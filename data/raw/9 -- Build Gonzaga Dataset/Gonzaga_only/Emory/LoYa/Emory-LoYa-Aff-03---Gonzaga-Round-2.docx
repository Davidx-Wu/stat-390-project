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5B8C" w14:textId="1D201C1A" w:rsidR="00A453E6" w:rsidRDefault="00A453E6" w:rsidP="00A453E6">
      <w:pPr>
        <w:pStyle w:val="Heading1"/>
      </w:pPr>
      <w:r>
        <w:t>Gonzaga Round 2</w:t>
      </w:r>
    </w:p>
    <w:p w14:paraId="7738A3F2" w14:textId="18997078" w:rsidR="00A453E6" w:rsidRDefault="00A453E6" w:rsidP="00A453E6">
      <w:pPr>
        <w:pStyle w:val="Heading1"/>
      </w:pPr>
      <w:r>
        <w:t>1AC</w:t>
      </w:r>
    </w:p>
    <w:p w14:paraId="52F66B3B" w14:textId="77777777" w:rsidR="00A453E6" w:rsidRDefault="00A453E6" w:rsidP="00A453E6">
      <w:pPr>
        <w:pStyle w:val="Heading3"/>
      </w:pPr>
      <w:r>
        <w:t>Civil Service---1AC</w:t>
      </w:r>
    </w:p>
    <w:p w14:paraId="527C9B10" w14:textId="77777777" w:rsidR="00A453E6" w:rsidRDefault="00A453E6" w:rsidP="00A453E6">
      <w:pPr>
        <w:pStyle w:val="Heading4"/>
      </w:pPr>
      <w:r>
        <w:t xml:space="preserve">Advantage one is the </w:t>
      </w:r>
      <w:r>
        <w:rPr>
          <w:u w:val="single"/>
        </w:rPr>
        <w:t>Civil Service</w:t>
      </w:r>
      <w:r>
        <w:t>.</w:t>
      </w:r>
    </w:p>
    <w:p w14:paraId="11558C7B" w14:textId="77777777" w:rsidR="00A453E6" w:rsidRPr="008F18A0" w:rsidRDefault="00A453E6" w:rsidP="00A453E6">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19FB1218" w14:textId="77777777" w:rsidR="00A453E6" w:rsidRDefault="00A453E6" w:rsidP="00A453E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FF1DA2A" w14:textId="77777777" w:rsidR="00A453E6" w:rsidRDefault="00A453E6" w:rsidP="00A453E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C4B66FC" w14:textId="77777777" w:rsidR="00A453E6" w:rsidRPr="00AB0F85" w:rsidRDefault="00A453E6" w:rsidP="00A453E6">
      <w:pPr>
        <w:rPr>
          <w:sz w:val="16"/>
        </w:rPr>
      </w:pPr>
      <w:r>
        <w:rPr>
          <w:sz w:val="16"/>
        </w:rPr>
        <w:t>[BREAKS]</w:t>
      </w:r>
    </w:p>
    <w:p w14:paraId="43BA9056" w14:textId="77777777" w:rsidR="00A453E6" w:rsidRDefault="00A453E6" w:rsidP="00A453E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7401552" w14:textId="77777777" w:rsidR="00A453E6" w:rsidRPr="00AB0F85" w:rsidRDefault="00A453E6" w:rsidP="00A453E6">
      <w:pPr>
        <w:rPr>
          <w:sz w:val="16"/>
        </w:rPr>
      </w:pPr>
      <w:r>
        <w:rPr>
          <w:sz w:val="16"/>
        </w:rPr>
        <w:t>[BREAKS]</w:t>
      </w:r>
    </w:p>
    <w:p w14:paraId="207EE214" w14:textId="77777777" w:rsidR="00A453E6" w:rsidRPr="00AB0F85" w:rsidRDefault="00A453E6" w:rsidP="00A453E6">
      <w:pPr>
        <w:rPr>
          <w:sz w:val="16"/>
        </w:rPr>
      </w:pPr>
      <w:r w:rsidRPr="00AB0F85">
        <w:rPr>
          <w:sz w:val="16"/>
        </w:rPr>
        <w:t>Reasons for Skepticism</w:t>
      </w:r>
    </w:p>
    <w:p w14:paraId="3EB3D356" w14:textId="77777777" w:rsidR="00A453E6" w:rsidRDefault="00A453E6" w:rsidP="00A453E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proofErr w:type="gramStart"/>
      <w:r w:rsidRPr="00980049">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13BF5B51" w14:textId="77777777" w:rsidR="00A453E6" w:rsidRPr="00AB0F85" w:rsidRDefault="00A453E6" w:rsidP="00A453E6">
      <w:pPr>
        <w:rPr>
          <w:rStyle w:val="StyleUnderline"/>
          <w:sz w:val="16"/>
        </w:rPr>
      </w:pPr>
      <w:r>
        <w:rPr>
          <w:sz w:val="16"/>
        </w:rPr>
        <w:t>[BREAKS]</w:t>
      </w:r>
    </w:p>
    <w:p w14:paraId="2F1EFA6F" w14:textId="77777777" w:rsidR="00A453E6" w:rsidRDefault="00A453E6" w:rsidP="00A453E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w:t>
      </w:r>
      <w:proofErr w:type="gramStart"/>
      <w:r w:rsidRPr="00AB0F85">
        <w:rPr>
          <w:sz w:val="6"/>
          <w:szCs w:val="6"/>
        </w:rPr>
        <w:t>conflate</w:t>
      </w:r>
      <w:proofErr w:type="gramEnd"/>
      <w:r w:rsidRPr="00AB0F85">
        <w:rPr>
          <w:sz w:val="6"/>
          <w:szCs w:val="6"/>
        </w:rPr>
        <w:t xml:space="preserv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527A3D27" w14:textId="77777777" w:rsidR="00A453E6" w:rsidRPr="00AB0F85" w:rsidRDefault="00A453E6" w:rsidP="00A453E6">
      <w:pPr>
        <w:rPr>
          <w:sz w:val="16"/>
        </w:rPr>
      </w:pPr>
      <w:r>
        <w:rPr>
          <w:sz w:val="16"/>
        </w:rPr>
        <w:t>[BREAKS]</w:t>
      </w:r>
    </w:p>
    <w:p w14:paraId="3688F04A" w14:textId="77777777" w:rsidR="00A453E6" w:rsidRPr="00AB0F85" w:rsidRDefault="00A453E6" w:rsidP="00A453E6">
      <w:pPr>
        <w:rPr>
          <w:sz w:val="16"/>
        </w:rPr>
      </w:pPr>
      <w:r w:rsidRPr="00AB0F85">
        <w:rPr>
          <w:sz w:val="16"/>
        </w:rPr>
        <w:t>Federal Sector Labor Law and National Security</w:t>
      </w:r>
    </w:p>
    <w:p w14:paraId="3E7708AC" w14:textId="77777777" w:rsidR="00A453E6" w:rsidRPr="00AB0F85" w:rsidRDefault="00A453E6" w:rsidP="00A453E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77947464" w14:textId="77777777" w:rsidR="00A453E6" w:rsidRPr="00AB0F85" w:rsidRDefault="00A453E6" w:rsidP="00A453E6">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5420C3A" w14:textId="77777777" w:rsidR="00A453E6" w:rsidRPr="00AB0F85" w:rsidRDefault="00A453E6" w:rsidP="00A453E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1DBD621" w14:textId="77777777" w:rsidR="00A453E6" w:rsidRPr="00F87B39" w:rsidRDefault="00A453E6" w:rsidP="00A453E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9B2674A" w14:textId="77777777" w:rsidR="00A453E6" w:rsidRPr="00AB0F85" w:rsidRDefault="00A453E6" w:rsidP="00A453E6">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1C31374F" w14:textId="77777777" w:rsidR="00A453E6" w:rsidRPr="00AB0F85" w:rsidRDefault="00A453E6" w:rsidP="00A453E6">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272398BC" w14:textId="77777777" w:rsidR="00A453E6" w:rsidRPr="00AB0F85" w:rsidRDefault="00A453E6" w:rsidP="00A453E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1BA71F45" w14:textId="77777777" w:rsidR="00A453E6" w:rsidRPr="00AB0F85" w:rsidRDefault="00A453E6" w:rsidP="00A453E6">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75674BAA" w14:textId="77777777" w:rsidR="00A453E6" w:rsidRDefault="00A453E6" w:rsidP="00A453E6">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6CEC267" w14:textId="77777777" w:rsidR="00A453E6" w:rsidRDefault="00A453E6" w:rsidP="00A453E6">
      <w:pPr>
        <w:rPr>
          <w:sz w:val="16"/>
        </w:rPr>
      </w:pPr>
    </w:p>
    <w:p w14:paraId="1504B6D2" w14:textId="77777777" w:rsidR="00A453E6" w:rsidRPr="00384FAA" w:rsidRDefault="00A453E6" w:rsidP="00A453E6">
      <w:pPr>
        <w:pStyle w:val="Heading4"/>
      </w:pPr>
      <w:r>
        <w:t xml:space="preserve">Lack of </w:t>
      </w:r>
      <w:r>
        <w:rPr>
          <w:u w:val="single"/>
        </w:rPr>
        <w:t xml:space="preserve">worker </w:t>
      </w:r>
      <w:proofErr w:type="gramStart"/>
      <w:r>
        <w:rPr>
          <w:u w:val="single"/>
        </w:rPr>
        <w:t>protections</w:t>
      </w:r>
      <w:proofErr w:type="gramEnd"/>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70E6621D" w14:textId="77777777" w:rsidR="00A453E6" w:rsidRPr="007B6028" w:rsidRDefault="00A453E6" w:rsidP="00A453E6">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514EEBD8" w14:textId="77777777" w:rsidR="00A453E6" w:rsidRPr="00195278" w:rsidRDefault="00A453E6" w:rsidP="00A453E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BBA9A4E" w14:textId="77777777" w:rsidR="00A453E6" w:rsidRPr="00195278" w:rsidRDefault="00A453E6" w:rsidP="00A453E6">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20BE7E33" w14:textId="77777777" w:rsidR="00A453E6" w:rsidRPr="00195278" w:rsidRDefault="00A453E6" w:rsidP="00A453E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46FC3887" w14:textId="77777777" w:rsidR="00A453E6" w:rsidRPr="00195278" w:rsidRDefault="00A453E6" w:rsidP="00A453E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55117041" w14:textId="77777777" w:rsidR="00A453E6" w:rsidRDefault="00A453E6" w:rsidP="00A453E6">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190C45F5" w14:textId="77777777" w:rsidR="00A453E6" w:rsidRDefault="00A453E6" w:rsidP="00A453E6">
      <w:pPr>
        <w:rPr>
          <w:sz w:val="16"/>
        </w:rPr>
      </w:pPr>
    </w:p>
    <w:p w14:paraId="06E48167" w14:textId="77777777" w:rsidR="00A453E6" w:rsidRDefault="00A453E6" w:rsidP="00A453E6">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07450524" w14:textId="77777777" w:rsidR="00A453E6" w:rsidRPr="008A6B9E" w:rsidRDefault="00A453E6" w:rsidP="00A453E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DE2FCCF" w14:textId="77777777" w:rsidR="00A453E6" w:rsidRPr="00651817" w:rsidRDefault="00A453E6" w:rsidP="00A453E6">
      <w:pPr>
        <w:rPr>
          <w:sz w:val="16"/>
        </w:rPr>
      </w:pPr>
      <w:r w:rsidRPr="00651817">
        <w:rPr>
          <w:sz w:val="16"/>
        </w:rPr>
        <w:t>Best-Case Scenario: Weakening the Civil Service Risk Management Role</w:t>
      </w:r>
    </w:p>
    <w:p w14:paraId="08097D06" w14:textId="77777777" w:rsidR="00A453E6" w:rsidRPr="00651817" w:rsidRDefault="00A453E6" w:rsidP="00A453E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F0E1157" w14:textId="77777777" w:rsidR="00A453E6" w:rsidRPr="00651817" w:rsidRDefault="00A453E6" w:rsidP="00A453E6">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9BC1F5C" w14:textId="77777777" w:rsidR="00A453E6" w:rsidRPr="00651817" w:rsidRDefault="00A453E6" w:rsidP="00A453E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110BBD81" w14:textId="77777777" w:rsidR="00A453E6" w:rsidRPr="00651817" w:rsidRDefault="00A453E6" w:rsidP="00A453E6">
      <w:pPr>
        <w:rPr>
          <w:sz w:val="16"/>
        </w:rPr>
      </w:pPr>
      <w:r w:rsidRPr="00651817">
        <w:rPr>
          <w:sz w:val="16"/>
        </w:rPr>
        <w:t xml:space="preserve">These rules are frequently shorthanded derisively in (false) assumptions that civil servants cannot be fired. </w:t>
      </w:r>
      <w:proofErr w:type="gramStart"/>
      <w:r w:rsidRPr="00651817">
        <w:rPr>
          <w:sz w:val="16"/>
        </w:rPr>
        <w:t>To</w:t>
      </w:r>
      <w:proofErr w:type="gramEnd"/>
      <w:r w:rsidRPr="00651817">
        <w:rPr>
          <w:sz w:val="16"/>
        </w:rPr>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 xml:space="preserve">extreme </w:t>
      </w:r>
      <w:proofErr w:type="gramStart"/>
      <w:r w:rsidRPr="00475A79">
        <w:rPr>
          <w:rStyle w:val="Emphasis"/>
          <w:highlight w:val="cyan"/>
        </w:rPr>
        <w:t>risk</w:t>
      </w:r>
      <w:proofErr w:type="gramEnd"/>
      <w:r w:rsidRPr="00651817">
        <w:rPr>
          <w:sz w:val="16"/>
        </w:rPr>
        <w:t xml:space="preserve"> on behalf of the country, such as national security.</w:t>
      </w:r>
    </w:p>
    <w:p w14:paraId="0A71B05E" w14:textId="77777777" w:rsidR="00A453E6" w:rsidRPr="00651817" w:rsidRDefault="00A453E6" w:rsidP="00A453E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4687C9F5" w14:textId="77777777" w:rsidR="00A453E6" w:rsidRPr="00651817" w:rsidRDefault="00A453E6" w:rsidP="00A453E6">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25BA49A" w14:textId="77777777" w:rsidR="00A453E6" w:rsidRPr="00651817" w:rsidRDefault="00A453E6" w:rsidP="00A453E6">
      <w:pPr>
        <w:rPr>
          <w:sz w:val="16"/>
        </w:rPr>
      </w:pPr>
      <w:r w:rsidRPr="00651817">
        <w:rPr>
          <w:sz w:val="16"/>
        </w:rPr>
        <w:t>Worst-Case Scenario: Harming National Security</w:t>
      </w:r>
    </w:p>
    <w:p w14:paraId="70C697A9" w14:textId="77777777" w:rsidR="00A453E6" w:rsidRPr="00651817" w:rsidRDefault="00A453E6" w:rsidP="00A453E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0DB527EE" w14:textId="77777777" w:rsidR="00A453E6" w:rsidRPr="00651817" w:rsidRDefault="00A453E6" w:rsidP="00A453E6">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79C9A0E9" w14:textId="77777777" w:rsidR="00A453E6" w:rsidRPr="00651817" w:rsidRDefault="00A453E6" w:rsidP="00A453E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72F077A" w14:textId="77777777" w:rsidR="00A453E6" w:rsidRPr="00651817" w:rsidRDefault="00A453E6" w:rsidP="00A453E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23E9E78" w14:textId="77777777" w:rsidR="00A453E6" w:rsidRPr="00651817" w:rsidRDefault="00A453E6" w:rsidP="00A453E6">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75268EA" w14:textId="77777777" w:rsidR="00A453E6" w:rsidRPr="00651817" w:rsidRDefault="00A453E6" w:rsidP="00A453E6">
      <w:pPr>
        <w:rPr>
          <w:sz w:val="16"/>
        </w:rPr>
      </w:pPr>
      <w:r w:rsidRPr="00651817">
        <w:rPr>
          <w:sz w:val="16"/>
        </w:rPr>
        <w:t>Why Shouldn’t the President Get a Say?</w:t>
      </w:r>
    </w:p>
    <w:p w14:paraId="5F8FB4A5" w14:textId="77777777" w:rsidR="00A453E6" w:rsidRPr="00651817" w:rsidRDefault="00A453E6" w:rsidP="00A453E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2711FD67" w14:textId="77777777" w:rsidR="00A453E6" w:rsidRPr="002C4FD0" w:rsidRDefault="00A453E6" w:rsidP="00A453E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rPr>
          <w:sz w:val="16"/>
        </w:rPr>
        <w:t>appointee</w:t>
      </w:r>
      <w:proofErr w:type="gramEnd"/>
      <w:r w:rsidRPr="00651817">
        <w:rPr>
          <w:sz w:val="16"/>
        </w:rPr>
        <w:t xml:space="preserv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8331BA0" w14:textId="77777777" w:rsidR="00A453E6" w:rsidRPr="00651817" w:rsidRDefault="00A453E6" w:rsidP="00A453E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BB7C6B4" w14:textId="77777777" w:rsidR="00A453E6" w:rsidRPr="00651817" w:rsidRDefault="00A453E6" w:rsidP="00A453E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44ED1B7" w14:textId="77777777" w:rsidR="00A453E6" w:rsidRPr="00651817" w:rsidRDefault="00A453E6" w:rsidP="00A453E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ED029A7" w14:textId="77777777" w:rsidR="00A453E6" w:rsidRDefault="00A453E6" w:rsidP="00A453E6"/>
    <w:p w14:paraId="22DAD325" w14:textId="77777777" w:rsidR="00A453E6" w:rsidRPr="00F36391" w:rsidRDefault="00A453E6" w:rsidP="00A453E6">
      <w:pPr>
        <w:pStyle w:val="Heading4"/>
      </w:pPr>
      <w:r>
        <w:t xml:space="preserve">Specifically, bargaining rights underpin </w:t>
      </w:r>
      <w:r>
        <w:rPr>
          <w:u w:val="single"/>
        </w:rPr>
        <w:t>expert diplomacy</w:t>
      </w:r>
      <w:r>
        <w:t>.</w:t>
      </w:r>
    </w:p>
    <w:p w14:paraId="3FE3065D" w14:textId="77777777" w:rsidR="00A453E6" w:rsidRPr="008F40CF" w:rsidRDefault="00A453E6" w:rsidP="00A453E6">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377E20D" w14:textId="77777777" w:rsidR="00A453E6" w:rsidRPr="00827D1E" w:rsidRDefault="00A453E6" w:rsidP="00A453E6">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927AC0B" w14:textId="77777777" w:rsidR="00A453E6" w:rsidRPr="00827D1E" w:rsidRDefault="00A453E6" w:rsidP="00A453E6">
      <w:pPr>
        <w:rPr>
          <w:sz w:val="16"/>
        </w:rPr>
      </w:pPr>
      <w:r w:rsidRPr="00827D1E">
        <w:rPr>
          <w:sz w:val="16"/>
        </w:rPr>
        <w:t>AILSA CHANG, HOST:</w:t>
      </w:r>
    </w:p>
    <w:p w14:paraId="71FFF8FC" w14:textId="77777777" w:rsidR="00A453E6" w:rsidRPr="00827D1E" w:rsidRDefault="00A453E6" w:rsidP="00A453E6">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3FFD755" w14:textId="77777777" w:rsidR="00A453E6" w:rsidRPr="00827D1E" w:rsidRDefault="00A453E6" w:rsidP="00A453E6">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08F48E0E" w14:textId="77777777" w:rsidR="00A453E6" w:rsidRPr="00827D1E" w:rsidRDefault="00A453E6" w:rsidP="00A453E6">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w:t>
      </w:r>
      <w:proofErr w:type="gramStart"/>
      <w:r w:rsidRPr="00827D1E">
        <w:rPr>
          <w:sz w:val="16"/>
        </w:rPr>
        <w:t>I</w:t>
      </w:r>
      <w:proofErr w:type="gramEnd"/>
      <w:r w:rsidRPr="00827D1E">
        <w:rPr>
          <w:sz w:val="16"/>
        </w:rPr>
        <w:t xml:space="preserve"> think it's </w:t>
      </w:r>
      <w:r w:rsidRPr="004F4661">
        <w:rPr>
          <w:rStyle w:val="StyleUnderline"/>
        </w:rPr>
        <w:t xml:space="preserve">bad for the </w:t>
      </w:r>
      <w:r w:rsidRPr="004F4661">
        <w:rPr>
          <w:rStyle w:val="Emphasis"/>
        </w:rPr>
        <w:t>Foreign Service</w:t>
      </w:r>
      <w:r w:rsidRPr="00827D1E">
        <w:rPr>
          <w:sz w:val="16"/>
        </w:rPr>
        <w:t>.</w:t>
      </w:r>
    </w:p>
    <w:p w14:paraId="28FA6F14" w14:textId="77777777" w:rsidR="00A453E6" w:rsidRPr="00827D1E" w:rsidRDefault="00A453E6" w:rsidP="00A453E6">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2A840A63" w14:textId="77777777" w:rsidR="00A453E6" w:rsidRPr="00827D1E" w:rsidRDefault="00A453E6" w:rsidP="00A453E6">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268F53AE" w14:textId="77777777" w:rsidR="00A453E6" w:rsidRPr="00827D1E" w:rsidRDefault="00A453E6" w:rsidP="00A453E6">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w:t>
      </w:r>
      <w:proofErr w:type="gramStart"/>
      <w:r w:rsidRPr="008A2F79">
        <w:rPr>
          <w:rStyle w:val="StyleUnderline"/>
          <w:highlight w:val="cyan"/>
        </w:rPr>
        <w:t>of</w:t>
      </w:r>
      <w:proofErr w:type="gramEnd"/>
      <w:r w:rsidRPr="008A2F79">
        <w:rPr>
          <w:rStyle w:val="StyleUnderline"/>
          <w:highlight w:val="cyan"/>
        </w:rPr>
        <w:t xml:space="preserve">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6389FA46" w14:textId="77777777" w:rsidR="00A453E6" w:rsidRPr="00827D1E" w:rsidRDefault="00A453E6" w:rsidP="00A453E6">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F5334E2" w14:textId="77777777" w:rsidR="00A453E6" w:rsidRPr="00827D1E" w:rsidRDefault="00A453E6" w:rsidP="00A453E6">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62099B1" w14:textId="77777777" w:rsidR="00A453E6" w:rsidRPr="00827D1E" w:rsidRDefault="00A453E6" w:rsidP="00A453E6">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BB5021A" w14:textId="77777777" w:rsidR="00A453E6" w:rsidRPr="00827D1E" w:rsidRDefault="00A453E6" w:rsidP="00A453E6">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4A1E8160" w14:textId="77777777" w:rsidR="00A453E6" w:rsidRPr="00827D1E" w:rsidRDefault="00A453E6" w:rsidP="00A453E6">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F56293A" w14:textId="77777777" w:rsidR="00A453E6" w:rsidRPr="00827D1E" w:rsidRDefault="00A453E6" w:rsidP="00A453E6">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77785861" w14:textId="77777777" w:rsidR="00A453E6" w:rsidRPr="00827D1E" w:rsidRDefault="00A453E6" w:rsidP="00A453E6">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5EE377EC" w14:textId="77777777" w:rsidR="00A453E6" w:rsidRPr="00827D1E" w:rsidRDefault="00A453E6" w:rsidP="00A453E6">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577C8E25" w14:textId="77777777" w:rsidR="00A453E6" w:rsidRDefault="00A453E6" w:rsidP="00A453E6"/>
    <w:p w14:paraId="6066137B" w14:textId="77777777" w:rsidR="00A453E6" w:rsidRPr="00EB798C" w:rsidRDefault="00A453E6" w:rsidP="00A453E6">
      <w:pPr>
        <w:pStyle w:val="Heading4"/>
      </w:pPr>
      <w:r>
        <w:t xml:space="preserve">Deft diplomacy checks </w:t>
      </w:r>
      <w:r>
        <w:rPr>
          <w:u w:val="single"/>
        </w:rPr>
        <w:t>nuclear war</w:t>
      </w:r>
      <w:r>
        <w:t xml:space="preserve"> and solves cooperation on </w:t>
      </w:r>
      <w:r>
        <w:rPr>
          <w:u w:val="single"/>
        </w:rPr>
        <w:t>every issue</w:t>
      </w:r>
      <w:r>
        <w:t>.</w:t>
      </w:r>
    </w:p>
    <w:p w14:paraId="4706410E" w14:textId="77777777" w:rsidR="00A453E6" w:rsidRPr="00D40442" w:rsidRDefault="00A453E6" w:rsidP="00A453E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55FA9B17" w14:textId="77777777" w:rsidR="00A453E6" w:rsidRPr="004558CB" w:rsidRDefault="00A453E6" w:rsidP="00A453E6">
      <w:pPr>
        <w:rPr>
          <w:sz w:val="16"/>
        </w:rPr>
      </w:pPr>
      <w:r w:rsidRPr="004558CB">
        <w:rPr>
          <w:sz w:val="16"/>
        </w:rPr>
        <w:t>A Vision of War</w:t>
      </w:r>
    </w:p>
    <w:p w14:paraId="0A1C9581" w14:textId="77777777" w:rsidR="00A453E6" w:rsidRPr="004558CB" w:rsidRDefault="00A453E6" w:rsidP="00A453E6">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5A028AB" w14:textId="77777777" w:rsidR="00A453E6" w:rsidRPr="004558CB" w:rsidRDefault="00A453E6" w:rsidP="00A453E6">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6C44E170" w14:textId="77777777" w:rsidR="00A453E6" w:rsidRPr="004558CB" w:rsidRDefault="00A453E6" w:rsidP="00A453E6">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989842B" w14:textId="77777777" w:rsidR="00A453E6" w:rsidRPr="004558CB" w:rsidRDefault="00A453E6" w:rsidP="00A453E6">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BA0307A" w14:textId="77777777" w:rsidR="00A453E6" w:rsidRPr="004558CB" w:rsidRDefault="00A453E6" w:rsidP="00A453E6">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6B707D67" w14:textId="77777777" w:rsidR="00A453E6" w:rsidRPr="004558CB" w:rsidRDefault="00A453E6" w:rsidP="00A453E6">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587C463" w14:textId="77777777" w:rsidR="00A453E6" w:rsidRPr="004558CB" w:rsidRDefault="00A453E6" w:rsidP="00A453E6">
      <w:pPr>
        <w:rPr>
          <w:sz w:val="16"/>
        </w:rPr>
      </w:pPr>
      <w:r w:rsidRPr="004558CB">
        <w:rPr>
          <w:sz w:val="16"/>
        </w:rPr>
        <w:t>A Vision of Peace</w:t>
      </w:r>
    </w:p>
    <w:p w14:paraId="5486006D" w14:textId="77777777" w:rsidR="00A453E6" w:rsidRPr="004558CB" w:rsidRDefault="00A453E6" w:rsidP="00A453E6">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33CB361B" w14:textId="77777777" w:rsidR="00A453E6" w:rsidRPr="004558CB" w:rsidRDefault="00A453E6" w:rsidP="00A453E6">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5E781DA" w14:textId="77777777" w:rsidR="00A453E6" w:rsidRPr="004558CB" w:rsidRDefault="00A453E6" w:rsidP="00A453E6">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6D6D4C14" w14:textId="77777777" w:rsidR="00A453E6" w:rsidRPr="004558CB" w:rsidRDefault="00A453E6" w:rsidP="00A453E6">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50C8AD6" w14:textId="77777777" w:rsidR="00A453E6" w:rsidRPr="004558CB" w:rsidRDefault="00A453E6" w:rsidP="00A453E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1D36F90E" w14:textId="77777777" w:rsidR="00A453E6" w:rsidRPr="00F96607" w:rsidRDefault="00A453E6" w:rsidP="00A453E6"/>
    <w:p w14:paraId="60FD423C" w14:textId="77777777" w:rsidR="00A453E6" w:rsidRPr="00163FCE" w:rsidRDefault="00A453E6" w:rsidP="00A453E6">
      <w:pPr>
        <w:pStyle w:val="Heading4"/>
      </w:pPr>
      <w:r>
        <w:t xml:space="preserve">Terminations </w:t>
      </w:r>
      <w:proofErr w:type="gramStart"/>
      <w:r>
        <w:t>gut</w:t>
      </w:r>
      <w:proofErr w:type="gramEnd"/>
      <w:r>
        <w:t xml:space="preserve"> the </w:t>
      </w:r>
      <w:r>
        <w:rPr>
          <w:u w:val="single"/>
        </w:rPr>
        <w:t>CDC</w:t>
      </w:r>
      <w:r>
        <w:t xml:space="preserve">. That hurts </w:t>
      </w:r>
      <w:r>
        <w:rPr>
          <w:u w:val="single"/>
        </w:rPr>
        <w:t>disease response</w:t>
      </w:r>
      <w:r>
        <w:t>.</w:t>
      </w:r>
    </w:p>
    <w:p w14:paraId="6EE2E1D1" w14:textId="77777777" w:rsidR="00A453E6" w:rsidRDefault="00A453E6" w:rsidP="00A453E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0FE0FF5" w14:textId="77777777" w:rsidR="00A453E6" w:rsidRPr="00765810" w:rsidRDefault="00A453E6" w:rsidP="00A453E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7DB6D562" w14:textId="77777777" w:rsidR="00A453E6" w:rsidRPr="00765810" w:rsidRDefault="00A453E6" w:rsidP="00A453E6">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6A251752" w14:textId="77777777" w:rsidR="00A453E6" w:rsidRPr="00765810" w:rsidRDefault="00A453E6" w:rsidP="00A453E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2BFC9568" w14:textId="77777777" w:rsidR="00A453E6" w:rsidRPr="00765810" w:rsidRDefault="00A453E6" w:rsidP="00A453E6">
      <w:pPr>
        <w:rPr>
          <w:sz w:val="16"/>
        </w:rPr>
      </w:pPr>
      <w:r w:rsidRPr="00765810">
        <w:rPr>
          <w:sz w:val="16"/>
        </w:rPr>
        <w:t>Democratic Senators highlighted the impacts the HHS firings will have on public health in the country in a letter to HHS Secretary Robert F. Kennedy Jr.</w:t>
      </w:r>
    </w:p>
    <w:p w14:paraId="13FC90D9" w14:textId="77777777" w:rsidR="00A453E6" w:rsidRPr="00765810" w:rsidRDefault="00A453E6" w:rsidP="00A453E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5B4D950B" w14:textId="77777777" w:rsidR="00A453E6" w:rsidRPr="00765810" w:rsidRDefault="00A453E6" w:rsidP="00A453E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4A5BBA63" w14:textId="77777777" w:rsidR="00A453E6" w:rsidRPr="00765810" w:rsidRDefault="00A453E6" w:rsidP="00A453E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C0A3751" w14:textId="77777777" w:rsidR="00A453E6" w:rsidRPr="00765810" w:rsidRDefault="00A453E6" w:rsidP="00A453E6">
      <w:pPr>
        <w:rPr>
          <w:sz w:val="16"/>
        </w:rPr>
      </w:pPr>
      <w:r w:rsidRPr="00765810">
        <w:rPr>
          <w:sz w:val="16"/>
        </w:rPr>
        <w:t>Health agencies halted</w:t>
      </w:r>
    </w:p>
    <w:p w14:paraId="6EF8DF9C" w14:textId="77777777" w:rsidR="00A453E6" w:rsidRPr="00765810" w:rsidRDefault="00A453E6" w:rsidP="00A453E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5CA764EC" w14:textId="77777777" w:rsidR="00A453E6" w:rsidRPr="00765810" w:rsidRDefault="00A453E6" w:rsidP="00A453E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1CD79850" w14:textId="77777777" w:rsidR="00A453E6" w:rsidRDefault="00A453E6" w:rsidP="00A453E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15FB0217" w14:textId="77777777" w:rsidR="00A453E6" w:rsidRPr="00765810" w:rsidRDefault="00A453E6" w:rsidP="00A453E6">
      <w:pPr>
        <w:rPr>
          <w:sz w:val="16"/>
        </w:rPr>
      </w:pPr>
      <w:r>
        <w:rPr>
          <w:sz w:val="16"/>
        </w:rPr>
        <w:t>[BREAKS]</w:t>
      </w:r>
    </w:p>
    <w:p w14:paraId="598BFBB4" w14:textId="77777777" w:rsidR="00A453E6" w:rsidRDefault="00A453E6" w:rsidP="00A453E6">
      <w:pPr>
        <w:rPr>
          <w:sz w:val="6"/>
          <w:szCs w:val="6"/>
        </w:rPr>
      </w:pPr>
      <w:r w:rsidRPr="00765810">
        <w:rPr>
          <w:sz w:val="6"/>
          <w:szCs w:val="6"/>
        </w:rPr>
        <w:t xml:space="preserve">Administration officials told the </w:t>
      </w:r>
      <w:proofErr w:type="gramStart"/>
      <w:r w:rsidRPr="00765810">
        <w:rPr>
          <w:sz w:val="6"/>
          <w:szCs w:val="6"/>
        </w:rPr>
        <w:t>press</w:t>
      </w:r>
      <w:proofErr w:type="gramEnd"/>
      <w:r w:rsidRPr="00765810">
        <w:rPr>
          <w:sz w:val="6"/>
          <w:szCs w:val="6"/>
        </w:rPr>
        <w:t xml:space="preserve">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 xml:space="preserve">Similar mixed messaging occurred at IHS. The OPM first told IHS the agency wanted 2,200 probationary workers laid off. IHS managed to secure safety for all but 950 employees, despite civil servant </w:t>
      </w:r>
      <w:proofErr w:type="gramStart"/>
      <w:r w:rsidRPr="00765810">
        <w:rPr>
          <w:sz w:val="6"/>
          <w:szCs w:val="6"/>
        </w:rPr>
        <w:t>protections</w:t>
      </w:r>
      <w:proofErr w:type="gramEnd"/>
      <w:r w:rsidRPr="00765810">
        <w:rPr>
          <w:sz w:val="6"/>
          <w:szCs w:val="6"/>
        </w:rPr>
        <w:t>.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6A440FF0" w14:textId="77777777" w:rsidR="00A453E6" w:rsidRPr="00765810" w:rsidRDefault="00A453E6" w:rsidP="00A453E6">
      <w:pPr>
        <w:rPr>
          <w:sz w:val="16"/>
        </w:rPr>
      </w:pPr>
      <w:r>
        <w:rPr>
          <w:sz w:val="16"/>
        </w:rPr>
        <w:t>[BREAKS]</w:t>
      </w:r>
    </w:p>
    <w:p w14:paraId="50246B70" w14:textId="77777777" w:rsidR="00A453E6" w:rsidRPr="00765810" w:rsidRDefault="00A453E6" w:rsidP="00A453E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203A8E31" w14:textId="77777777" w:rsidR="00A453E6" w:rsidRDefault="00A453E6" w:rsidP="00A453E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016DB3DD" w14:textId="77777777" w:rsidR="00A453E6" w:rsidRDefault="00A453E6" w:rsidP="00A453E6">
      <w:pPr>
        <w:rPr>
          <w:sz w:val="16"/>
        </w:rPr>
      </w:pPr>
    </w:p>
    <w:p w14:paraId="6899D264" w14:textId="77777777" w:rsidR="00A453E6" w:rsidRPr="0046229D" w:rsidRDefault="00A453E6" w:rsidP="00A453E6">
      <w:pPr>
        <w:pStyle w:val="Heading4"/>
      </w:pPr>
      <w:r>
        <w:t xml:space="preserve">Pandemics are </w:t>
      </w:r>
      <w:r>
        <w:rPr>
          <w:u w:val="single"/>
        </w:rPr>
        <w:t>existential</w:t>
      </w:r>
      <w:r>
        <w:t xml:space="preserve">. </w:t>
      </w:r>
    </w:p>
    <w:p w14:paraId="70292D81" w14:textId="77777777" w:rsidR="00A453E6" w:rsidRPr="0046229D" w:rsidRDefault="00A453E6" w:rsidP="00A453E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6C397BC" w14:textId="77777777" w:rsidR="00A453E6" w:rsidRPr="0046229D" w:rsidRDefault="00A453E6" w:rsidP="00A453E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48A0FA76" w14:textId="77777777" w:rsidR="00A453E6" w:rsidRPr="0046229D" w:rsidRDefault="00A453E6" w:rsidP="00A453E6">
      <w:pPr>
        <w:rPr>
          <w:sz w:val="16"/>
        </w:rPr>
      </w:pPr>
      <w:r w:rsidRPr="0046229D">
        <w:rPr>
          <w:sz w:val="16"/>
        </w:rPr>
        <w:t>1. Introduction</w:t>
      </w:r>
    </w:p>
    <w:p w14:paraId="62B561BF" w14:textId="77777777" w:rsidR="00A453E6" w:rsidRPr="0046229D" w:rsidRDefault="00A453E6" w:rsidP="00A453E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373D744" w14:textId="77777777" w:rsidR="00A453E6" w:rsidRPr="0046229D" w:rsidRDefault="00A453E6" w:rsidP="00A453E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E1647B5" w14:textId="77777777" w:rsidR="00A453E6" w:rsidRPr="0046229D" w:rsidRDefault="00A453E6" w:rsidP="00A453E6">
      <w:pPr>
        <w:rPr>
          <w:sz w:val="16"/>
        </w:rPr>
      </w:pPr>
      <w:r w:rsidRPr="0046229D">
        <w:rPr>
          <w:sz w:val="16"/>
        </w:rPr>
        <w:t>2. Materials and Methods</w:t>
      </w:r>
    </w:p>
    <w:p w14:paraId="67C9DC31" w14:textId="77777777" w:rsidR="00A453E6" w:rsidRPr="0046229D" w:rsidRDefault="00A453E6" w:rsidP="00A453E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611444E" w14:textId="77777777" w:rsidR="00A453E6" w:rsidRPr="0046229D" w:rsidRDefault="00A453E6" w:rsidP="00A453E6">
      <w:pPr>
        <w:rPr>
          <w:sz w:val="16"/>
        </w:rPr>
      </w:pPr>
      <w:r w:rsidRPr="0046229D">
        <w:rPr>
          <w:noProof/>
          <w:sz w:val="16"/>
        </w:rPr>
        <w:drawing>
          <wp:inline distT="0" distB="0" distL="0" distR="0" wp14:anchorId="16A32B57" wp14:editId="0CC26BF8">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F762B85" w14:textId="77777777" w:rsidR="00A453E6" w:rsidRPr="0046229D" w:rsidRDefault="00A453E6" w:rsidP="00A453E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370563A" w14:textId="77777777" w:rsidR="00A453E6" w:rsidRPr="0046229D" w:rsidRDefault="00A453E6" w:rsidP="00A453E6">
      <w:pPr>
        <w:rPr>
          <w:sz w:val="16"/>
        </w:rPr>
      </w:pPr>
      <w:r w:rsidRPr="0046229D">
        <w:rPr>
          <w:sz w:val="16"/>
        </w:rPr>
        <w:t>2.1. Network Generation Based on a Scale-Free Model</w:t>
      </w:r>
    </w:p>
    <w:p w14:paraId="57A8986E" w14:textId="77777777" w:rsidR="00A453E6" w:rsidRPr="0046229D" w:rsidRDefault="00A453E6" w:rsidP="00A453E6">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9EC97FD" w14:textId="77777777" w:rsidR="00A453E6" w:rsidRPr="0046229D" w:rsidRDefault="00A453E6" w:rsidP="00A453E6">
      <w:r w:rsidRPr="0046229D">
        <w:t>[FIGURE 2 OMITTED]</w:t>
      </w:r>
    </w:p>
    <w:p w14:paraId="048FB18F" w14:textId="77777777" w:rsidR="00A453E6" w:rsidRPr="0046229D" w:rsidRDefault="00A453E6" w:rsidP="00A453E6">
      <w:pPr>
        <w:rPr>
          <w:sz w:val="10"/>
        </w:rPr>
      </w:pPr>
      <w:r w:rsidRPr="0046229D">
        <w:rPr>
          <w:sz w:val="10"/>
        </w:rPr>
        <w:t>Figure 2. Degree distribution of the scale-free network. We analyzed the degree distribution of the network based on the number of nodes (N) and mean degree (k).</w:t>
      </w:r>
    </w:p>
    <w:p w14:paraId="179B7D1D" w14:textId="77777777" w:rsidR="00A453E6" w:rsidRPr="0046229D" w:rsidRDefault="00A453E6" w:rsidP="00A453E6">
      <w:pPr>
        <w:rPr>
          <w:sz w:val="10"/>
        </w:rPr>
      </w:pPr>
      <w:r w:rsidRPr="0046229D">
        <w:rPr>
          <w:sz w:val="10"/>
        </w:rPr>
        <w:t>2.2. Epidemic Spreading Based on the SIR Model</w:t>
      </w:r>
    </w:p>
    <w:p w14:paraId="431B83EC" w14:textId="77777777" w:rsidR="00A453E6" w:rsidRPr="0046229D" w:rsidRDefault="00A453E6" w:rsidP="00A453E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1A0CC07" w14:textId="77777777" w:rsidR="00A453E6" w:rsidRPr="0046229D" w:rsidRDefault="00A453E6" w:rsidP="00A453E6">
      <w:r w:rsidRPr="0046229D">
        <w:t>[EQUATIONS OMITTED]</w:t>
      </w:r>
    </w:p>
    <w:p w14:paraId="60BFF378" w14:textId="77777777" w:rsidR="00A453E6" w:rsidRPr="0046229D" w:rsidRDefault="00A453E6" w:rsidP="00A453E6">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3EEC3502" w14:textId="77777777" w:rsidR="00A453E6" w:rsidRPr="0046229D" w:rsidRDefault="00A453E6" w:rsidP="00A453E6">
      <w:pPr>
        <w:rPr>
          <w:sz w:val="10"/>
        </w:rPr>
      </w:pPr>
      <w:r w:rsidRPr="0046229D">
        <w:rPr>
          <w:sz w:val="10"/>
        </w:rPr>
        <w:t>2.3. Investigation of Epidemic Status Based on the Monte Carlo Method</w:t>
      </w:r>
    </w:p>
    <w:p w14:paraId="06BA7595" w14:textId="77777777" w:rsidR="00A453E6" w:rsidRPr="0046229D" w:rsidRDefault="00A453E6" w:rsidP="00A453E6">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3A3D7F2A" w14:textId="77777777" w:rsidR="00A453E6" w:rsidRPr="0046229D" w:rsidRDefault="00A453E6" w:rsidP="00A453E6">
      <w:r w:rsidRPr="0046229D">
        <w:t>[FIGURE 3 OMITTED]</w:t>
      </w:r>
    </w:p>
    <w:p w14:paraId="64444446" w14:textId="77777777" w:rsidR="00A453E6" w:rsidRPr="0046229D" w:rsidRDefault="00A453E6" w:rsidP="00A453E6">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9FC1F5A" w14:textId="77777777" w:rsidR="00A453E6" w:rsidRPr="0046229D" w:rsidRDefault="00A453E6" w:rsidP="00A453E6">
      <w:r w:rsidRPr="0046229D">
        <w:t>[FIGURE 4 OMITTED]</w:t>
      </w:r>
    </w:p>
    <w:p w14:paraId="484B8514" w14:textId="77777777" w:rsidR="00A453E6" w:rsidRPr="0046229D" w:rsidRDefault="00A453E6" w:rsidP="00A453E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143D31C0" w14:textId="77777777" w:rsidR="00A453E6" w:rsidRPr="0046229D" w:rsidRDefault="00A453E6" w:rsidP="00A453E6">
      <w:r w:rsidRPr="0046229D">
        <w:t>[FIGURE 5 OMITTED]</w:t>
      </w:r>
    </w:p>
    <w:p w14:paraId="0AAA524B" w14:textId="77777777" w:rsidR="00A453E6" w:rsidRPr="0046229D" w:rsidRDefault="00A453E6" w:rsidP="00A453E6">
      <w:pPr>
        <w:rPr>
          <w:sz w:val="10"/>
        </w:rPr>
      </w:pPr>
      <w:r w:rsidRPr="0046229D">
        <w:rPr>
          <w:sz w:val="10"/>
        </w:rPr>
        <w:t>2.4. Simulation Parameters</w:t>
      </w:r>
    </w:p>
    <w:p w14:paraId="4323BBEC" w14:textId="77777777" w:rsidR="00A453E6" w:rsidRPr="0046229D" w:rsidRDefault="00A453E6" w:rsidP="00A453E6">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CED1ACF" w14:textId="77777777" w:rsidR="00A453E6" w:rsidRPr="0046229D" w:rsidRDefault="00A453E6" w:rsidP="00A453E6">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3F2A5B61" w14:textId="77777777" w:rsidR="00A453E6" w:rsidRPr="0046229D" w:rsidRDefault="00A453E6" w:rsidP="00A453E6">
      <w:pPr>
        <w:rPr>
          <w:sz w:val="16"/>
        </w:rPr>
      </w:pPr>
      <w:r w:rsidRPr="0046229D">
        <w:rPr>
          <w:sz w:val="16"/>
        </w:rPr>
        <w:t>3. Results</w:t>
      </w:r>
    </w:p>
    <w:p w14:paraId="57006C75" w14:textId="77777777" w:rsidR="00A453E6" w:rsidRPr="0046229D" w:rsidRDefault="00A453E6" w:rsidP="00A453E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proofErr w:type="gramStart"/>
      <w:r w:rsidRPr="00980049">
        <w:rPr>
          <w:rStyle w:val="StyleUnderline"/>
          <w:highlight w:val="cyan"/>
        </w:rPr>
        <w:t>extinctive</w:t>
      </w:r>
      <w:proofErr w:type="gramEnd"/>
      <w:r w:rsidRPr="00980049">
        <w:rPr>
          <w:rStyle w:val="StyleUnderline"/>
          <w:highlight w:val="cyan"/>
        </w:rPr>
        <w:t xml:space="preser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464DA4A3" w14:textId="77777777" w:rsidR="00A453E6" w:rsidRPr="0046229D" w:rsidRDefault="00A453E6" w:rsidP="00A453E6">
      <w:r w:rsidRPr="0046229D">
        <w:t>[FIGURE 6 OMITTED]</w:t>
      </w:r>
    </w:p>
    <w:p w14:paraId="2BB1DCC7" w14:textId="77777777" w:rsidR="00A453E6" w:rsidRPr="0046229D" w:rsidRDefault="00A453E6" w:rsidP="00A453E6">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616F96C8" w14:textId="77777777" w:rsidR="00A453E6" w:rsidRPr="0046229D" w:rsidRDefault="00A453E6" w:rsidP="00A453E6">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10F8645B" w14:textId="77777777" w:rsidR="00A453E6" w:rsidRPr="0046229D" w:rsidRDefault="00A453E6" w:rsidP="00A453E6">
      <w:r w:rsidRPr="0046229D">
        <w:t>[TABLE 1 OMITTED]</w:t>
      </w:r>
    </w:p>
    <w:p w14:paraId="242EA78A" w14:textId="77777777" w:rsidR="00A453E6" w:rsidRPr="0046229D" w:rsidRDefault="00A453E6" w:rsidP="00A453E6">
      <w:pPr>
        <w:rPr>
          <w:sz w:val="10"/>
        </w:rPr>
      </w:pPr>
      <w:r w:rsidRPr="0046229D">
        <w:rPr>
          <w:sz w:val="10"/>
        </w:rPr>
        <w:t>4. Discussion</w:t>
      </w:r>
    </w:p>
    <w:p w14:paraId="2CDE209E" w14:textId="77777777" w:rsidR="00A453E6" w:rsidRPr="0046229D" w:rsidRDefault="00A453E6" w:rsidP="00A453E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60960BD0" w14:textId="77777777" w:rsidR="00A453E6" w:rsidRPr="0046229D" w:rsidRDefault="00A453E6" w:rsidP="00A453E6">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750102A" w14:textId="77777777" w:rsidR="00A453E6" w:rsidRPr="0046229D" w:rsidRDefault="00A453E6" w:rsidP="00A453E6">
      <w:pPr>
        <w:rPr>
          <w:sz w:val="16"/>
        </w:rPr>
      </w:pPr>
      <w:r w:rsidRPr="0046229D">
        <w:rPr>
          <w:sz w:val="16"/>
        </w:rPr>
        <w:t>5. Conclusions</w:t>
      </w:r>
    </w:p>
    <w:p w14:paraId="558900C9" w14:textId="77777777" w:rsidR="00A453E6" w:rsidRPr="008766DF" w:rsidRDefault="00A453E6" w:rsidP="00A453E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3EFFDA8" w14:textId="77777777" w:rsidR="00A453E6" w:rsidRDefault="00A453E6" w:rsidP="00A453E6">
      <w:pPr>
        <w:rPr>
          <w:sz w:val="16"/>
        </w:rPr>
      </w:pPr>
    </w:p>
    <w:p w14:paraId="28E2D952" w14:textId="77777777" w:rsidR="00A453E6" w:rsidRPr="007037BC" w:rsidRDefault="00A453E6" w:rsidP="00A453E6">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21B7D69D" w14:textId="77777777" w:rsidR="00A453E6" w:rsidRPr="00C601EF" w:rsidRDefault="00A453E6" w:rsidP="00A453E6">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24B104E0" w14:textId="77777777" w:rsidR="00A453E6" w:rsidRDefault="00A453E6" w:rsidP="00A453E6">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3614D5ED" w14:textId="77777777" w:rsidR="00A453E6" w:rsidRPr="00C601EF" w:rsidRDefault="00A453E6" w:rsidP="00A453E6">
      <w:pPr>
        <w:rPr>
          <w:sz w:val="16"/>
        </w:rPr>
      </w:pPr>
      <w:r>
        <w:rPr>
          <w:sz w:val="16"/>
        </w:rPr>
        <w:t>[BREAKS—CHARTS/MATH OMMITTED]</w:t>
      </w:r>
    </w:p>
    <w:p w14:paraId="585FA2B0" w14:textId="77777777" w:rsidR="00A453E6" w:rsidRDefault="00A453E6" w:rsidP="00A453E6">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C601EF">
        <w:rPr>
          <w:sz w:val="6"/>
          <w:szCs w:val="6"/>
        </w:rPr>
        <w:t>mosquitos</w:t>
      </w:r>
      <w:proofErr w:type="gramEnd"/>
      <w:r w:rsidRPr="00C601EF">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C601EF">
        <w:rPr>
          <w:sz w:val="6"/>
          <w:szCs w:val="6"/>
        </w:rPr>
        <w:t>offs</w:t>
      </w:r>
      <w:proofErr w:type="gramEnd"/>
      <w:r w:rsidRPr="00C601EF">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67F11F9D" w14:textId="77777777" w:rsidR="00A453E6" w:rsidRPr="00C601EF" w:rsidRDefault="00A453E6" w:rsidP="00A453E6">
      <w:pPr>
        <w:rPr>
          <w:sz w:val="16"/>
        </w:rPr>
      </w:pPr>
      <w:r>
        <w:rPr>
          <w:sz w:val="16"/>
        </w:rPr>
        <w:t>[BREAKS]</w:t>
      </w:r>
    </w:p>
    <w:p w14:paraId="2856B688" w14:textId="77777777" w:rsidR="00A453E6" w:rsidRPr="00C601EF" w:rsidRDefault="00A453E6" w:rsidP="00A453E6">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21A559D9" w14:textId="77777777" w:rsidR="00A453E6" w:rsidRDefault="00A453E6" w:rsidP="00A453E6">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5F749686" w14:textId="77777777" w:rsidR="00A453E6" w:rsidRPr="00C601EF" w:rsidRDefault="00A453E6" w:rsidP="00A453E6">
      <w:pPr>
        <w:rPr>
          <w:sz w:val="16"/>
        </w:rPr>
      </w:pPr>
      <w:r>
        <w:rPr>
          <w:sz w:val="16"/>
        </w:rPr>
        <w:t>[BREAKS]</w:t>
      </w:r>
    </w:p>
    <w:p w14:paraId="16BF7178" w14:textId="77777777" w:rsidR="00A453E6" w:rsidRDefault="00A453E6" w:rsidP="00A453E6">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4970B374" w14:textId="77777777" w:rsidR="00A453E6" w:rsidRPr="00C601EF" w:rsidRDefault="00A453E6" w:rsidP="00A453E6">
      <w:pPr>
        <w:rPr>
          <w:sz w:val="16"/>
        </w:rPr>
      </w:pPr>
      <w:r>
        <w:rPr>
          <w:sz w:val="16"/>
        </w:rPr>
        <w:t>[BREAKS]</w:t>
      </w:r>
    </w:p>
    <w:p w14:paraId="03A13F16" w14:textId="77777777" w:rsidR="00A453E6" w:rsidRPr="00C601EF" w:rsidRDefault="00A453E6" w:rsidP="00A453E6">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C601EF">
        <w:rPr>
          <w:sz w:val="16"/>
        </w:rPr>
        <w:t>the Darwinian</w:t>
      </w:r>
      <w:proofErr w:type="gramEnd"/>
      <w:r w:rsidRPr="00C601EF">
        <w:rPr>
          <w:sz w:val="16"/>
        </w:rPr>
        <w:t xml:space="preserve"> or Evolutionary Medicine. The new approach does not aim to </w:t>
      </w:r>
      <w:proofErr w:type="gramStart"/>
      <w:r w:rsidRPr="00C601EF">
        <w:rPr>
          <w:sz w:val="16"/>
        </w:rPr>
        <w:t>be a</w:t>
      </w:r>
      <w:proofErr w:type="gramEnd"/>
      <w:r w:rsidRPr="00C601EF">
        <w:rPr>
          <w:sz w:val="16"/>
        </w:rPr>
        <w:t xml:space="preserve"> </w:t>
      </w:r>
      <w:proofErr w:type="gramStart"/>
      <w:r w:rsidRPr="00C601EF">
        <w:rPr>
          <w:sz w:val="16"/>
        </w:rPr>
        <w:t>discipline</w:t>
      </w:r>
      <w:proofErr w:type="gramEnd"/>
      <w:r w:rsidRPr="00C601EF">
        <w:rPr>
          <w:sz w:val="16"/>
        </w:rPr>
        <w:t xml:space="preserv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BFDEF94" w14:textId="77777777" w:rsidR="00A453E6" w:rsidRDefault="00A453E6" w:rsidP="00A453E6">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37DCF0A2" w14:textId="77777777" w:rsidR="00A453E6" w:rsidRDefault="00A453E6" w:rsidP="00A453E6">
      <w:pPr>
        <w:rPr>
          <w:sz w:val="16"/>
        </w:rPr>
      </w:pPr>
    </w:p>
    <w:p w14:paraId="320857F6" w14:textId="77777777" w:rsidR="00A453E6" w:rsidRPr="00BB139B" w:rsidRDefault="00A453E6" w:rsidP="00A453E6">
      <w:pPr>
        <w:pStyle w:val="Heading4"/>
      </w:pPr>
      <w:r>
        <w:t xml:space="preserve">Disease </w:t>
      </w:r>
      <w:proofErr w:type="gramStart"/>
      <w:r>
        <w:t>turns</w:t>
      </w:r>
      <w:proofErr w:type="gramEnd"/>
      <w:r>
        <w:t xml:space="preserve"> </w:t>
      </w:r>
      <w:r>
        <w:rPr>
          <w:u w:val="single"/>
        </w:rPr>
        <w:t>every impact</w:t>
      </w:r>
      <w:r>
        <w:t>.</w:t>
      </w:r>
    </w:p>
    <w:p w14:paraId="05233B6F" w14:textId="77777777" w:rsidR="00A453E6" w:rsidRPr="00411568" w:rsidRDefault="00A453E6" w:rsidP="00A453E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33ABB43E" w14:textId="77777777" w:rsidR="00A453E6" w:rsidRPr="006D7608" w:rsidRDefault="00A453E6" w:rsidP="00A453E6">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w:t>
      </w:r>
      <w:proofErr w:type="spellStart"/>
      <w:r w:rsidRPr="006D7608">
        <w:rPr>
          <w:sz w:val="16"/>
        </w:rPr>
        <w:t>Brattberg</w:t>
      </w:r>
      <w:proofErr w:type="spellEnd"/>
      <w:r w:rsidRPr="006D7608">
        <w:rPr>
          <w:sz w:val="16"/>
        </w:rPr>
        <w:t xml:space="preserve"> 2020).</w:t>
      </w:r>
    </w:p>
    <w:p w14:paraId="5D2E7AB9" w14:textId="77777777" w:rsidR="00A453E6" w:rsidRPr="006D7608" w:rsidRDefault="00A453E6" w:rsidP="00A453E6">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5B2700FE" w14:textId="77777777" w:rsidR="00A453E6" w:rsidRPr="006D7608" w:rsidRDefault="00A453E6" w:rsidP="00A453E6">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025DFECC" w14:textId="77777777" w:rsidR="00A453E6" w:rsidRPr="006D7608" w:rsidRDefault="00A453E6" w:rsidP="00A453E6">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w:t>
      </w:r>
      <w:proofErr w:type="spellStart"/>
      <w:r w:rsidRPr="006D7608">
        <w:rPr>
          <w:sz w:val="16"/>
        </w:rPr>
        <w:t>Cederman</w:t>
      </w:r>
      <w:proofErr w:type="spellEnd"/>
      <w:r w:rsidRPr="006D7608">
        <w:rPr>
          <w:sz w:val="16"/>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w:t>
      </w:r>
      <w:proofErr w:type="spellStart"/>
      <w:r w:rsidRPr="006D7608">
        <w:rPr>
          <w:sz w:val="16"/>
        </w:rPr>
        <w:t>Leveller</w:t>
      </w:r>
      <w:proofErr w:type="spellEnd"/>
      <w:r w:rsidRPr="006D7608">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B048883" w14:textId="77777777" w:rsidR="00A453E6" w:rsidRPr="006D7608" w:rsidRDefault="00A453E6" w:rsidP="00A453E6">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D7608">
        <w:rPr>
          <w:sz w:val="16"/>
        </w:rPr>
        <w:t xml:space="preserve">that generally speaking, </w:t>
      </w:r>
      <w:r w:rsidRPr="00D40492">
        <w:rPr>
          <w:rStyle w:val="Emphasis"/>
        </w:rPr>
        <w:t>social</w:t>
      </w:r>
      <w:proofErr w:type="gramEnd"/>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w:t>
      </w:r>
      <w:proofErr w:type="spellStart"/>
      <w:r w:rsidRPr="006D7608">
        <w:rPr>
          <w:sz w:val="16"/>
        </w:rPr>
        <w:t>Muggah</w:t>
      </w:r>
      <w:proofErr w:type="spellEnd"/>
      <w:r w:rsidRPr="006D7608">
        <w:rPr>
          <w:sz w:val="16"/>
        </w:rPr>
        <w:t xml:space="preserve"> 2020).</w:t>
      </w:r>
    </w:p>
    <w:p w14:paraId="27F5F078" w14:textId="77777777" w:rsidR="00A453E6" w:rsidRPr="006D7608" w:rsidRDefault="00A453E6" w:rsidP="00A453E6">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21170523" w14:textId="77777777" w:rsidR="00A453E6" w:rsidRPr="006D7608" w:rsidRDefault="00A453E6" w:rsidP="00A453E6">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w:t>
      </w:r>
      <w:proofErr w:type="spellStart"/>
      <w:r w:rsidRPr="006D7608">
        <w:rPr>
          <w:sz w:val="16"/>
        </w:rPr>
        <w:t>Organisation</w:t>
      </w:r>
      <w:proofErr w:type="spellEnd"/>
      <w:r w:rsidRPr="006D7608">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0B2CC584" w14:textId="77777777" w:rsidR="00A453E6" w:rsidRPr="006D7608" w:rsidRDefault="00A453E6" w:rsidP="00A453E6">
      <w:pPr>
        <w:rPr>
          <w:sz w:val="16"/>
        </w:rPr>
      </w:pPr>
      <w:r w:rsidRPr="006D7608">
        <w:rPr>
          <w:sz w:val="16"/>
        </w:rPr>
        <w:t>In their first update to their textbook Peace and Conflict Studies (2022) since the COVID-19 pandemic began, David Barash and Charles Webel wrote,</w:t>
      </w:r>
    </w:p>
    <w:p w14:paraId="4FA21C76" w14:textId="77777777" w:rsidR="00A453E6" w:rsidRPr="006D7608" w:rsidRDefault="00A453E6" w:rsidP="00A453E6">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92ACDF6" w14:textId="77777777" w:rsidR="00A453E6" w:rsidRPr="006D7608" w:rsidRDefault="00A453E6" w:rsidP="00A453E6">
      <w:pPr>
        <w:rPr>
          <w:sz w:val="16"/>
        </w:rPr>
      </w:pPr>
      <w:r w:rsidRPr="006D7608">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D7608">
        <w:rPr>
          <w:sz w:val="16"/>
        </w:rPr>
        <w:t>Withorn</w:t>
      </w:r>
      <w:proofErr w:type="spellEnd"/>
      <w:r w:rsidRPr="006D7608">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1A2C09D8" w14:textId="77777777" w:rsidR="00A453E6" w:rsidRDefault="00A453E6" w:rsidP="00A453E6">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6D7608">
        <w:rPr>
          <w:sz w:val="16"/>
        </w:rPr>
        <w:t>Swinnen</w:t>
      </w:r>
      <w:proofErr w:type="spellEnd"/>
      <w:r w:rsidRPr="006D7608">
        <w:rPr>
          <w:sz w:val="16"/>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26827524" w14:textId="77777777" w:rsidR="00A453E6" w:rsidRDefault="00A453E6" w:rsidP="00A453E6">
      <w:pPr>
        <w:rPr>
          <w:sz w:val="16"/>
        </w:rPr>
      </w:pPr>
    </w:p>
    <w:p w14:paraId="75D4BF77" w14:textId="77777777" w:rsidR="00A453E6" w:rsidRDefault="00A453E6" w:rsidP="00A453E6">
      <w:pPr>
        <w:pStyle w:val="Heading4"/>
      </w:pPr>
      <w:r>
        <w:t xml:space="preserve">Unions hedge against </w:t>
      </w:r>
      <w:r>
        <w:rPr>
          <w:u w:val="single"/>
        </w:rPr>
        <w:t>environmental</w:t>
      </w:r>
      <w:r>
        <w:t xml:space="preserve"> deregulation.</w:t>
      </w:r>
    </w:p>
    <w:p w14:paraId="7DC22CD1" w14:textId="77777777" w:rsidR="00A453E6" w:rsidRPr="00E2309C" w:rsidRDefault="00A453E6" w:rsidP="00A453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1D3E400B" w14:textId="77777777" w:rsidR="00A453E6" w:rsidRPr="00144CA3" w:rsidRDefault="00A453E6" w:rsidP="00A453E6">
      <w:pPr>
        <w:rPr>
          <w:sz w:val="16"/>
        </w:rPr>
      </w:pPr>
      <w:r w:rsidRPr="00144CA3">
        <w:rPr>
          <w:sz w:val="16"/>
        </w:rPr>
        <w:t>D. Environment</w:t>
      </w:r>
    </w:p>
    <w:p w14:paraId="782BB20C" w14:textId="77777777" w:rsidR="00A453E6" w:rsidRPr="00144CA3" w:rsidRDefault="00A453E6" w:rsidP="00A453E6">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3F5A5E36" w14:textId="77777777" w:rsidR="00A453E6" w:rsidRPr="00144CA3" w:rsidRDefault="00A453E6" w:rsidP="00A453E6">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8DD0E2B" w14:textId="77777777" w:rsidR="00A453E6" w:rsidRPr="00144CA3" w:rsidRDefault="00A453E6" w:rsidP="00A453E6">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23754537" w14:textId="77777777" w:rsidR="00A453E6" w:rsidRPr="00144CA3" w:rsidRDefault="00A453E6" w:rsidP="00A453E6">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64ED0E4B" w14:textId="77777777" w:rsidR="00A453E6" w:rsidRPr="00144CA3" w:rsidRDefault="00A453E6" w:rsidP="00A453E6">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54A3FBD" w14:textId="77777777" w:rsidR="00A453E6" w:rsidRPr="00863D1D" w:rsidRDefault="00A453E6" w:rsidP="00A453E6"/>
    <w:p w14:paraId="3C7C3676" w14:textId="77777777" w:rsidR="00A453E6" w:rsidRPr="00A01C82" w:rsidRDefault="00A453E6" w:rsidP="00A453E6">
      <w:pPr>
        <w:pStyle w:val="Heading4"/>
      </w:pPr>
      <w:r>
        <w:t xml:space="preserve">Otherwise, HFCs </w:t>
      </w:r>
      <w:r w:rsidRPr="00A01C82">
        <w:t>lock in</w:t>
      </w:r>
      <w:r>
        <w:t xml:space="preserve"> </w:t>
      </w:r>
      <w:r>
        <w:rPr>
          <w:u w:val="single"/>
        </w:rPr>
        <w:t>climate change</w:t>
      </w:r>
      <w:r>
        <w:t>.</w:t>
      </w:r>
    </w:p>
    <w:p w14:paraId="04423000" w14:textId="77777777" w:rsidR="00A453E6" w:rsidRPr="00B44E9B" w:rsidRDefault="00A453E6" w:rsidP="00A453E6">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7A382F63" w14:textId="77777777" w:rsidR="00A453E6" w:rsidRPr="00B44E9B" w:rsidRDefault="00A453E6" w:rsidP="00A453E6">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587EDC6E" w14:textId="77777777" w:rsidR="00A453E6" w:rsidRPr="00B44E9B" w:rsidRDefault="00A453E6" w:rsidP="00A453E6">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15DB3E5B" w14:textId="77777777" w:rsidR="00A453E6" w:rsidRPr="00B44E9B" w:rsidRDefault="00A453E6" w:rsidP="00A453E6">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16F3ED19" w14:textId="77777777" w:rsidR="00A453E6" w:rsidRPr="00B44E9B" w:rsidRDefault="00A453E6" w:rsidP="00A453E6">
      <w:pPr>
        <w:rPr>
          <w:sz w:val="16"/>
        </w:rPr>
      </w:pPr>
      <w:r w:rsidRPr="00B44E9B">
        <w:rPr>
          <w:sz w:val="16"/>
        </w:rPr>
        <w:t>Hydrofluorocarbons: Climate Impact and Importance of Phasing Down</w:t>
      </w:r>
    </w:p>
    <w:p w14:paraId="26DB88DD" w14:textId="77777777" w:rsidR="00A453E6" w:rsidRPr="00B44E9B" w:rsidRDefault="00A453E6" w:rsidP="00A453E6">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F1E4347" w14:textId="77777777" w:rsidR="00A453E6" w:rsidRDefault="00A453E6" w:rsidP="00A453E6">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5707CF16" w14:textId="77777777" w:rsidR="00A453E6" w:rsidRDefault="00A453E6" w:rsidP="00A453E6"/>
    <w:p w14:paraId="61A06617" w14:textId="77777777" w:rsidR="00A453E6" w:rsidRDefault="00A453E6" w:rsidP="00A453E6">
      <w:pPr>
        <w:pStyle w:val="Heading4"/>
      </w:pPr>
      <w:r>
        <w:t xml:space="preserve">Warming causes </w:t>
      </w:r>
      <w:r>
        <w:rPr>
          <w:u w:val="single"/>
        </w:rPr>
        <w:t>extinction</w:t>
      </w:r>
      <w:r>
        <w:t>, and every degree matters.</w:t>
      </w:r>
    </w:p>
    <w:p w14:paraId="61797E29" w14:textId="77777777" w:rsidR="00A453E6" w:rsidRDefault="00A453E6" w:rsidP="00A453E6">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t>ecoloy</w:t>
      </w:r>
      <w:proofErr w:type="spellEnd"/>
      <w:r>
        <w:t xml:space="preserve"> from </w:t>
      </w:r>
      <w:proofErr w:type="spellStart"/>
      <w:r>
        <w:t>Universidade</w:t>
      </w:r>
      <w:proofErr w:type="spellEnd"/>
      <w:r>
        <w:t xml:space="preserve"> Federal de Minas Gerais. 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0CE9C3C3" w14:textId="77777777" w:rsidR="00A453E6" w:rsidRPr="00155F14" w:rsidRDefault="00A453E6" w:rsidP="00A453E6">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7F07D3A5" w14:textId="77777777" w:rsidR="00A453E6" w:rsidRPr="00155F14" w:rsidRDefault="00A453E6" w:rsidP="00A453E6">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6A4F6FE7" w14:textId="77777777" w:rsidR="00A453E6" w:rsidRPr="00155F14" w:rsidRDefault="00A453E6" w:rsidP="00A453E6">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484E0A4" w14:textId="77777777" w:rsidR="00A453E6" w:rsidRPr="00155F14" w:rsidRDefault="00A453E6" w:rsidP="00A453E6">
      <w:pPr>
        <w:rPr>
          <w:sz w:val="16"/>
        </w:rPr>
      </w:pPr>
      <w:r w:rsidRPr="00155F14">
        <w:rPr>
          <w:sz w:val="16"/>
        </w:rPr>
        <w:t>Recent trends in planetary vital signs</w:t>
      </w:r>
    </w:p>
    <w:p w14:paraId="78AAA062" w14:textId="77777777" w:rsidR="00A453E6" w:rsidRPr="00155F14" w:rsidRDefault="00A453E6" w:rsidP="00A453E6">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w:t>
      </w:r>
      <w:proofErr w:type="gramStart"/>
      <w:r w:rsidRPr="00155F14">
        <w:rPr>
          <w:sz w:val="16"/>
        </w:rPr>
        <w:t>North Atlantic sea</w:t>
      </w:r>
      <w:proofErr w:type="gramEnd"/>
      <w:r w:rsidRPr="00155F14">
        <w:rPr>
          <w:sz w:val="16"/>
        </w:rPr>
        <w:t xml:space="preserve">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4D7C145" w14:textId="77777777" w:rsidR="00A453E6" w:rsidRPr="00155F14" w:rsidRDefault="00A453E6" w:rsidP="00A453E6">
      <w:pPr>
        <w:rPr>
          <w:sz w:val="16"/>
        </w:rPr>
      </w:pPr>
      <w:r w:rsidRPr="00155F14">
        <w:rPr>
          <w:sz w:val="16"/>
        </w:rPr>
        <w:t>&lt;Figures 1-3, Table 1 omitted&gt;</w:t>
      </w:r>
    </w:p>
    <w:p w14:paraId="241E3CAD" w14:textId="77777777" w:rsidR="00A453E6" w:rsidRPr="00155F14" w:rsidRDefault="00A453E6" w:rsidP="00A453E6">
      <w:pPr>
        <w:rPr>
          <w:sz w:val="16"/>
        </w:rPr>
      </w:pPr>
      <w:r w:rsidRPr="00155F14">
        <w:rPr>
          <w:sz w:val="16"/>
        </w:rPr>
        <w:t>The human enterprise</w:t>
      </w:r>
    </w:p>
    <w:p w14:paraId="370A6CB3" w14:textId="77777777" w:rsidR="00A453E6" w:rsidRPr="00155F14" w:rsidRDefault="00A453E6" w:rsidP="00A453E6">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25F8DD2E" w14:textId="77777777" w:rsidR="00A453E6" w:rsidRPr="00155F14" w:rsidRDefault="00A453E6" w:rsidP="00A453E6">
      <w:pPr>
        <w:rPr>
          <w:sz w:val="16"/>
        </w:rPr>
      </w:pPr>
      <w:r w:rsidRPr="00155F14">
        <w:rPr>
          <w:sz w:val="16"/>
        </w:rPr>
        <w:t>Energy</w:t>
      </w:r>
    </w:p>
    <w:p w14:paraId="5749F27E" w14:textId="77777777" w:rsidR="00A453E6" w:rsidRPr="00155F14" w:rsidRDefault="00A453E6" w:rsidP="00A453E6">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4AE8C23C" w14:textId="77777777" w:rsidR="00A453E6" w:rsidRPr="00155F14" w:rsidRDefault="00A453E6" w:rsidP="00A453E6">
      <w:pPr>
        <w:rPr>
          <w:sz w:val="16"/>
        </w:rPr>
      </w:pPr>
      <w:r w:rsidRPr="00155F14">
        <w:rPr>
          <w:sz w:val="16"/>
        </w:rPr>
        <w:t>Forests</w:t>
      </w:r>
    </w:p>
    <w:p w14:paraId="5E70584E" w14:textId="77777777" w:rsidR="00A453E6" w:rsidRPr="00155F14" w:rsidRDefault="00A453E6" w:rsidP="00A453E6">
      <w:pPr>
        <w:rPr>
          <w:sz w:val="16"/>
        </w:rPr>
      </w:pPr>
      <w:r w:rsidRPr="00155F14">
        <w:rPr>
          <w:sz w:val="16"/>
        </w:rPr>
        <w:t xml:space="preserve">Global </w:t>
      </w:r>
      <w:proofErr w:type="gramStart"/>
      <w:r w:rsidRPr="00155F14">
        <w:rPr>
          <w:sz w:val="16"/>
        </w:rPr>
        <w:t>tree</w:t>
      </w:r>
      <w:proofErr w:type="gramEnd"/>
      <w:r w:rsidRPr="00155F14">
        <w:rPr>
          <w:sz w:val="16"/>
        </w:rPr>
        <w:t xml:space="preserv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6F88061" w14:textId="77777777" w:rsidR="00A453E6" w:rsidRPr="00155F14" w:rsidRDefault="00A453E6" w:rsidP="00A453E6">
      <w:pPr>
        <w:rPr>
          <w:sz w:val="16"/>
        </w:rPr>
      </w:pPr>
      <w:r w:rsidRPr="00155F14">
        <w:rPr>
          <w:sz w:val="16"/>
        </w:rPr>
        <w:t>Global greenhouse gases and temperature</w:t>
      </w:r>
    </w:p>
    <w:p w14:paraId="5661CD1F" w14:textId="77777777" w:rsidR="00A453E6" w:rsidRPr="00155F14" w:rsidRDefault="00A453E6" w:rsidP="00A453E6">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Emph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01070DD6" w14:textId="77777777" w:rsidR="00A453E6" w:rsidRPr="00155F14" w:rsidRDefault="00A453E6" w:rsidP="00A453E6">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w:t>
      </w:r>
      <w:proofErr w:type="gramStart"/>
      <w:r w:rsidRPr="00155F14">
        <w:rPr>
          <w:sz w:val="16"/>
        </w:rPr>
        <w:t xml:space="preserve">) </w:t>
      </w:r>
      <w:r w:rsidRPr="00616277">
        <w:rPr>
          <w:rStyle w:val="StyleUnderline"/>
        </w:rPr>
        <w:t>into</w:t>
      </w:r>
      <w:proofErr w:type="gramEnd"/>
      <w:r w:rsidRPr="00616277">
        <w:rPr>
          <w:rStyle w:val="StyleUnderline"/>
        </w:rPr>
        <w:t xml:space="preserve">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6AA699E" w14:textId="77777777" w:rsidR="00A453E6" w:rsidRPr="00155F14" w:rsidRDefault="00A453E6" w:rsidP="00A453E6">
      <w:pPr>
        <w:rPr>
          <w:sz w:val="16"/>
        </w:rPr>
      </w:pPr>
      <w:r w:rsidRPr="00155F14">
        <w:rPr>
          <w:sz w:val="16"/>
        </w:rPr>
        <w:t>Oceans and ice</w:t>
      </w:r>
    </w:p>
    <w:p w14:paraId="52A27F95" w14:textId="77777777" w:rsidR="00A453E6" w:rsidRPr="00155F14" w:rsidRDefault="00A453E6" w:rsidP="00A453E6">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F054A68" w14:textId="77777777" w:rsidR="00A453E6" w:rsidRPr="00155F14" w:rsidRDefault="00A453E6" w:rsidP="00A453E6">
      <w:pPr>
        <w:rPr>
          <w:sz w:val="16"/>
        </w:rPr>
      </w:pPr>
      <w:r w:rsidRPr="00155F14">
        <w:rPr>
          <w:sz w:val="16"/>
        </w:rPr>
        <w:t>Climate impacts and extreme weather</w:t>
      </w:r>
    </w:p>
    <w:p w14:paraId="4904591D" w14:textId="77777777" w:rsidR="00A453E6" w:rsidRPr="00155F14" w:rsidRDefault="00A453E6" w:rsidP="00A453E6">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6DB8580" w14:textId="77777777" w:rsidR="00A453E6" w:rsidRPr="00155F14" w:rsidRDefault="00A453E6" w:rsidP="00A453E6">
      <w:pPr>
        <w:rPr>
          <w:sz w:val="16"/>
        </w:rPr>
      </w:pPr>
      <w:r w:rsidRPr="00155F14">
        <w:rPr>
          <w:sz w:val="16"/>
        </w:rPr>
        <w:t>&lt;Figure 4 omitted&gt;</w:t>
      </w:r>
    </w:p>
    <w:p w14:paraId="6E9D62C7" w14:textId="77777777" w:rsidR="00A453E6" w:rsidRPr="00155F14" w:rsidRDefault="00A453E6" w:rsidP="00A453E6">
      <w:pPr>
        <w:rPr>
          <w:sz w:val="16"/>
        </w:rPr>
      </w:pPr>
      <w:r w:rsidRPr="00155F14">
        <w:rPr>
          <w:sz w:val="16"/>
        </w:rPr>
        <w:t>Climate spotlight</w:t>
      </w:r>
    </w:p>
    <w:p w14:paraId="26E35FFC" w14:textId="77777777" w:rsidR="00A453E6" w:rsidRPr="00155F14" w:rsidRDefault="00A453E6" w:rsidP="00A453E6">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BE60B67" w14:textId="77777777" w:rsidR="00A453E6" w:rsidRPr="00155F14" w:rsidRDefault="00A453E6" w:rsidP="00A453E6">
      <w:pPr>
        <w:rPr>
          <w:sz w:val="16"/>
        </w:rPr>
      </w:pPr>
      <w:r w:rsidRPr="00155F14">
        <w:rPr>
          <w:sz w:val="16"/>
        </w:rPr>
        <w:t>Coral bleaching</w:t>
      </w:r>
    </w:p>
    <w:p w14:paraId="43506BD9" w14:textId="77777777" w:rsidR="00A453E6" w:rsidRPr="00155F14" w:rsidRDefault="00A453E6" w:rsidP="00A453E6">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F46405D" w14:textId="77777777" w:rsidR="00A453E6" w:rsidRPr="00155F14" w:rsidRDefault="00A453E6" w:rsidP="00A453E6">
      <w:pPr>
        <w:rPr>
          <w:sz w:val="16"/>
        </w:rPr>
      </w:pPr>
      <w:r w:rsidRPr="00155F14">
        <w:rPr>
          <w:sz w:val="16"/>
        </w:rPr>
        <w:t>&lt;&lt;Figure 5 omitted&gt;&gt;</w:t>
      </w:r>
    </w:p>
    <w:p w14:paraId="45203C80" w14:textId="77777777" w:rsidR="00A453E6" w:rsidRPr="00155F14" w:rsidRDefault="00A453E6" w:rsidP="00A453E6">
      <w:pPr>
        <w:rPr>
          <w:sz w:val="16"/>
        </w:rPr>
      </w:pPr>
      <w:r w:rsidRPr="00155F14">
        <w:rPr>
          <w:sz w:val="16"/>
        </w:rPr>
        <w:t>Toxic orange rivers</w:t>
      </w:r>
    </w:p>
    <w:p w14:paraId="00BDD923" w14:textId="77777777" w:rsidR="00A453E6" w:rsidRPr="00155F14" w:rsidRDefault="00A453E6" w:rsidP="00A453E6">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0E3FD701" w14:textId="77777777" w:rsidR="00A453E6" w:rsidRPr="00155F14" w:rsidRDefault="00A453E6" w:rsidP="00A453E6">
      <w:pPr>
        <w:rPr>
          <w:sz w:val="16"/>
        </w:rPr>
      </w:pPr>
      <w:r w:rsidRPr="00155F14">
        <w:rPr>
          <w:sz w:val="16"/>
        </w:rPr>
        <w:t>Solar radiation modification research</w:t>
      </w:r>
    </w:p>
    <w:p w14:paraId="4227F930" w14:textId="77777777" w:rsidR="00A453E6" w:rsidRPr="00155F14" w:rsidRDefault="00A453E6" w:rsidP="00A453E6">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28F71C8" w14:textId="77777777" w:rsidR="00A453E6" w:rsidRPr="00155F14" w:rsidRDefault="00A453E6" w:rsidP="00A453E6">
      <w:pPr>
        <w:rPr>
          <w:sz w:val="16"/>
        </w:rPr>
      </w:pPr>
      <w:r w:rsidRPr="00155F14">
        <w:rPr>
          <w:sz w:val="16"/>
        </w:rPr>
        <w:t>Climate scientists’ opinion on global temperatures</w:t>
      </w:r>
    </w:p>
    <w:p w14:paraId="240CBE74" w14:textId="77777777" w:rsidR="00A453E6" w:rsidRPr="00155F14" w:rsidRDefault="00A453E6" w:rsidP="00A453E6">
      <w:pPr>
        <w:rPr>
          <w:sz w:val="16"/>
        </w:rPr>
      </w:pPr>
      <w:r w:rsidRPr="00155F14">
        <w:rPr>
          <w:sz w:val="16"/>
        </w:rPr>
        <w:t xml:space="preserve">A 2024 opinion poll </w:t>
      </w:r>
      <w:proofErr w:type="gramStart"/>
      <w:r w:rsidRPr="00155F14">
        <w:rPr>
          <w:sz w:val="16"/>
        </w:rPr>
        <w:t>has unveiled</w:t>
      </w:r>
      <w:proofErr w:type="gramEnd"/>
      <w:r w:rsidRPr="00155F14">
        <w:rPr>
          <w:sz w:val="16"/>
        </w:rPr>
        <w:t xml:space="preserve">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w:t>
      </w:r>
      <w:proofErr w:type="gramStart"/>
      <w:r w:rsidRPr="00155F14">
        <w:rPr>
          <w:sz w:val="16"/>
        </w:rPr>
        <w:t>are we</w:t>
      </w:r>
      <w:proofErr w:type="gramEnd"/>
      <w:r w:rsidRPr="00155F14">
        <w:rPr>
          <w:sz w:val="16"/>
        </w:rPr>
        <w:t xml:space="preserv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17F335D8" w14:textId="77777777" w:rsidR="00A453E6" w:rsidRPr="00155F14" w:rsidRDefault="00A453E6" w:rsidP="00A453E6">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686560CE" w14:textId="77777777" w:rsidR="00A453E6" w:rsidRPr="00155F14" w:rsidRDefault="00A453E6" w:rsidP="00A453E6">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43FA7AA" w14:textId="77777777" w:rsidR="00A453E6" w:rsidRPr="00155F14" w:rsidRDefault="00A453E6" w:rsidP="00A453E6">
      <w:pPr>
        <w:rPr>
          <w:sz w:val="16"/>
        </w:rPr>
      </w:pPr>
      <w:r w:rsidRPr="00155F14">
        <w:rPr>
          <w:sz w:val="16"/>
        </w:rPr>
        <w:t>Climate change as a social justice issue</w:t>
      </w:r>
    </w:p>
    <w:p w14:paraId="690FDCA7" w14:textId="77777777" w:rsidR="00A453E6" w:rsidRPr="00155F14" w:rsidRDefault="00A453E6" w:rsidP="00A453E6">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2090DFD7" w14:textId="77777777" w:rsidR="00A453E6" w:rsidRPr="00155F14" w:rsidRDefault="00A453E6" w:rsidP="00A453E6">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70E80788" w14:textId="77777777" w:rsidR="00A453E6" w:rsidRPr="00155F14" w:rsidRDefault="00A453E6" w:rsidP="00A453E6">
      <w:pPr>
        <w:rPr>
          <w:sz w:val="16"/>
        </w:rPr>
      </w:pPr>
      <w:r w:rsidRPr="00155F14">
        <w:rPr>
          <w:sz w:val="16"/>
        </w:rPr>
        <w:t>Climate feedback loops and tipping points</w:t>
      </w:r>
    </w:p>
    <w:p w14:paraId="1075D0BD" w14:textId="77777777" w:rsidR="00A453E6" w:rsidRPr="00155F14" w:rsidRDefault="00A453E6" w:rsidP="00A453E6">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12D59E88" w14:textId="77777777" w:rsidR="00A453E6" w:rsidRPr="00155F14" w:rsidRDefault="00A453E6" w:rsidP="00A453E6">
      <w:pPr>
        <w:rPr>
          <w:sz w:val="16"/>
        </w:rPr>
      </w:pPr>
      <w:r w:rsidRPr="00155F14">
        <w:rPr>
          <w:sz w:val="16"/>
        </w:rPr>
        <w:t>&lt;Table 2A, 2B omitted&gt;</w:t>
      </w:r>
    </w:p>
    <w:p w14:paraId="282F7FE7" w14:textId="77777777" w:rsidR="00A453E6" w:rsidRPr="00155F14" w:rsidRDefault="00A453E6" w:rsidP="00A453E6">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414A991C" w14:textId="77777777" w:rsidR="00A453E6" w:rsidRPr="00155F14" w:rsidRDefault="00A453E6" w:rsidP="00A453E6">
      <w:pPr>
        <w:rPr>
          <w:sz w:val="16"/>
        </w:rPr>
      </w:pPr>
      <w:r w:rsidRPr="00155F14">
        <w:rPr>
          <w:sz w:val="16"/>
        </w:rPr>
        <w:t>Risk of societal collapse</w:t>
      </w:r>
    </w:p>
    <w:p w14:paraId="65E098FE" w14:textId="77777777" w:rsidR="00A453E6" w:rsidRPr="00155F14" w:rsidRDefault="00A453E6" w:rsidP="00A453E6">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745A2F99" w14:textId="77777777" w:rsidR="00A453E6" w:rsidRPr="00155F14" w:rsidRDefault="00A453E6" w:rsidP="00A453E6">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2E0ECEE" w14:textId="77777777" w:rsidR="00A453E6" w:rsidRDefault="00A453E6" w:rsidP="00A453E6">
      <w:pPr>
        <w:rPr>
          <w:sz w:val="16"/>
        </w:rPr>
      </w:pPr>
    </w:p>
    <w:p w14:paraId="49EE331D" w14:textId="77777777" w:rsidR="00A453E6" w:rsidRPr="009169FB" w:rsidRDefault="00A453E6" w:rsidP="00A453E6">
      <w:pPr>
        <w:pStyle w:val="Heading4"/>
      </w:pPr>
      <w:r>
        <w:t xml:space="preserve">Adaptation is </w:t>
      </w:r>
      <w:r w:rsidRPr="00510A6A">
        <w:rPr>
          <w:u w:val="single"/>
        </w:rPr>
        <w:t>impossible</w:t>
      </w:r>
      <w:r>
        <w:t>.</w:t>
      </w:r>
    </w:p>
    <w:p w14:paraId="522BB268" w14:textId="77777777" w:rsidR="00A453E6" w:rsidRPr="00EB358D" w:rsidRDefault="00A453E6" w:rsidP="00A453E6">
      <w:r>
        <w:t xml:space="preserve">Tim </w:t>
      </w:r>
      <w:r w:rsidRPr="00EB358D">
        <w:rPr>
          <w:rStyle w:val="Style13ptBold"/>
        </w:rPr>
        <w:t>Hodgson 25</w:t>
      </w:r>
      <w:r>
        <w:t xml:space="preserve">. Founder of the Thinking Ahead Institute, M.A. in economics </w:t>
      </w:r>
      <w:proofErr w:type="gramStart"/>
      <w:r>
        <w:t>from</w:t>
      </w:r>
      <w:proofErr w:type="gramEnd"/>
      <w:r>
        <w:t xml:space="preserve">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71681592" w14:textId="77777777" w:rsidR="00A453E6" w:rsidRPr="005B7567" w:rsidRDefault="00A453E6" w:rsidP="00A453E6">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w:t>
      </w:r>
      <w:proofErr w:type="gramStart"/>
      <w:r w:rsidRPr="00EB358D">
        <w:rPr>
          <w:rStyle w:val="StyleUnderline"/>
        </w:rPr>
        <w:t xml:space="preserve">a </w:t>
      </w:r>
      <w:r w:rsidRPr="005B1049">
        <w:rPr>
          <w:rStyle w:val="Emphasis"/>
        </w:rPr>
        <w:t>number of</w:t>
      </w:r>
      <w:proofErr w:type="gramEnd"/>
      <w:r w:rsidRPr="005B1049">
        <w:rPr>
          <w:rStyle w:val="Emphasis"/>
        </w:rPr>
        <w:t xml:space="preserve"> </w:t>
      </w:r>
      <w:r w:rsidRPr="005B1049">
        <w:rPr>
          <w:rStyle w:val="Emphasis"/>
          <w:highlight w:val="cyan"/>
        </w:rPr>
        <w:t>issues</w:t>
      </w:r>
      <w:r w:rsidRPr="005B7567">
        <w:rPr>
          <w:sz w:val="16"/>
        </w:rPr>
        <w:t xml:space="preserve"> that make this a difficult area for the investment industry:</w:t>
      </w:r>
    </w:p>
    <w:p w14:paraId="4110816B" w14:textId="77777777" w:rsidR="00A453E6" w:rsidRPr="00050D95" w:rsidRDefault="00A453E6" w:rsidP="00A453E6">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proofErr w:type="gramStart"/>
      <w:r w:rsidRPr="00050D95">
        <w:rPr>
          <w:rStyle w:val="Emphasis"/>
          <w:highlight w:val="cyan"/>
        </w:rPr>
        <w:t>produced</w:t>
      </w:r>
      <w:r w:rsidRPr="00050D95">
        <w:rPr>
          <w:sz w:val="16"/>
        </w:rPr>
        <w:t xml:space="preserve"> (‘</w:t>
      </w:r>
      <w:proofErr w:type="gramEnd"/>
      <w:r w:rsidRPr="00050D95">
        <w:rPr>
          <w:sz w:val="16"/>
        </w:rPr>
        <w:t xml:space="preserve">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w:t>
      </w:r>
      <w:proofErr w:type="gramStart"/>
      <w:r w:rsidRPr="00050D95">
        <w:rPr>
          <w:rStyle w:val="StyleUnderline"/>
          <w:highlight w:val="cyan"/>
        </w:rPr>
        <w:t>occurs</w:t>
      </w:r>
      <w:r w:rsidRPr="00050D95">
        <w:rPr>
          <w:sz w:val="16"/>
        </w:rPr>
        <w:t xml:space="preserve"> (‘</w:t>
      </w:r>
      <w:proofErr w:type="gramEnd"/>
      <w:r w:rsidRPr="00050D95">
        <w:rPr>
          <w:sz w:val="16"/>
        </w:rPr>
        <w:t xml:space="preserve">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3141B79E" w14:textId="77777777" w:rsidR="00A453E6" w:rsidRPr="00050D95" w:rsidRDefault="00A453E6" w:rsidP="00A453E6">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412E08C2" w14:textId="77777777" w:rsidR="00A453E6" w:rsidRPr="00050D95" w:rsidRDefault="00A453E6" w:rsidP="00A453E6">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1E12C495" w14:textId="77777777" w:rsidR="00A453E6" w:rsidRPr="00050D95" w:rsidRDefault="00A453E6" w:rsidP="00A453E6">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proofErr w:type="gramStart"/>
      <w:r w:rsidRPr="00050D95">
        <w:rPr>
          <w:rStyle w:val="StyleUnderline"/>
          <w:highlight w:val="cyan"/>
        </w:rPr>
        <w:t>investments, and</w:t>
      </w:r>
      <w:proofErr w:type="gramEnd"/>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510C5441" w14:textId="77777777" w:rsidR="00A453E6" w:rsidRDefault="00A453E6" w:rsidP="00A453E6">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6109306E" w14:textId="77777777" w:rsidR="00A453E6" w:rsidRDefault="00A453E6" w:rsidP="00A453E6">
      <w:pPr>
        <w:rPr>
          <w:sz w:val="16"/>
        </w:rPr>
      </w:pPr>
    </w:p>
    <w:p w14:paraId="3893DE9A" w14:textId="77777777" w:rsidR="00A453E6" w:rsidRPr="00A01C82" w:rsidRDefault="00A453E6" w:rsidP="00A453E6">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1BCF9057" w14:textId="77777777" w:rsidR="00A453E6" w:rsidRDefault="00A453E6" w:rsidP="00A453E6">
      <w:r w:rsidRPr="00E31929">
        <w:t xml:space="preserve">Eric </w:t>
      </w:r>
      <w:proofErr w:type="spellStart"/>
      <w:r w:rsidRPr="00E31929">
        <w:rPr>
          <w:rStyle w:val="Style13ptBold"/>
        </w:rPr>
        <w:t>Beinhocker</w:t>
      </w:r>
      <w:proofErr w:type="spellEnd"/>
      <w:r w:rsidRPr="00E31929">
        <w:rPr>
          <w:rStyle w:val="Style13ptBold"/>
        </w:rPr>
        <w:t xml:space="preserve">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04E11DA5" w14:textId="77777777" w:rsidR="00A453E6" w:rsidRPr="005B7567" w:rsidRDefault="00A453E6" w:rsidP="00A453E6">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4B3AF3B8" w14:textId="77777777" w:rsidR="00A453E6" w:rsidRPr="005B7567" w:rsidRDefault="00A453E6" w:rsidP="00A453E6">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2FA4BD33" w14:textId="77777777" w:rsidR="00A453E6" w:rsidRPr="005B7567" w:rsidRDefault="00A453E6" w:rsidP="00A453E6">
      <w:pPr>
        <w:rPr>
          <w:sz w:val="16"/>
        </w:rPr>
      </w:pPr>
      <w:r w:rsidRPr="005B7567">
        <w:rPr>
          <w:sz w:val="16"/>
        </w:rPr>
        <w:t xml:space="preserve">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w:t>
      </w:r>
      <w:proofErr w:type="gramStart"/>
      <w:r w:rsidRPr="005B7567">
        <w:rPr>
          <w:sz w:val="16"/>
        </w:rPr>
        <w:t>harder and harder</w:t>
      </w:r>
      <w:proofErr w:type="gramEnd"/>
      <w:r w:rsidRPr="005B7567">
        <w:rPr>
          <w:sz w:val="16"/>
        </w:rPr>
        <w:t xml:space="preserve"> to extract as the quality of deposits declines.</w:t>
      </w:r>
    </w:p>
    <w:p w14:paraId="5DFB21D2" w14:textId="77777777" w:rsidR="00A453E6" w:rsidRPr="005B7567" w:rsidRDefault="00A453E6" w:rsidP="00A453E6">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064D5C65" w14:textId="77777777" w:rsidR="00A453E6" w:rsidRPr="005B7567" w:rsidRDefault="00A453E6" w:rsidP="00A453E6">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0DE3FC5" w14:textId="77777777" w:rsidR="00A453E6" w:rsidRPr="005B7567" w:rsidRDefault="00A453E6" w:rsidP="00A453E6">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4941416E" w14:textId="77777777" w:rsidR="00A453E6" w:rsidRPr="005B7567" w:rsidRDefault="00A453E6" w:rsidP="00A453E6">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67780322" w14:textId="77777777" w:rsidR="00A453E6" w:rsidRPr="005B7567" w:rsidRDefault="00A453E6" w:rsidP="00A453E6">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021D17F5" w14:textId="77777777" w:rsidR="00A453E6" w:rsidRPr="005B7567" w:rsidRDefault="00A453E6" w:rsidP="00A453E6">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w:t>
      </w:r>
      <w:proofErr w:type="gramStart"/>
      <w:r w:rsidRPr="005B7567">
        <w:rPr>
          <w:sz w:val="16"/>
        </w:rPr>
        <w:t xml:space="preserve">a </w:t>
      </w:r>
      <w:r w:rsidRPr="009E50EC">
        <w:rPr>
          <w:rStyle w:val="StyleUnderline"/>
          <w:highlight w:val="cyan"/>
        </w:rPr>
        <w:t>technology</w:t>
      </w:r>
      <w:proofErr w:type="gramEnd"/>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312CB4FF" w14:textId="77777777" w:rsidR="00A453E6" w:rsidRPr="005B7567" w:rsidRDefault="00A453E6" w:rsidP="00A453E6">
      <w:pPr>
        <w:rPr>
          <w:sz w:val="16"/>
        </w:rPr>
      </w:pPr>
      <w:r w:rsidRPr="005B7567">
        <w:rPr>
          <w:sz w:val="16"/>
        </w:rPr>
        <w:t xml:space="preserve">The energy provided by </w:t>
      </w:r>
      <w:proofErr w:type="gramStart"/>
      <w:r w:rsidRPr="009E50EC">
        <w:rPr>
          <w:rStyle w:val="StyleUnderline"/>
        </w:rPr>
        <w:t>solar</w:t>
      </w:r>
      <w:proofErr w:type="gramEnd"/>
      <w:r w:rsidRPr="009E50EC">
        <w:rPr>
          <w:rStyle w:val="StyleUnderline"/>
        </w:rPr>
        <w:t xml:space="preserve">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w:t>
      </w:r>
      <w:proofErr w:type="gramStart"/>
      <w:r w:rsidRPr="005B7567">
        <w:rPr>
          <w:sz w:val="16"/>
        </w:rPr>
        <w:t>In reality, growth</w:t>
      </w:r>
      <w:proofErr w:type="gramEnd"/>
      <w:r w:rsidRPr="005B7567">
        <w:rPr>
          <w:sz w:val="16"/>
        </w:rPr>
        <w:t xml:space="preserve"> will probably slow down as </w:t>
      </w:r>
      <w:proofErr w:type="gramStart"/>
      <w:r w:rsidRPr="005B7567">
        <w:rPr>
          <w:sz w:val="16"/>
        </w:rPr>
        <w:t>the technology</w:t>
      </w:r>
      <w:proofErr w:type="gramEnd"/>
      <w:r w:rsidRPr="005B7567">
        <w:rPr>
          <w:sz w:val="16"/>
        </w:rPr>
        <w:t xml:space="preserve">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1B286DD0" w14:textId="77777777" w:rsidR="00A453E6" w:rsidRPr="00B876A8" w:rsidRDefault="00A453E6" w:rsidP="00A453E6">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w:t>
      </w:r>
      <w:proofErr w:type="gramStart"/>
      <w:r w:rsidRPr="005B7567">
        <w:rPr>
          <w:sz w:val="16"/>
        </w:rPr>
        <w:t xml:space="preserve">A </w:t>
      </w:r>
      <w:r w:rsidRPr="009E50EC">
        <w:rPr>
          <w:rStyle w:val="StyleUnderline"/>
        </w:rPr>
        <w:t>new</w:t>
      </w:r>
      <w:proofErr w:type="gramEnd"/>
      <w:r w:rsidRPr="009E50EC">
        <w:rPr>
          <w:rStyle w:val="StyleUnderline"/>
        </w:rPr>
        <w:t xml:space="preserve">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79098081" w14:textId="77777777" w:rsidR="00A453E6" w:rsidRPr="00B876A8" w:rsidRDefault="00A453E6" w:rsidP="00A453E6"/>
    <w:p w14:paraId="7C93BAB0" w14:textId="77777777" w:rsidR="00A453E6" w:rsidRDefault="00A453E6" w:rsidP="00A453E6">
      <w:pPr>
        <w:rPr>
          <w:sz w:val="16"/>
        </w:rPr>
      </w:pPr>
    </w:p>
    <w:p w14:paraId="4A6DEC72" w14:textId="77777777" w:rsidR="00A453E6" w:rsidRPr="00D43233" w:rsidRDefault="00A453E6" w:rsidP="00A453E6">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7614AAA7" w14:textId="77777777" w:rsidR="00A453E6" w:rsidRPr="00BB139B" w:rsidRDefault="00A453E6" w:rsidP="00A453E6">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11E3AF53" w14:textId="77777777" w:rsidR="00A453E6" w:rsidRPr="00D43233" w:rsidRDefault="00A453E6" w:rsidP="00A453E6">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66C9B0EE" w14:textId="77777777" w:rsidR="00A453E6" w:rsidRPr="00D43233" w:rsidRDefault="00A453E6" w:rsidP="00A453E6">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629599FD" w14:textId="77777777" w:rsidR="00A453E6" w:rsidRPr="00D43233" w:rsidRDefault="00A453E6" w:rsidP="00A453E6">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20415E99" w14:textId="77777777" w:rsidR="00A453E6" w:rsidRPr="00D43233" w:rsidRDefault="00A453E6" w:rsidP="00A453E6">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06D6C557" w14:textId="77777777" w:rsidR="00A453E6" w:rsidRPr="00D43233" w:rsidRDefault="00A453E6" w:rsidP="00A453E6">
      <w:pPr>
        <w:rPr>
          <w:sz w:val="16"/>
        </w:rPr>
      </w:pPr>
      <w:r w:rsidRPr="00D43233">
        <w:rPr>
          <w:sz w:val="16"/>
        </w:rPr>
        <w:t>Managers were given just 200 characters to explain why the jobs these workers did mattered.</w:t>
      </w:r>
    </w:p>
    <w:p w14:paraId="785D3F18" w14:textId="77777777" w:rsidR="00A453E6" w:rsidRPr="00D43233" w:rsidRDefault="00A453E6" w:rsidP="00A453E6">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w:t>
      </w:r>
      <w:proofErr w:type="gramStart"/>
      <w:r w:rsidRPr="00D43233">
        <w:rPr>
          <w:sz w:val="16"/>
        </w:rPr>
        <w:t>highest level</w:t>
      </w:r>
      <w:proofErr w:type="gramEnd"/>
      <w:r w:rsidRPr="00D43233">
        <w:rPr>
          <w:sz w:val="16"/>
        </w:rPr>
        <w:t xml:space="preserve"> security clearance at the Department of Energy.</w:t>
      </w:r>
    </w:p>
    <w:p w14:paraId="2C4A672B" w14:textId="77777777" w:rsidR="00A453E6" w:rsidRPr="00D43233" w:rsidRDefault="00A453E6" w:rsidP="00A453E6">
      <w:pPr>
        <w:rPr>
          <w:sz w:val="16"/>
        </w:rPr>
      </w:pPr>
      <w:r w:rsidRPr="00D43233">
        <w:rPr>
          <w:sz w:val="16"/>
        </w:rPr>
        <w:t>The Department of Energy's press office did not respond to repeated requests by NPR for comment.</w:t>
      </w:r>
    </w:p>
    <w:p w14:paraId="3D64A261" w14:textId="77777777" w:rsidR="00A453E6" w:rsidRPr="00D43233" w:rsidRDefault="00A453E6" w:rsidP="00A453E6">
      <w:pPr>
        <w:rPr>
          <w:sz w:val="16"/>
        </w:rPr>
      </w:pPr>
      <w:r w:rsidRPr="00D43233">
        <w:rPr>
          <w:sz w:val="16"/>
        </w:rPr>
        <w:t>In the final days leading up to the firings, managers drew up lists of essential workers and pleaded to keep them.</w:t>
      </w:r>
    </w:p>
    <w:p w14:paraId="58B64132" w14:textId="77777777" w:rsidR="00A453E6" w:rsidRPr="00D43233" w:rsidRDefault="00A453E6" w:rsidP="00A453E6">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w:t>
      </w:r>
      <w:proofErr w:type="gramStart"/>
      <w:r w:rsidRPr="00D43233">
        <w:rPr>
          <w:sz w:val="16"/>
        </w:rPr>
        <w:t>the vast majority of</w:t>
      </w:r>
      <w:proofErr w:type="gramEnd"/>
      <w:r w:rsidRPr="00D43233">
        <w:rPr>
          <w:sz w:val="16"/>
        </w:rPr>
        <w:t xml:space="preserve">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62F012D3" w14:textId="77777777" w:rsidR="00A453E6" w:rsidRPr="00D43233" w:rsidRDefault="00A453E6" w:rsidP="00A453E6">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2F0F0591" w14:textId="77777777" w:rsidR="00A453E6" w:rsidRPr="00D43233" w:rsidRDefault="00A453E6" w:rsidP="00A453E6">
      <w:pPr>
        <w:rPr>
          <w:sz w:val="16"/>
        </w:rPr>
      </w:pPr>
      <w:r w:rsidRPr="00D43233">
        <w:rPr>
          <w:sz w:val="16"/>
        </w:rPr>
        <w:t xml:space="preserve">Some did, a letter seen by NPR came late at night, and minutes later their work email ceased to function. "Per OPM [Office of Personnel Management] instructions, DOE finds that your further employment would not be in </w:t>
      </w:r>
      <w:proofErr w:type="gramStart"/>
      <w:r w:rsidRPr="00D43233">
        <w:rPr>
          <w:sz w:val="16"/>
        </w:rPr>
        <w:t>the public</w:t>
      </w:r>
      <w:proofErr w:type="gramEnd"/>
      <w:r w:rsidRPr="00D43233">
        <w:rPr>
          <w:sz w:val="16"/>
        </w:rPr>
        <w:t xml:space="preserve"> interest," it read in part. The text matched other letters seen by NPR that were sent to employees throughout the Department of Energy. The NNSA termination letter did not appear to make any specific reference to the </w:t>
      </w:r>
      <w:proofErr w:type="gramStart"/>
      <w:r w:rsidRPr="00D43233">
        <w:rPr>
          <w:sz w:val="16"/>
        </w:rPr>
        <w:t>highly-classified</w:t>
      </w:r>
      <w:proofErr w:type="gramEnd"/>
      <w:r w:rsidRPr="00D43233">
        <w:rPr>
          <w:sz w:val="16"/>
        </w:rPr>
        <w:t xml:space="preserve"> nuclear mission conducted by the agency.</w:t>
      </w:r>
    </w:p>
    <w:p w14:paraId="6E554824" w14:textId="77777777" w:rsidR="00A453E6" w:rsidRPr="00D43233" w:rsidRDefault="00A453E6" w:rsidP="00A453E6">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58BD7D52" w14:textId="77777777" w:rsidR="00A453E6" w:rsidRPr="00D43233" w:rsidRDefault="00A453E6" w:rsidP="00A453E6">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787D9085" w14:textId="77777777" w:rsidR="00A453E6" w:rsidRDefault="00A453E6" w:rsidP="00A453E6">
      <w:pPr>
        <w:rPr>
          <w:sz w:val="16"/>
        </w:rPr>
      </w:pPr>
      <w:r w:rsidRPr="00D43233">
        <w:rPr>
          <w:sz w:val="16"/>
        </w:rPr>
        <w:t xml:space="preserve">On Friday, an employee still at NNSA told NPR that the </w:t>
      </w:r>
      <w:proofErr w:type="gramStart"/>
      <w:r w:rsidRPr="00D43233">
        <w:rPr>
          <w:sz w:val="16"/>
        </w:rPr>
        <w:t>firings</w:t>
      </w:r>
      <w:proofErr w:type="gramEnd"/>
      <w:r w:rsidRPr="00D43233">
        <w:rPr>
          <w:sz w:val="16"/>
        </w:rPr>
        <w:t xml:space="preserve">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041E4770" w14:textId="77777777" w:rsidR="00A453E6" w:rsidRDefault="00A453E6" w:rsidP="00A453E6">
      <w:pPr>
        <w:rPr>
          <w:sz w:val="16"/>
        </w:rPr>
      </w:pPr>
    </w:p>
    <w:p w14:paraId="18A756C0" w14:textId="77777777" w:rsidR="00A453E6" w:rsidRPr="002277A6" w:rsidRDefault="00A453E6" w:rsidP="00A453E6">
      <w:pPr>
        <w:pStyle w:val="Heading4"/>
      </w:pPr>
      <w:r>
        <w:t xml:space="preserve">Nuclear terror causes </w:t>
      </w:r>
      <w:r>
        <w:rPr>
          <w:u w:val="single"/>
        </w:rPr>
        <w:t>catastrophic</w:t>
      </w:r>
      <w:r>
        <w:t xml:space="preserve"> war.</w:t>
      </w:r>
    </w:p>
    <w:p w14:paraId="66B7CD07" w14:textId="77777777" w:rsidR="00A453E6" w:rsidRPr="007B5D4A" w:rsidRDefault="00A453E6" w:rsidP="00A453E6">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3441781C" w14:textId="77777777" w:rsidR="00A453E6" w:rsidRPr="00E433BA" w:rsidRDefault="00A453E6" w:rsidP="00A453E6">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4EA99998" w14:textId="77777777" w:rsidR="00A453E6" w:rsidRPr="00E433BA" w:rsidRDefault="00A453E6" w:rsidP="00A453E6">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w:t>
      </w:r>
      <w:proofErr w:type="gramStart"/>
      <w:r w:rsidRPr="000656B1">
        <w:rPr>
          <w:rStyle w:val="StyleUnderline"/>
          <w:highlight w:val="cyan"/>
        </w:rPr>
        <w:t>have to</w:t>
      </w:r>
      <w:proofErr w:type="gramEnd"/>
      <w:r w:rsidRPr="000656B1">
        <w:rPr>
          <w:rStyle w:val="StyleUnderline"/>
          <w:highlight w:val="cyan"/>
        </w:rPr>
        <w:t xml:space="preserve"> worry about </w:t>
      </w:r>
      <w:r w:rsidRPr="000656B1">
        <w:rPr>
          <w:rStyle w:val="Emphasis"/>
          <w:highlight w:val="cyan"/>
        </w:rPr>
        <w:t>rush action</w:t>
      </w:r>
      <w:r w:rsidRPr="009F4C12">
        <w:rPr>
          <w:rStyle w:val="Emphasis"/>
        </w:rPr>
        <w:t>.</w:t>
      </w:r>
    </w:p>
    <w:p w14:paraId="5B764ABD" w14:textId="77777777" w:rsidR="00A453E6" w:rsidRDefault="00A453E6" w:rsidP="00A453E6">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 xml:space="preserve">It’ll come because leaders have bought into this idea that we can maintain this complex system and that it will operate in a way that prevents </w:t>
      </w:r>
      <w:proofErr w:type="gramStart"/>
      <w:r w:rsidRPr="009F4C12">
        <w:rPr>
          <w:rStyle w:val="StyleUnderline"/>
        </w:rPr>
        <w:t>a</w:t>
      </w:r>
      <w:r w:rsidRPr="00E433BA">
        <w:rPr>
          <w:sz w:val="16"/>
        </w:rPr>
        <w:t>n accidental</w:t>
      </w:r>
      <w:proofErr w:type="gramEnd"/>
      <w:r w:rsidRPr="00E433BA">
        <w:rPr>
          <w:sz w:val="16"/>
        </w:rPr>
        <w:t xml:space="preserve"> or </w:t>
      </w:r>
      <w:proofErr w:type="gramStart"/>
      <w:r w:rsidRPr="00E433BA">
        <w:rPr>
          <w:sz w:val="16"/>
        </w:rPr>
        <w:t xml:space="preserve">a </w:t>
      </w:r>
      <w:r w:rsidRPr="009F4C12">
        <w:rPr>
          <w:rStyle w:val="Emphasis"/>
        </w:rPr>
        <w:t>misuse</w:t>
      </w:r>
      <w:proofErr w:type="gramEnd"/>
      <w:r w:rsidRPr="009F4C12">
        <w:rPr>
          <w:rStyle w:val="StyleUnderline"/>
        </w:rPr>
        <w:t xml:space="preserve"> </w:t>
      </w:r>
      <w:r w:rsidRPr="000656B1">
        <w:rPr>
          <w:rStyle w:val="StyleUnderline"/>
          <w:highlight w:val="cyan"/>
        </w:rPr>
        <w:t>or</w:t>
      </w:r>
      <w:r w:rsidRPr="00C46C51">
        <w:rPr>
          <w:rStyle w:val="StyleUnderline"/>
        </w:rPr>
        <w:t xml:space="preserve"> </w:t>
      </w:r>
      <w:proofErr w:type="gramStart"/>
      <w:r w:rsidRPr="00C46C51">
        <w:rPr>
          <w:rStyle w:val="StyleUnderline"/>
        </w:rPr>
        <w:t xml:space="preserve">a </w:t>
      </w:r>
      <w:r w:rsidRPr="000656B1">
        <w:rPr>
          <w:rStyle w:val="Emphasis"/>
          <w:highlight w:val="cyan"/>
        </w:rPr>
        <w:t>misperceived</w:t>
      </w:r>
      <w:proofErr w:type="gramEnd"/>
      <w:r w:rsidRPr="00C46C51">
        <w:rPr>
          <w:rStyle w:val="Emphasis"/>
        </w:rPr>
        <w:t xml:space="preserve"> use</w:t>
      </w:r>
      <w:r w:rsidRPr="00C46C51">
        <w:t>.</w:t>
      </w:r>
    </w:p>
    <w:p w14:paraId="641E0B6D" w14:textId="77777777" w:rsidR="00A453E6" w:rsidRDefault="00A453E6" w:rsidP="00A453E6"/>
    <w:p w14:paraId="6FA93B79" w14:textId="77777777" w:rsidR="00A453E6" w:rsidRDefault="00A453E6" w:rsidP="00A453E6">
      <w:pPr>
        <w:pStyle w:val="Heading3"/>
      </w:pPr>
      <w:r>
        <w:t>Presidency---1AC</w:t>
      </w:r>
    </w:p>
    <w:p w14:paraId="4A5B79DB" w14:textId="77777777" w:rsidR="00A453E6" w:rsidRDefault="00A453E6" w:rsidP="00A453E6">
      <w:pPr>
        <w:pStyle w:val="Heading4"/>
      </w:pPr>
      <w:r>
        <w:t xml:space="preserve">Advantage two is </w:t>
      </w:r>
      <w:proofErr w:type="gramStart"/>
      <w:r>
        <w:t xml:space="preserve">the </w:t>
      </w:r>
      <w:r w:rsidRPr="000D2498">
        <w:rPr>
          <w:u w:val="single"/>
        </w:rPr>
        <w:t>Presidency</w:t>
      </w:r>
      <w:proofErr w:type="gramEnd"/>
      <w:r>
        <w:t>.</w:t>
      </w:r>
    </w:p>
    <w:p w14:paraId="325EABCA" w14:textId="77777777" w:rsidR="00A453E6" w:rsidRPr="00A86999" w:rsidRDefault="00A453E6" w:rsidP="00A453E6">
      <w:pPr>
        <w:pStyle w:val="Heading4"/>
      </w:pPr>
      <w:r>
        <w:t xml:space="preserve">Eliminating unions is the </w:t>
      </w:r>
      <w:r>
        <w:rPr>
          <w:u w:val="single"/>
        </w:rPr>
        <w:t>first step</w:t>
      </w:r>
      <w:r>
        <w:t xml:space="preserve"> towards full-blown authoritarianism.</w:t>
      </w:r>
    </w:p>
    <w:p w14:paraId="74F12711" w14:textId="77777777" w:rsidR="00A453E6" w:rsidRPr="008564F8" w:rsidRDefault="00A453E6" w:rsidP="00A453E6">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6274AA57" w14:textId="77777777" w:rsidR="00A453E6" w:rsidRPr="00461CCD" w:rsidRDefault="00A453E6" w:rsidP="00A453E6">
      <w:pPr>
        <w:rPr>
          <w:sz w:val="16"/>
        </w:rPr>
      </w:pPr>
      <w:r w:rsidRPr="00461CCD">
        <w:rPr>
          <w:sz w:val="16"/>
        </w:rPr>
        <w:t>III. The Conservative Assault on Politically Independent Civil Service</w:t>
      </w:r>
    </w:p>
    <w:p w14:paraId="30B7AC7D" w14:textId="77777777" w:rsidR="00A453E6" w:rsidRPr="00461CCD" w:rsidRDefault="00A453E6" w:rsidP="00A453E6">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proofErr w:type="spellStart"/>
      <w:r w:rsidRPr="00980049">
        <w:rPr>
          <w:rStyle w:val="Emphasis"/>
          <w:highlight w:val="cyan"/>
        </w:rPr>
        <w:t>fireable</w:t>
      </w:r>
      <w:proofErr w:type="spellEnd"/>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11610BEF" w14:textId="77777777" w:rsidR="00A453E6" w:rsidRPr="00461CCD" w:rsidRDefault="00A453E6" w:rsidP="00A453E6">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53137F1A" w14:textId="77777777" w:rsidR="00A453E6" w:rsidRPr="00461CCD" w:rsidRDefault="00A453E6" w:rsidP="00A453E6">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2DFFF9E3" w14:textId="77777777" w:rsidR="00A453E6" w:rsidRPr="00461CCD" w:rsidRDefault="00A453E6" w:rsidP="00A453E6">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0225374" w14:textId="77777777" w:rsidR="00A453E6" w:rsidRPr="00461CCD" w:rsidRDefault="00A453E6" w:rsidP="00A453E6">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4FE868C0" w14:textId="77777777" w:rsidR="00A453E6" w:rsidRPr="00461CCD" w:rsidRDefault="00A453E6" w:rsidP="00A453E6">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22075EE6" w14:textId="77777777" w:rsidR="00A453E6" w:rsidRPr="00461CCD" w:rsidRDefault="00A453E6" w:rsidP="00A453E6">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0FD06C88" w14:textId="77777777" w:rsidR="00A453E6" w:rsidRPr="00461CCD" w:rsidRDefault="00A453E6" w:rsidP="00A453E6">
      <w:pPr>
        <w:ind w:left="1440"/>
        <w:rPr>
          <w:sz w:val="16"/>
        </w:rPr>
      </w:pPr>
      <w:r w:rsidRPr="00461CCD">
        <w:rPr>
          <w:sz w:val="16"/>
        </w:rPr>
        <w:t>(A) substantive participation in the development or drafting of regulations and guidance; or</w:t>
      </w:r>
    </w:p>
    <w:p w14:paraId="49E0621D" w14:textId="77777777" w:rsidR="00A453E6" w:rsidRPr="00461CCD" w:rsidRDefault="00A453E6" w:rsidP="00A453E6">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4020E207" w14:textId="77777777" w:rsidR="00A453E6" w:rsidRPr="00461CCD" w:rsidRDefault="00A453E6" w:rsidP="00A453E6">
      <w:pPr>
        <w:ind w:left="720"/>
        <w:rPr>
          <w:sz w:val="16"/>
        </w:rPr>
      </w:pPr>
      <w:r w:rsidRPr="00461CCD">
        <w:rPr>
          <w:sz w:val="16"/>
        </w:rPr>
        <w:t xml:space="preserve">(ii) the supervision of </w:t>
      </w:r>
      <w:proofErr w:type="gramStart"/>
      <w:r w:rsidRPr="00461CCD">
        <w:rPr>
          <w:sz w:val="16"/>
        </w:rPr>
        <w:t>attorneys;</w:t>
      </w:r>
      <w:proofErr w:type="gramEnd"/>
    </w:p>
    <w:p w14:paraId="488C0B2C" w14:textId="77777777" w:rsidR="00A453E6" w:rsidRPr="00461CCD" w:rsidRDefault="00A453E6" w:rsidP="00A453E6">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3F956EA7" w14:textId="77777777" w:rsidR="00A453E6" w:rsidRPr="00461CCD" w:rsidRDefault="00A453E6" w:rsidP="00A453E6">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62C2C413" w14:textId="77777777" w:rsidR="00A453E6" w:rsidRPr="00461CCD" w:rsidRDefault="00A453E6" w:rsidP="00A453E6">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64E8EAB6" w14:textId="77777777" w:rsidR="00A453E6" w:rsidRPr="00461CCD" w:rsidRDefault="00A453E6" w:rsidP="00A453E6">
      <w:pPr>
        <w:ind w:left="1440"/>
        <w:rPr>
          <w:sz w:val="16"/>
        </w:rPr>
      </w:pPr>
      <w:r w:rsidRPr="00461CCD">
        <w:rPr>
          <w:sz w:val="16"/>
        </w:rPr>
        <w:t>(B) working in the agency or agency component executive secretariat (or equivalent); or</w:t>
      </w:r>
    </w:p>
    <w:p w14:paraId="568131D7" w14:textId="77777777" w:rsidR="00A453E6" w:rsidRPr="00461CCD" w:rsidRDefault="00A453E6" w:rsidP="00A453E6">
      <w:pPr>
        <w:ind w:left="720"/>
        <w:rPr>
          <w:sz w:val="16"/>
        </w:rPr>
      </w:pPr>
      <w:r w:rsidRPr="00461CCD">
        <w:rPr>
          <w:sz w:val="16"/>
        </w:rPr>
        <w:t>(v) conducting, on the agency's behalf, collective bargaining negotiations.</w:t>
      </w:r>
    </w:p>
    <w:p w14:paraId="3561EA42" w14:textId="77777777" w:rsidR="00A453E6" w:rsidRPr="00461CCD" w:rsidRDefault="00A453E6" w:rsidP="00A453E6">
      <w:pPr>
        <w:ind w:left="720"/>
        <w:rPr>
          <w:sz w:val="16"/>
        </w:rPr>
      </w:pPr>
      <w:r w:rsidRPr="00461CCD">
        <w:rPr>
          <w:sz w:val="16"/>
        </w:rPr>
        <w:t>(vi) directly or indirectly supervising employees in Schedule Policy/Career positions; or</w:t>
      </w:r>
    </w:p>
    <w:p w14:paraId="0864C810" w14:textId="77777777" w:rsidR="00A453E6" w:rsidRPr="00461CCD" w:rsidRDefault="00A453E6" w:rsidP="00A453E6">
      <w:pPr>
        <w:ind w:left="720"/>
        <w:rPr>
          <w:sz w:val="16"/>
        </w:rPr>
      </w:pPr>
      <w:r w:rsidRPr="00461CCD">
        <w:rPr>
          <w:sz w:val="16"/>
        </w:rPr>
        <w:t>(vii) duties that the Director otherwise indicates may be appropriate for Schedule Policy/Career. 120</w:t>
      </w:r>
    </w:p>
    <w:p w14:paraId="1D5BB860" w14:textId="77777777" w:rsidR="00A453E6" w:rsidRPr="00461CCD" w:rsidRDefault="00A453E6" w:rsidP="00A453E6">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at will employee </w:t>
      </w:r>
      <w:proofErr w:type="gramStart"/>
      <w:r w:rsidRPr="00461CCD">
        <w:rPr>
          <w:sz w:val="16"/>
        </w:rPr>
        <w:t>seems</w:t>
      </w:r>
      <w:proofErr w:type="gramEnd"/>
      <w:r w:rsidRPr="00461CCD">
        <w:rPr>
          <w:sz w:val="16"/>
        </w:rPr>
        <w:t xml:space="preserve">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62BCF4F1" w14:textId="77777777" w:rsidR="00A453E6" w:rsidRPr="00461CCD" w:rsidRDefault="00A453E6" w:rsidP="00A453E6">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060DB8FE" w14:textId="77777777" w:rsidR="00A453E6" w:rsidRPr="00461CCD" w:rsidRDefault="00A453E6" w:rsidP="00A453E6">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577E89EA" w14:textId="77777777" w:rsidR="00A453E6" w:rsidRPr="00461CCD" w:rsidRDefault="00A453E6" w:rsidP="00A453E6">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C7DC534" w14:textId="77777777" w:rsidR="00A453E6" w:rsidRPr="00461CCD" w:rsidRDefault="00A453E6" w:rsidP="00A453E6">
      <w:pPr>
        <w:rPr>
          <w:sz w:val="16"/>
        </w:rPr>
      </w:pPr>
      <w:r w:rsidRPr="00461CCD">
        <w:rPr>
          <w:sz w:val="16"/>
        </w:rPr>
        <w:t xml:space="preserve">Nothing in the EO itself or in the defenses of it </w:t>
      </w:r>
      <w:proofErr w:type="gramStart"/>
      <w:r w:rsidRPr="00461CCD">
        <w:rPr>
          <w:sz w:val="16"/>
        </w:rPr>
        <w:t>have</w:t>
      </w:r>
      <w:proofErr w:type="gramEnd"/>
      <w:r w:rsidRPr="00461CCD">
        <w:rPr>
          <w:sz w:val="16"/>
        </w:rPr>
        <w:t xml:space="preser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700324A5" w14:textId="77777777" w:rsidR="00A453E6" w:rsidRPr="00461CCD" w:rsidRDefault="00A453E6" w:rsidP="00A453E6">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3A1B618" w14:textId="77777777" w:rsidR="00A453E6" w:rsidRDefault="00A453E6" w:rsidP="00A453E6">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DD37CC7" w14:textId="77777777" w:rsidR="00A453E6" w:rsidRPr="00A86999" w:rsidRDefault="00A453E6" w:rsidP="00A453E6"/>
    <w:p w14:paraId="2566B1C4" w14:textId="77777777" w:rsidR="00A453E6" w:rsidRPr="005151E0" w:rsidRDefault="00A453E6" w:rsidP="00A453E6">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6FBE6D03" w14:textId="77777777" w:rsidR="00A453E6" w:rsidRPr="00EA4635" w:rsidRDefault="00A453E6" w:rsidP="00A453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76910DC" w14:textId="77777777" w:rsidR="00A453E6" w:rsidRPr="00F155BD" w:rsidRDefault="00A453E6" w:rsidP="00A453E6">
      <w:pPr>
        <w:rPr>
          <w:sz w:val="16"/>
        </w:rPr>
      </w:pPr>
      <w:r w:rsidRPr="00F155BD">
        <w:rPr>
          <w:sz w:val="16"/>
        </w:rPr>
        <w:t xml:space="preserve">II. THE RAMIFICATIONS OF SCHEDULE F </w:t>
      </w:r>
    </w:p>
    <w:p w14:paraId="14B8C308" w14:textId="77777777" w:rsidR="00A453E6" w:rsidRPr="00F155BD" w:rsidRDefault="00A453E6" w:rsidP="00A453E6">
      <w:pPr>
        <w:rPr>
          <w:sz w:val="16"/>
        </w:rPr>
      </w:pPr>
      <w:r w:rsidRPr="00F155BD">
        <w:rPr>
          <w:sz w:val="16"/>
        </w:rPr>
        <w:t>B. Reading Between the Lines: Trump’s True Intentions with Schedule F</w:t>
      </w:r>
    </w:p>
    <w:p w14:paraId="0F1ECE2B" w14:textId="77777777" w:rsidR="00A453E6" w:rsidRPr="00F155BD" w:rsidRDefault="00A453E6" w:rsidP="00A453E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BD80D4E" w14:textId="77777777" w:rsidR="00A453E6" w:rsidRPr="00F155BD" w:rsidRDefault="00A453E6" w:rsidP="00A453E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proofErr w:type="spellStart"/>
      <w:r w:rsidRPr="00980049">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Cs w:val="24"/>
          <w:highlight w:val="cyan"/>
        </w:rPr>
        <w:t xml:space="preserve">spoils </w:t>
      </w:r>
      <w:r w:rsidRPr="00980049">
        <w:rPr>
          <w:rStyle w:val="Emphasis"/>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1A834055" w14:textId="77777777" w:rsidR="00A453E6" w:rsidRPr="00F155BD" w:rsidRDefault="00A453E6" w:rsidP="00A453E6">
      <w:pPr>
        <w:rPr>
          <w:sz w:val="16"/>
        </w:rPr>
      </w:pPr>
      <w:r w:rsidRPr="00F155BD">
        <w:rPr>
          <w:sz w:val="16"/>
        </w:rPr>
        <w:t xml:space="preserve">C. The Problems Inherent in the Reinstatement of Schedule F </w:t>
      </w:r>
    </w:p>
    <w:p w14:paraId="3847ABEF" w14:textId="77777777" w:rsidR="00A453E6" w:rsidRPr="00F155BD" w:rsidRDefault="00A453E6" w:rsidP="00A453E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309BCC5D" w14:textId="77777777" w:rsidR="00A453E6" w:rsidRPr="00F155BD" w:rsidRDefault="00A453E6" w:rsidP="00A453E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63FBCBC6" w14:textId="77777777" w:rsidR="00A453E6" w:rsidRPr="00F155BD" w:rsidRDefault="00A453E6" w:rsidP="00A453E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4DC5496A" w14:textId="77777777" w:rsidR="00A453E6" w:rsidRPr="00F155BD" w:rsidRDefault="00A453E6" w:rsidP="00A453E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49E4339" w14:textId="77777777" w:rsidR="00A453E6" w:rsidRPr="00F155BD" w:rsidRDefault="00A453E6" w:rsidP="00A453E6">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6685A1C5" w14:textId="77777777" w:rsidR="00A453E6" w:rsidRPr="00F155BD" w:rsidRDefault="00A453E6" w:rsidP="00A453E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F9BE805" w14:textId="77777777" w:rsidR="00A453E6" w:rsidRPr="00B24A75" w:rsidRDefault="00A453E6" w:rsidP="00A453E6">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B20DF69" w14:textId="77777777" w:rsidR="00A453E6" w:rsidRDefault="00A453E6" w:rsidP="00A453E6">
      <w:pPr>
        <w:rPr>
          <w:sz w:val="16"/>
        </w:rPr>
      </w:pPr>
    </w:p>
    <w:p w14:paraId="07277F96" w14:textId="77777777" w:rsidR="00A453E6" w:rsidRPr="00343DB2" w:rsidRDefault="00A453E6" w:rsidP="00A453E6">
      <w:pPr>
        <w:pStyle w:val="Heading4"/>
      </w:pPr>
      <w:r>
        <w:t xml:space="preserve">Trump’s foreign policy is </w:t>
      </w:r>
      <w:r>
        <w:rPr>
          <w:u w:val="single"/>
        </w:rPr>
        <w:t>existential</w:t>
      </w:r>
      <w:r>
        <w:t xml:space="preserve">. </w:t>
      </w:r>
    </w:p>
    <w:p w14:paraId="11565910" w14:textId="77777777" w:rsidR="00A453E6" w:rsidRDefault="00A453E6" w:rsidP="00A453E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38A37DCD" w14:textId="77777777" w:rsidR="00A453E6" w:rsidRPr="00F40EBC" w:rsidRDefault="00A453E6" w:rsidP="00A453E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31DE3C8" w14:textId="77777777" w:rsidR="00A453E6" w:rsidRDefault="00A453E6" w:rsidP="00A453E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5CB86657" w14:textId="77777777" w:rsidR="00A453E6" w:rsidRPr="00F40EBC" w:rsidRDefault="00A453E6" w:rsidP="00A453E6">
      <w:pPr>
        <w:rPr>
          <w:rStyle w:val="StyleUnderline"/>
        </w:rPr>
      </w:pPr>
      <w:r>
        <w:rPr>
          <w:sz w:val="16"/>
        </w:rPr>
        <w:t>[BREAKS]</w:t>
      </w:r>
    </w:p>
    <w:p w14:paraId="293B0D05" w14:textId="77777777" w:rsidR="00A453E6" w:rsidRDefault="00A453E6" w:rsidP="00A453E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96F447E" w14:textId="77777777" w:rsidR="00A453E6" w:rsidRPr="00596964" w:rsidRDefault="00A453E6" w:rsidP="00A453E6">
      <w:pPr>
        <w:rPr>
          <w:u w:val="single"/>
        </w:rPr>
      </w:pPr>
      <w:r>
        <w:rPr>
          <w:sz w:val="16"/>
        </w:rPr>
        <w:t>[BREAKS]</w:t>
      </w:r>
    </w:p>
    <w:p w14:paraId="1CA38126" w14:textId="77777777" w:rsidR="00A453E6" w:rsidRPr="00667EE0" w:rsidRDefault="00A453E6" w:rsidP="00A453E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479E4D72" w14:textId="77777777" w:rsidR="00A453E6" w:rsidRDefault="00A453E6" w:rsidP="00A453E6">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1F0DE290" w14:textId="77777777" w:rsidR="00A453E6" w:rsidRDefault="00A453E6" w:rsidP="00A453E6"/>
    <w:p w14:paraId="72B9611C" w14:textId="77777777" w:rsidR="00A453E6" w:rsidRPr="00CF156C" w:rsidRDefault="00A453E6" w:rsidP="00A453E6">
      <w:pPr>
        <w:pStyle w:val="Heading4"/>
        <w:rPr>
          <w:rFonts w:asciiTheme="minorHAnsi" w:hAnsiTheme="minorHAnsi" w:cstheme="minorHAnsi"/>
        </w:rPr>
      </w:pPr>
      <w:r>
        <w:rPr>
          <w:rFonts w:asciiTheme="minorHAnsi" w:hAnsiTheme="minorHAnsi" w:cstheme="minorHAnsi"/>
        </w:rPr>
        <w:t xml:space="preserve">His rhetoric </w:t>
      </w:r>
      <w:r w:rsidRPr="00584C96">
        <w:rPr>
          <w:rFonts w:asciiTheme="minorHAnsi" w:hAnsiTheme="minorHAnsi" w:cstheme="minorHAnsi"/>
          <w:u w:val="single"/>
        </w:rPr>
        <w:t>alone</w:t>
      </w:r>
      <w:r>
        <w:rPr>
          <w:rFonts w:asciiTheme="minorHAnsi" w:hAnsiTheme="minorHAnsi" w:cstheme="minorHAnsi"/>
        </w:rPr>
        <w:t xml:space="preserve"> </w:t>
      </w:r>
      <w:r w:rsidRPr="00CF156C">
        <w:rPr>
          <w:rFonts w:asciiTheme="minorHAnsi" w:hAnsiTheme="minorHAnsi" w:cstheme="minorHAnsi"/>
        </w:rPr>
        <w:t>guarantee</w:t>
      </w:r>
      <w:r>
        <w:rPr>
          <w:rFonts w:asciiTheme="minorHAnsi" w:hAnsiTheme="minorHAnsi" w:cstheme="minorHAnsi"/>
        </w:rPr>
        <w:t>s</w:t>
      </w:r>
      <w:r w:rsidRPr="00CF156C">
        <w:rPr>
          <w:rFonts w:asciiTheme="minorHAnsi" w:hAnsiTheme="minorHAnsi" w:cstheme="minorHAnsi"/>
        </w:rPr>
        <w:t xml:space="preserve"> </w:t>
      </w:r>
      <w:r w:rsidRPr="00584C96">
        <w:rPr>
          <w:rFonts w:asciiTheme="minorHAnsi" w:hAnsiTheme="minorHAnsi" w:cstheme="minorHAnsi"/>
        </w:rPr>
        <w:t>nuclear war</w:t>
      </w:r>
      <w:r w:rsidRPr="00CF156C">
        <w:rPr>
          <w:rFonts w:asciiTheme="minorHAnsi" w:hAnsiTheme="minorHAnsi" w:cstheme="minorHAnsi"/>
        </w:rPr>
        <w:t>.</w:t>
      </w:r>
    </w:p>
    <w:p w14:paraId="4CCF7538" w14:textId="77777777" w:rsidR="00A453E6" w:rsidRPr="00CF156C" w:rsidRDefault="00A453E6" w:rsidP="00A453E6">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4DD0BD89" w14:textId="77777777" w:rsidR="00A453E6" w:rsidRPr="00155F14" w:rsidRDefault="00A453E6" w:rsidP="00A453E6">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9D648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w:t>
      </w:r>
      <w:proofErr w:type="spellStart"/>
      <w:r w:rsidRPr="00155F14">
        <w:rPr>
          <w:rFonts w:asciiTheme="minorHAnsi" w:hAnsiTheme="minorHAnsi" w:cstheme="minorHAnsi"/>
          <w:sz w:val="16"/>
        </w:rPr>
        <w:t>Negrine</w:t>
      </w:r>
      <w:proofErr w:type="spellEnd"/>
      <w:r w:rsidRPr="00155F14">
        <w:rPr>
          <w:rFonts w:asciiTheme="minorHAnsi" w:hAnsiTheme="minorHAnsi" w:cstheme="minorHAnsi"/>
          <w:sz w:val="16"/>
        </w:rPr>
        <w:t xml:space="preserv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CF156C">
        <w:rPr>
          <w:rStyle w:val="StyleUnderline"/>
          <w:rFonts w:asciiTheme="minorHAnsi" w:hAnsiTheme="minorHAnsi" w:cstheme="minorHAnsi"/>
          <w:highlight w:val="cyan"/>
        </w:rPr>
        <w:t xml:space="preserve">language includes </w:t>
      </w:r>
      <w:r w:rsidRPr="00CF156C">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AF0B1C">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w:t>
      </w:r>
      <w:proofErr w:type="spellStart"/>
      <w:r w:rsidRPr="00155F14">
        <w:rPr>
          <w:rFonts w:asciiTheme="minorHAnsi" w:hAnsiTheme="minorHAnsi" w:cstheme="minorHAnsi"/>
          <w:sz w:val="16"/>
        </w:rPr>
        <w:t>favour</w:t>
      </w:r>
      <w:proofErr w:type="spellEnd"/>
      <w:r w:rsidRPr="00155F14">
        <w:rPr>
          <w:rFonts w:asciiTheme="minorHAnsi" w:hAnsiTheme="minorHAnsi" w:cstheme="minorHAnsi"/>
          <w:sz w:val="16"/>
        </w:rPr>
        <w:t xml:space="preserve">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w:t>
      </w:r>
      <w:proofErr w:type="gramStart"/>
      <w:r w:rsidRPr="00155F14">
        <w:rPr>
          <w:rFonts w:asciiTheme="minorHAnsi" w:hAnsiTheme="minorHAnsi" w:cstheme="minorHAnsi"/>
          <w:sz w:val="16"/>
        </w:rPr>
        <w:t>Maren's [1]</w:t>
      </w:r>
      <w:proofErr w:type="gramEnd"/>
      <w:r w:rsidRPr="00155F14">
        <w:rPr>
          <w:rFonts w:asciiTheme="minorHAnsi" w:hAnsiTheme="minorHAnsi" w:cstheme="minorHAnsi"/>
          <w:sz w:val="16"/>
        </w:rPr>
        <w:t xml:space="preserve"> analysis, the </w:t>
      </w:r>
      <w:r w:rsidRPr="00155F14">
        <w:rPr>
          <w:sz w:val="16"/>
        </w:rPr>
        <w:t xml:space="preserve">above-mentioned type of discourse that is </w:t>
      </w:r>
      <w:proofErr w:type="spellStart"/>
      <w:r w:rsidRPr="00155F14">
        <w:rPr>
          <w:sz w:val="16"/>
        </w:rPr>
        <w:t>utilised</w:t>
      </w:r>
      <w:proofErr w:type="spellEnd"/>
      <w:r w:rsidRPr="00155F14">
        <w:rPr>
          <w:sz w:val="16"/>
        </w:rPr>
        <w:t xml:space="preserve"> by nationalist populists may be referred to as "loose talks</w:t>
      </w:r>
      <w:r w:rsidRPr="00155F14">
        <w:rPr>
          <w:rFonts w:asciiTheme="minorHAnsi" w:hAnsiTheme="minorHAnsi" w:cstheme="minorHAnsi"/>
          <w:sz w:val="16"/>
        </w:rPr>
        <w:t xml:space="preserve">," and it is </w:t>
      </w:r>
      <w:r w:rsidRPr="00D6313A">
        <w:rPr>
          <w:rStyle w:val="StyleUnderline"/>
          <w:rFonts w:asciiTheme="minorHAnsi" w:hAnsiTheme="minorHAnsi" w:cstheme="minorHAnsi"/>
          <w:highlight w:val="cyan"/>
        </w:rPr>
        <w:t>typically</w:t>
      </w:r>
      <w:r w:rsidRPr="00CF156C">
        <w:rPr>
          <w:rStyle w:val="StyleUnderline"/>
          <w:rFonts w:asciiTheme="minorHAnsi" w:hAnsiTheme="minorHAnsi" w:cstheme="minorHAnsi"/>
        </w:rPr>
        <w:t xml:space="preserve"> carried out </w:t>
      </w:r>
      <w:r w:rsidRPr="00D6313A">
        <w:rPr>
          <w:rStyle w:val="StyleUnderline"/>
          <w:rFonts w:asciiTheme="minorHAnsi" w:hAnsiTheme="minorHAnsi" w:cstheme="minorHAnsi"/>
          <w:highlight w:val="cyan"/>
        </w:rPr>
        <w:t xml:space="preserve">through </w:t>
      </w:r>
      <w:r w:rsidRPr="00D6313A">
        <w:rPr>
          <w:rStyle w:val="Emphasis"/>
          <w:rFonts w:asciiTheme="minorHAnsi" w:hAnsiTheme="minorHAnsi" w:cstheme="minorHAnsi"/>
          <w:highlight w:val="cyan"/>
        </w:rPr>
        <w:t>social media</w:t>
      </w:r>
      <w:r w:rsidRPr="00155F14">
        <w:rPr>
          <w:rFonts w:asciiTheme="minorHAnsi" w:hAnsiTheme="minorHAnsi" w:cstheme="minorHAnsi"/>
          <w:sz w:val="16"/>
        </w:rPr>
        <w:t>.</w:t>
      </w:r>
    </w:p>
    <w:p w14:paraId="5C040297" w14:textId="77777777" w:rsidR="00A453E6" w:rsidRPr="00155F14" w:rsidRDefault="00A453E6" w:rsidP="00A453E6">
      <w:pPr>
        <w:rPr>
          <w:rFonts w:asciiTheme="minorHAnsi" w:hAnsiTheme="minorHAnsi" w:cstheme="minorHAnsi"/>
          <w:sz w:val="16"/>
        </w:rPr>
      </w:pPr>
      <w:r w:rsidRPr="00155F14">
        <w:rPr>
          <w:rFonts w:asciiTheme="minorHAnsi" w:hAnsiTheme="minorHAnsi" w:cstheme="minorHAnsi"/>
          <w:sz w:val="16"/>
        </w:rPr>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CF156C">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CF156C">
        <w:rPr>
          <w:rStyle w:val="StyleUnderline"/>
          <w:rFonts w:asciiTheme="minorHAnsi" w:hAnsiTheme="minorHAnsi" w:cstheme="minorHAnsi"/>
          <w:highlight w:val="cyan"/>
        </w:rPr>
        <w:t>rely on w</w:t>
      </w:r>
      <w:r w:rsidRPr="00F5696C">
        <w:rPr>
          <w:rStyle w:val="StyleUnderline"/>
          <w:highlight w:val="cyan"/>
        </w:rPr>
        <w:t>ords that have been</w:t>
      </w:r>
      <w:r w:rsidRPr="00155F14">
        <w:rPr>
          <w:rFonts w:asciiTheme="minorHAnsi" w:hAnsiTheme="minorHAnsi" w:cstheme="minorHAnsi"/>
          <w:sz w:val="16"/>
          <w:highlight w:val="cyan"/>
        </w:rPr>
        <w:t xml:space="preserve"> </w:t>
      </w:r>
      <w:r w:rsidRPr="00D6313A">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proofErr w:type="spellStart"/>
      <w:r w:rsidRPr="00CF156C">
        <w:rPr>
          <w:rStyle w:val="Emphasis"/>
          <w:rFonts w:asciiTheme="minorHAnsi" w:hAnsiTheme="minorHAnsi" w:cstheme="minorHAnsi"/>
          <w:highlight w:val="cyan"/>
        </w:rPr>
        <w:t>scrutinised</w:t>
      </w:r>
      <w:proofErr w:type="spellEnd"/>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D6313A">
        <w:rPr>
          <w:rStyle w:val="StyleUnderline"/>
          <w:highlight w:val="cyan"/>
        </w:rPr>
        <w:t>everything a politician</w:t>
      </w:r>
      <w:r w:rsidRPr="00D6313A">
        <w:rPr>
          <w:rStyle w:val="StyleUnderline"/>
          <w:rFonts w:asciiTheme="minorHAnsi" w:hAnsiTheme="minorHAnsi" w:cstheme="minorHAnsi"/>
          <w:highlight w:val="cyan"/>
        </w:rPr>
        <w:t xml:space="preserve"> </w:t>
      </w:r>
      <w:r w:rsidRPr="00D6313A">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D6313A">
        <w:rPr>
          <w:rStyle w:val="StyleUnderline"/>
          <w:highlight w:val="cyan"/>
        </w:rPr>
        <w:t>regarding a</w:t>
      </w:r>
      <w:r w:rsidRPr="00155F14">
        <w:rPr>
          <w:rFonts w:asciiTheme="minorHAnsi" w:hAnsiTheme="minorHAnsi" w:cstheme="minorHAnsi"/>
          <w:sz w:val="16"/>
        </w:rPr>
        <w:t xml:space="preserve"> certain </w:t>
      </w:r>
      <w:r w:rsidRPr="00D6313A">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D6313A">
        <w:rPr>
          <w:rStyle w:val="StyleUnderline"/>
          <w:rFonts w:asciiTheme="minorHAnsi" w:hAnsiTheme="minorHAnsi" w:cstheme="minorHAnsi"/>
          <w:highlight w:val="cyan"/>
        </w:rPr>
        <w:t xml:space="preserve">understood </w:t>
      </w:r>
      <w:r w:rsidRPr="00D6313A">
        <w:rPr>
          <w:rStyle w:val="StyleUnderline"/>
          <w:highlight w:val="cyan"/>
        </w:rPr>
        <w:t xml:space="preserve">as the </w:t>
      </w:r>
      <w:r w:rsidRPr="00D6313A">
        <w:rPr>
          <w:rStyle w:val="Emphasis"/>
          <w:highlight w:val="cyan"/>
        </w:rPr>
        <w:t>nation's</w:t>
      </w:r>
      <w:r w:rsidRPr="00D6313A">
        <w:rPr>
          <w:rStyle w:val="StyleUnderline"/>
          <w:highlight w:val="cyan"/>
        </w:rPr>
        <w:t xml:space="preserve"> viewpoint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w:t>
      </w:r>
      <w:proofErr w:type="gramStart"/>
      <w:r w:rsidRPr="00155F14">
        <w:rPr>
          <w:rFonts w:asciiTheme="minorHAnsi" w:hAnsiTheme="minorHAnsi" w:cstheme="minorHAnsi"/>
          <w:sz w:val="16"/>
        </w:rPr>
        <w:t>In spite of</w:t>
      </w:r>
      <w:proofErr w:type="gramEnd"/>
      <w:r w:rsidRPr="00155F14">
        <w:rPr>
          <w:rFonts w:asciiTheme="minorHAnsi" w:hAnsiTheme="minorHAnsi" w:cstheme="minorHAnsi"/>
          <w:sz w:val="16"/>
        </w:rPr>
        <w:t xml:space="preserve"> this, given what has been said about the unique linguistic style used by nationalist populists, it will be difficult to comprehend the underlying meanings of nationalist populist discourses because of what has been said about this language style. This is </w:t>
      </w:r>
      <w:proofErr w:type="gramStart"/>
      <w:r w:rsidRPr="00155F14">
        <w:rPr>
          <w:rFonts w:asciiTheme="minorHAnsi" w:hAnsiTheme="minorHAnsi" w:cstheme="minorHAnsi"/>
          <w:sz w:val="16"/>
        </w:rPr>
        <w:t>owing to the fact that</w:t>
      </w:r>
      <w:proofErr w:type="gramEnd"/>
      <w:r w:rsidRPr="00155F14">
        <w:rPr>
          <w:rFonts w:asciiTheme="minorHAnsi" w:hAnsiTheme="minorHAnsi" w:cstheme="minorHAnsi"/>
          <w:sz w:val="16"/>
        </w:rPr>
        <w:t xml:space="preserve">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CF156C">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CF156C">
        <w:rPr>
          <w:rStyle w:val="StyleUnderline"/>
          <w:rFonts w:asciiTheme="minorHAnsi" w:hAnsiTheme="minorHAnsi" w:cstheme="minorHAnsi"/>
          <w:highlight w:val="cyan"/>
        </w:rPr>
        <w:t xml:space="preserve">heighten </w:t>
      </w:r>
      <w:r w:rsidRPr="00CF156C">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D6313A">
        <w:rPr>
          <w:rStyle w:val="StyleUnderline"/>
          <w:highlight w:val="cyan"/>
        </w:rPr>
        <w:t xml:space="preserve"> and</w:t>
      </w:r>
      <w:r w:rsidRPr="00155F14">
        <w:rPr>
          <w:rFonts w:asciiTheme="minorHAnsi" w:hAnsiTheme="minorHAnsi" w:cstheme="minorHAnsi"/>
          <w:sz w:val="16"/>
        </w:rPr>
        <w:t xml:space="preserve"> may even </w:t>
      </w:r>
      <w:r w:rsidRPr="0077504D">
        <w:rPr>
          <w:rStyle w:val="StyleUnderline"/>
          <w:highlight w:val="cyan"/>
        </w:rPr>
        <w:t>increase the likelihood</w:t>
      </w:r>
      <w:r w:rsidRPr="0077504D">
        <w:rPr>
          <w:rStyle w:val="StyleUnderline"/>
          <w:rFonts w:asciiTheme="minorHAnsi" w:hAnsiTheme="minorHAnsi" w:cstheme="minorHAnsi"/>
          <w:highlight w:val="cyan"/>
        </w:rPr>
        <w:t xml:space="preserve"> </w:t>
      </w:r>
      <w:r w:rsidRPr="00CF156C">
        <w:rPr>
          <w:rStyle w:val="StyleUnderline"/>
          <w:rFonts w:asciiTheme="minorHAnsi" w:hAnsiTheme="minorHAnsi" w:cstheme="minorHAnsi"/>
          <w:highlight w:val="cyan"/>
        </w:rPr>
        <w:t xml:space="preserve">of </w:t>
      </w:r>
      <w:r w:rsidRPr="0077504D">
        <w:rPr>
          <w:rStyle w:val="Emphasis"/>
          <w:rFonts w:asciiTheme="minorHAnsi" w:hAnsiTheme="minorHAnsi" w:cstheme="minorHAnsi"/>
        </w:rPr>
        <w:t xml:space="preserve">nuclear </w:t>
      </w:r>
      <w:r w:rsidRPr="00CF156C">
        <w:rPr>
          <w:rStyle w:val="Emphasis"/>
          <w:rFonts w:asciiTheme="minorHAnsi" w:hAnsiTheme="minorHAnsi" w:cstheme="minorHAnsi"/>
          <w:highlight w:val="cyan"/>
        </w:rPr>
        <w:t>strikes</w:t>
      </w:r>
      <w:r w:rsidRPr="00155F14">
        <w:rPr>
          <w:rFonts w:asciiTheme="minorHAnsi" w:hAnsiTheme="minorHAnsi" w:cstheme="minorHAnsi"/>
          <w:sz w:val="16"/>
        </w:rPr>
        <w:t>.</w:t>
      </w:r>
    </w:p>
    <w:p w14:paraId="20E4422F" w14:textId="77777777" w:rsidR="00A453E6" w:rsidRDefault="00A453E6" w:rsidP="00A453E6">
      <w:pPr>
        <w:rPr>
          <w:sz w:val="16"/>
        </w:rPr>
      </w:pPr>
    </w:p>
    <w:p w14:paraId="6FCBCB0E" w14:textId="77777777" w:rsidR="00A453E6" w:rsidRPr="007610B6" w:rsidRDefault="00A453E6" w:rsidP="00A453E6">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7839CAF3" w14:textId="77777777" w:rsidR="00A453E6" w:rsidRPr="00EF5C86" w:rsidRDefault="00A453E6" w:rsidP="00A453E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5C2BB7A6" w14:textId="77777777" w:rsidR="00A453E6" w:rsidRPr="00965EEA" w:rsidRDefault="00A453E6" w:rsidP="00A453E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14314063" w14:textId="77777777" w:rsidR="00A453E6" w:rsidRPr="00965EEA" w:rsidRDefault="00A453E6" w:rsidP="00A453E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Cs w:val="24"/>
          <w:highlight w:val="cyan"/>
        </w:rPr>
        <w:t>not all</w:t>
      </w:r>
      <w:r w:rsidRPr="00980049">
        <w:rPr>
          <w:rStyle w:val="StyleUnderline"/>
          <w:highlight w:val="cyan"/>
        </w:rPr>
        <w:t xml:space="preserve"> correlations imply causation, a </w:t>
      </w:r>
      <w:r w:rsidRPr="00980049">
        <w:rPr>
          <w:rStyle w:val="Emphasis"/>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407FCAB7" w14:textId="77777777" w:rsidR="00A453E6" w:rsidRPr="00965EEA" w:rsidRDefault="00A453E6" w:rsidP="00A453E6">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190A387" w14:textId="77777777" w:rsidR="00A453E6" w:rsidRPr="00965EEA" w:rsidRDefault="00A453E6" w:rsidP="00A453E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24DE2BBD" w14:textId="77777777" w:rsidR="00A453E6" w:rsidRPr="00965EEA" w:rsidRDefault="00A453E6" w:rsidP="00A453E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Cs w:val="24"/>
          <w:highlight w:val="cyan"/>
        </w:rPr>
        <w:t>forty-seven times</w:t>
      </w:r>
      <w:r w:rsidRPr="00980049">
        <w:rPr>
          <w:rStyle w:val="StyleUnderline"/>
          <w:highlight w:val="cyan"/>
        </w:rPr>
        <w:t xml:space="preserve"> more prevalent in </w:t>
      </w:r>
      <w:r w:rsidRPr="00980049">
        <w:rPr>
          <w:rStyle w:val="Emphasis"/>
          <w:highlight w:val="cyan"/>
        </w:rPr>
        <w:t xml:space="preserve">democratic </w:t>
      </w:r>
      <w:proofErr w:type="gramStart"/>
      <w:r w:rsidRPr="00980049">
        <w:rPr>
          <w:rStyle w:val="Emphasis"/>
          <w:highlight w:val="cyan"/>
        </w:rPr>
        <w:t>dyads</w:t>
      </w:r>
      <w:proofErr w:type="gramEnd"/>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w:t>
      </w:r>
      <w:proofErr w:type="gramStart"/>
      <w:r w:rsidRPr="00EF5C86">
        <w:rPr>
          <w:rStyle w:val="StyleUnderline"/>
        </w:rPr>
        <w:t>dyads</w:t>
      </w:r>
      <w:proofErr w:type="gramEnd"/>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141FAC">
        <w:rPr>
          <w:rStyle w:val="StyleUnderline"/>
          <w:highlight w:val="cyan"/>
        </w:rPr>
        <w:t xml:space="preserve">at least </w:t>
      </w:r>
      <w:r w:rsidRPr="00141FAC">
        <w:rPr>
          <w:rStyle w:val="Emphasis"/>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Cs w:val="24"/>
        </w:rPr>
        <w:t>much</w:t>
      </w:r>
      <w:r w:rsidRPr="00EF5C86">
        <w:rPr>
          <w:rStyle w:val="Emphasis"/>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7A40C641" w14:textId="77777777" w:rsidR="00A453E6" w:rsidRDefault="00A453E6" w:rsidP="00A453E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980049">
        <w:rPr>
          <w:rStyle w:val="Emphasis"/>
          <w:highlight w:val="cyan"/>
        </w:rPr>
        <w:t>democratic</w:t>
      </w:r>
      <w:proofErr w:type="gramEnd"/>
      <w:r w:rsidRPr="00980049">
        <w:rPr>
          <w:rStyle w:val="Emphasis"/>
          <w:highlight w:val="cyan"/>
        </w:rPr>
        <w:t xml:space="preserve"> peace</w:t>
      </w:r>
      <w:r w:rsidRPr="00EF5C86">
        <w:rPr>
          <w:rStyle w:val="StyleUnderline"/>
        </w:rPr>
        <w:t>.</w:t>
      </w:r>
    </w:p>
    <w:p w14:paraId="220293BA" w14:textId="77777777" w:rsidR="00A453E6" w:rsidRDefault="00A453E6" w:rsidP="00A453E6">
      <w:pPr>
        <w:rPr>
          <w:rStyle w:val="StyleUnderline"/>
        </w:rPr>
      </w:pPr>
    </w:p>
    <w:p w14:paraId="57EA1C36" w14:textId="77777777" w:rsidR="00A453E6" w:rsidRPr="00B321E0" w:rsidRDefault="00A453E6" w:rsidP="00A453E6">
      <w:pPr>
        <w:pStyle w:val="Heading4"/>
      </w:pPr>
      <w:r>
        <w:t xml:space="preserve">There’s </w:t>
      </w:r>
      <w:r>
        <w:rPr>
          <w:u w:val="single"/>
        </w:rPr>
        <w:t>no such thing</w:t>
      </w:r>
      <w:r>
        <w:t xml:space="preserve"> as autocratic peace.</w:t>
      </w:r>
    </w:p>
    <w:p w14:paraId="4B49350F" w14:textId="77777777" w:rsidR="00A453E6" w:rsidRPr="00472A51" w:rsidRDefault="00A453E6" w:rsidP="00A453E6">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2855A70" w14:textId="77777777" w:rsidR="00A453E6" w:rsidRPr="00BF301B" w:rsidRDefault="00A453E6" w:rsidP="00A453E6">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proofErr w:type="spellStart"/>
      <w:r w:rsidRPr="001F75A7">
        <w:rPr>
          <w:rStyle w:val="StyleUnderline"/>
          <w:highlight w:val="cyan"/>
        </w:rPr>
        <w:t>favours</w:t>
      </w:r>
      <w:proofErr w:type="spellEnd"/>
      <w:r w:rsidRPr="001F75A7">
        <w:rPr>
          <w:rStyle w:val="StyleUnderline"/>
          <w:highlight w:val="cyan"/>
        </w:rPr>
        <w:t xml:space="preserve">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60EB5A4B" w14:textId="77777777" w:rsidR="00A453E6" w:rsidRPr="00BF301B" w:rsidRDefault="00A453E6" w:rsidP="00A453E6">
      <w:pPr>
        <w:rPr>
          <w:sz w:val="16"/>
        </w:rPr>
      </w:pPr>
      <w:r w:rsidRPr="00BF301B">
        <w:rPr>
          <w:sz w:val="16"/>
        </w:rPr>
        <w:t>The authoritarian international order and its multipolar peace system</w:t>
      </w:r>
    </w:p>
    <w:p w14:paraId="3FF3E6C2" w14:textId="77777777" w:rsidR="00A453E6" w:rsidRPr="00BF301B" w:rsidRDefault="00A453E6" w:rsidP="00A453E6">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0AE86F74" w14:textId="77777777" w:rsidR="00A453E6" w:rsidRPr="00BF301B" w:rsidRDefault="00A453E6" w:rsidP="00A453E6">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w:t>
      </w:r>
      <w:proofErr w:type="gramStart"/>
      <w:r w:rsidRPr="00BF301B">
        <w:rPr>
          <w:sz w:val="16"/>
        </w:rPr>
        <w:t>the LIO</w:t>
      </w:r>
      <w:proofErr w:type="gramEnd"/>
      <w:r w:rsidRPr="00BF301B">
        <w:rPr>
          <w:sz w:val="16"/>
        </w:rPr>
        <w:t xml:space="preserve">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120879DA" w14:textId="77777777" w:rsidR="00A453E6" w:rsidRDefault="00A453E6" w:rsidP="00A453E6">
      <w:pPr>
        <w:rPr>
          <w:sz w:val="16"/>
        </w:rPr>
      </w:pPr>
      <w:r w:rsidRPr="00BF301B">
        <w:rPr>
          <w:sz w:val="16"/>
        </w:rPr>
        <w:t>The stabilization of the AIO depends upon economic development, political acquiescence and local and global hierarchy. Ironically, these latter goals denote some common ground between the AIO and LIO around the recent western neo-liberal and stabilization/counter-insurgency strategies</w:t>
      </w:r>
      <w:proofErr w:type="gramStart"/>
      <w:r w:rsidRPr="00BF301B">
        <w:rPr>
          <w:sz w:val="16"/>
        </w:rPr>
        <w:t>.49</w:t>
      </w:r>
      <w:proofErr w:type="gramEnd"/>
      <w:r w:rsidRPr="00BF301B">
        <w:rPr>
          <w:sz w:val="16"/>
        </w:rPr>
        <w:t xml:space="preserve">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 xml:space="preserve">surveillance </w:t>
      </w:r>
      <w:proofErr w:type="gramStart"/>
      <w:r w:rsidRPr="00BF301B">
        <w:rPr>
          <w:rStyle w:val="Emphasis"/>
        </w:rPr>
        <w:t>capital</w:t>
      </w:r>
      <w:r w:rsidRPr="00BF301B">
        <w:rPr>
          <w:rStyle w:val="StyleUnderline"/>
        </w:rPr>
        <w:t>’-oriented</w:t>
      </w:r>
      <w:r w:rsidRPr="00BF301B">
        <w:rPr>
          <w:sz w:val="16"/>
        </w:rPr>
        <w:t>50</w:t>
      </w:r>
      <w:proofErr w:type="gramEnd"/>
      <w:r w:rsidRPr="00BF301B">
        <w:rPr>
          <w:sz w:val="16"/>
        </w:rPr>
        <w:t xml:space="preserve">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6A376953" w14:textId="77777777" w:rsidR="00A453E6" w:rsidRDefault="00A453E6" w:rsidP="00A453E6">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6AD079C7" w14:textId="77777777" w:rsidR="00A453E6" w:rsidRDefault="00A453E6" w:rsidP="00A453E6"/>
    <w:p w14:paraId="5ADCC552" w14:textId="77777777" w:rsidR="00A453E6" w:rsidRPr="007B1F61" w:rsidRDefault="00A453E6" w:rsidP="00A453E6">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628AC8B5" w14:textId="77777777" w:rsidR="00A453E6" w:rsidRPr="00043F20" w:rsidRDefault="00A453E6" w:rsidP="00A453E6">
      <w:pPr>
        <w:rPr>
          <w:rStyle w:val="StyleUnderline"/>
        </w:rPr>
      </w:pPr>
      <w:r w:rsidRPr="00043F20">
        <w:t xml:space="preserve">Christopher </w:t>
      </w:r>
      <w:r w:rsidRPr="00B62FA8">
        <w:rPr>
          <w:rStyle w:val="Style13ptBold"/>
        </w:rPr>
        <w:t>Schwarz 24</w:t>
      </w:r>
      <w:r>
        <w:t xml:space="preserve">. PhD. </w:t>
      </w:r>
      <w:proofErr w:type="gramStart"/>
      <w:r>
        <w:t>Student</w:t>
      </w:r>
      <w:proofErr w:type="gramEnd"/>
      <w:r>
        <w:t xml:space="preserve"> of International Relations at NYU. “Materialist Explanations for War.” https://www.proquest.com/docview/3072216111?pq-origsite=gscholar&amp;fromopenview=true&amp;sourcetype=Dissertations%20&amp;%20Theses. </w:t>
      </w:r>
    </w:p>
    <w:p w14:paraId="0142B381" w14:textId="77777777" w:rsidR="00A453E6" w:rsidRPr="00043F20" w:rsidRDefault="00A453E6" w:rsidP="00A453E6">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76ED16FB" w14:textId="77777777" w:rsidR="00A453E6" w:rsidRPr="00B62FA8" w:rsidRDefault="00A453E6" w:rsidP="00A453E6">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00978117" w14:textId="77777777" w:rsidR="00A453E6" w:rsidRPr="00735C21" w:rsidRDefault="00A453E6" w:rsidP="00A453E6">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w:t>
      </w:r>
      <w:proofErr w:type="spellStart"/>
      <w:r w:rsidRPr="00B62FA8">
        <w:rPr>
          <w:sz w:val="16"/>
        </w:rPr>
        <w:t>Lekzian</w:t>
      </w:r>
      <w:proofErr w:type="spellEnd"/>
      <w:r w:rsidRPr="00B62FA8">
        <w:rPr>
          <w:sz w:val="16"/>
        </w:rPr>
        <w:t xml:space="preserve"> and Souva 2009; Downes and Lilley 2010; </w:t>
      </w:r>
      <w:proofErr w:type="spellStart"/>
      <w:r w:rsidRPr="00B62FA8">
        <w:rPr>
          <w:sz w:val="16"/>
        </w:rPr>
        <w:t>Poznansky</w:t>
      </w:r>
      <w:proofErr w:type="spellEnd"/>
      <w:r w:rsidRPr="00B62FA8">
        <w:rPr>
          <w:sz w:val="16"/>
        </w:rPr>
        <w:t xml:space="preserve"> 2015; </w:t>
      </w:r>
      <w:proofErr w:type="spellStart"/>
      <w:r w:rsidRPr="00B62FA8">
        <w:rPr>
          <w:sz w:val="16"/>
        </w:rPr>
        <w:t>Poznansky</w:t>
      </w:r>
      <w:proofErr w:type="spellEnd"/>
      <w:r w:rsidRPr="00B62FA8">
        <w:rPr>
          <w:sz w:val="16"/>
        </w:rPr>
        <w:t xml:space="preserve">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w:t>
      </w:r>
      <w:proofErr w:type="spellStart"/>
      <w:r w:rsidRPr="00B62FA8">
        <w:rPr>
          <w:sz w:val="16"/>
        </w:rPr>
        <w:t>c.f</w:t>
      </w:r>
      <w:proofErr w:type="spellEnd"/>
      <w:r w:rsidRPr="00B62FA8">
        <w:rPr>
          <w:sz w:val="16"/>
        </w:rPr>
        <w:t xml:space="preserve">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4F400F92" w14:textId="77777777" w:rsidR="00A453E6" w:rsidRDefault="00A453E6" w:rsidP="00A453E6">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w:t>
      </w:r>
      <w:proofErr w:type="gramStart"/>
      <w:r w:rsidRPr="00735C21">
        <w:rPr>
          <w:sz w:val="16"/>
        </w:rPr>
        <w:t>discussed</w:t>
      </w:r>
      <w:proofErr w:type="gramEnd"/>
      <w:r w:rsidRPr="00735C21">
        <w:rPr>
          <w:sz w:val="16"/>
        </w:rPr>
        <w:t xml:space="preserve">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w:t>
      </w:r>
      <w:proofErr w:type="spellStart"/>
      <w:r w:rsidRPr="00735C21">
        <w:rPr>
          <w:sz w:val="16"/>
        </w:rPr>
        <w:t>Peceny</w:t>
      </w:r>
      <w:proofErr w:type="spellEnd"/>
      <w:r w:rsidRPr="00735C21">
        <w:rPr>
          <w:sz w:val="16"/>
        </w:rPr>
        <w:t xml:space="preserve">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67A22110" w14:textId="77777777" w:rsidR="00A453E6" w:rsidRPr="008921AD" w:rsidRDefault="00A453E6" w:rsidP="00A453E6"/>
    <w:p w14:paraId="51DB63FD" w14:textId="77777777" w:rsidR="00A453E6" w:rsidRPr="00043F20" w:rsidRDefault="00A453E6" w:rsidP="00A453E6">
      <w:pPr>
        <w:pStyle w:val="Heading4"/>
      </w:pPr>
      <w:r>
        <w:t xml:space="preserve">The </w:t>
      </w:r>
      <w:r>
        <w:rPr>
          <w:u w:val="single"/>
        </w:rPr>
        <w:t>empirical record</w:t>
      </w:r>
      <w:r>
        <w:t xml:space="preserve"> isn’t even </w:t>
      </w:r>
      <w:r>
        <w:rPr>
          <w:u w:val="single"/>
        </w:rPr>
        <w:t>close</w:t>
      </w:r>
      <w:r>
        <w:t xml:space="preserve">. </w:t>
      </w:r>
    </w:p>
    <w:p w14:paraId="6897C071" w14:textId="77777777" w:rsidR="00A453E6" w:rsidRPr="00DA6AA7" w:rsidRDefault="00A453E6" w:rsidP="00A453E6">
      <w:r>
        <w:t xml:space="preserve">Michael </w:t>
      </w:r>
      <w:r w:rsidRPr="00DA6AA7">
        <w:rPr>
          <w:rStyle w:val="Style13ptBold"/>
        </w:rPr>
        <w:t>Doyle 24</w:t>
      </w:r>
      <w:r>
        <w:t xml:space="preserve">. Professor of Political Science at Columbia. July 2024. “Why They Don’t Fight.” https://www.foreignaffairs.com/world/why-they-dont-fight-doyle.  </w:t>
      </w:r>
    </w:p>
    <w:p w14:paraId="20BE9F98" w14:textId="77777777" w:rsidR="00A453E6" w:rsidRPr="00EF0E76" w:rsidRDefault="00A453E6" w:rsidP="00A453E6">
      <w:pPr>
        <w:rPr>
          <w:sz w:val="16"/>
        </w:rPr>
      </w:pPr>
      <w:r w:rsidRPr="00EF0E76">
        <w:rPr>
          <w:sz w:val="16"/>
        </w:rPr>
        <w:t xml:space="preserve">Yet the </w:t>
      </w:r>
      <w:r w:rsidRPr="00DA6AA7">
        <w:rPr>
          <w:rStyle w:val="StyleUnderline"/>
        </w:rPr>
        <w:t xml:space="preserve">proliferation of </w:t>
      </w:r>
      <w:r w:rsidRPr="00DA6AA7">
        <w:rPr>
          <w:rStyle w:val="Emphasis"/>
          <w:highlight w:val="cyan"/>
        </w:rPr>
        <w:t>wars</w:t>
      </w:r>
      <w:r w:rsidRPr="00DA6AA7">
        <w:rPr>
          <w:rStyle w:val="StyleUnderline"/>
          <w:highlight w:val="cyan"/>
        </w:rPr>
        <w:t xml:space="preserve"> carried</w:t>
      </w:r>
      <w:r w:rsidRPr="00DA6AA7">
        <w:rPr>
          <w:rStyle w:val="StyleUnderline"/>
        </w:rPr>
        <w:t xml:space="preserve"> out </w:t>
      </w:r>
      <w:r w:rsidRPr="00DA6AA7">
        <w:rPr>
          <w:rStyle w:val="StyleUnderline"/>
          <w:highlight w:val="cyan"/>
        </w:rPr>
        <w:t xml:space="preserve">by democracies </w:t>
      </w:r>
      <w:r w:rsidRPr="00DA6AA7">
        <w:rPr>
          <w:rStyle w:val="Emphasis"/>
          <w:szCs w:val="24"/>
          <w:highlight w:val="cyan"/>
        </w:rPr>
        <w:t>does not disprove</w:t>
      </w:r>
      <w:r w:rsidRPr="00DA6AA7">
        <w:rPr>
          <w:rStyle w:val="StyleUnderline"/>
          <w:highlight w:val="cyan"/>
        </w:rPr>
        <w:t xml:space="preserve"> democratic peace</w:t>
      </w:r>
      <w:r w:rsidRPr="00DA6AA7">
        <w:rPr>
          <w:rStyle w:val="StyleUnderline"/>
        </w:rPr>
        <w:t xml:space="preserve"> theory</w:t>
      </w:r>
      <w:r w:rsidRPr="00EF0E76">
        <w:rPr>
          <w:sz w:val="16"/>
        </w:rPr>
        <w:t xml:space="preserve"> wholesale. </w:t>
      </w:r>
      <w:r w:rsidRPr="00DA6AA7">
        <w:rPr>
          <w:rStyle w:val="StyleUnderline"/>
        </w:rPr>
        <w:t>Liberal states</w:t>
      </w:r>
      <w:r w:rsidRPr="00EF0E76">
        <w:rPr>
          <w:sz w:val="16"/>
        </w:rPr>
        <w:t xml:space="preserve"> may not act peaceably toward everyone, but they </w:t>
      </w:r>
      <w:r w:rsidRPr="00DA6AA7">
        <w:rPr>
          <w:rStyle w:val="StyleUnderline"/>
        </w:rPr>
        <w:t xml:space="preserve">act peaceably toward one </w:t>
      </w:r>
      <w:r w:rsidRPr="00DA6AA7">
        <w:rPr>
          <w:rStyle w:val="Emphasis"/>
        </w:rPr>
        <w:t>another</w:t>
      </w:r>
      <w:r w:rsidRPr="00EF0E76">
        <w:rPr>
          <w:sz w:val="16"/>
        </w:rPr>
        <w:t xml:space="preserve">. There are no clear-cut cases of one democracy going to war against another, nor do any seem forthcoming. In fact, the </w:t>
      </w:r>
      <w:r w:rsidRPr="00DA6AA7">
        <w:rPr>
          <w:rStyle w:val="Emphasis"/>
          <w:highlight w:val="cyan"/>
        </w:rPr>
        <w:t>global divisions</w:t>
      </w:r>
      <w:r w:rsidRPr="00DA6AA7">
        <w:rPr>
          <w:rStyle w:val="StyleUnderline"/>
        </w:rPr>
        <w:t xml:space="preserve"> emerging today </w:t>
      </w:r>
      <w:r w:rsidRPr="00DA6AA7">
        <w:rPr>
          <w:rStyle w:val="StyleUnderline"/>
          <w:highlight w:val="cyan"/>
        </w:rPr>
        <w:t xml:space="preserve">confirm </w:t>
      </w:r>
      <w:r w:rsidRPr="00DA6AA7">
        <w:rPr>
          <w:rStyle w:val="Emphasis"/>
          <w:highlight w:val="cyan"/>
        </w:rPr>
        <w:t>d</w:t>
      </w:r>
      <w:r w:rsidRPr="00DA6AA7">
        <w:rPr>
          <w:rStyle w:val="StyleUnderline"/>
        </w:rPr>
        <w:t xml:space="preserve">emocratic </w:t>
      </w:r>
      <w:r w:rsidRPr="00DA6AA7">
        <w:rPr>
          <w:rStyle w:val="Emphasis"/>
          <w:highlight w:val="cyan"/>
        </w:rPr>
        <w:t>p</w:t>
      </w:r>
      <w:r w:rsidRPr="00DA6AA7">
        <w:rPr>
          <w:rStyle w:val="StyleUnderline"/>
        </w:rPr>
        <w:t xml:space="preserve">eace </w:t>
      </w:r>
      <w:r w:rsidRPr="00DA6AA7">
        <w:rPr>
          <w:rStyle w:val="Emphasis"/>
          <w:highlight w:val="cyan"/>
        </w:rPr>
        <w:t>t</w:t>
      </w:r>
      <w:r w:rsidRPr="00DA6AA7">
        <w:rPr>
          <w:rStyle w:val="StyleUnderline"/>
        </w:rPr>
        <w:t>heory</w:t>
      </w:r>
      <w:r w:rsidRPr="00EF0E76">
        <w:rPr>
          <w:sz w:val="16"/>
        </w:rPr>
        <w:t xml:space="preserve">: once again, </w:t>
      </w:r>
      <w:r w:rsidRPr="00EF0E76">
        <w:rPr>
          <w:rStyle w:val="StyleUnderline"/>
          <w:highlight w:val="cyan"/>
        </w:rPr>
        <w:t xml:space="preserve">the line runs between </w:t>
      </w:r>
      <w:r w:rsidRPr="00EF0E76">
        <w:rPr>
          <w:rStyle w:val="Emphasis"/>
          <w:highlight w:val="cyan"/>
        </w:rPr>
        <w:t>liberal states</w:t>
      </w:r>
      <w:r w:rsidRPr="00EF0E76">
        <w:rPr>
          <w:rStyle w:val="StyleUnderline"/>
          <w:highlight w:val="cyan"/>
        </w:rPr>
        <w:t xml:space="preserve"> and </w:t>
      </w:r>
      <w:r w:rsidRPr="00EF0E76">
        <w:rPr>
          <w:rStyle w:val="Emphasis"/>
          <w:highlight w:val="cyan"/>
        </w:rPr>
        <w:t>authoritarian</w:t>
      </w:r>
      <w:r w:rsidRPr="00EF0E76">
        <w:rPr>
          <w:rStyle w:val="StyleUnderline"/>
        </w:rPr>
        <w:t xml:space="preserve"> one</w:t>
      </w:r>
      <w:r w:rsidRPr="00EF0E76">
        <w:rPr>
          <w:rStyle w:val="Emphasis"/>
          <w:highlight w:val="cyan"/>
        </w:rPr>
        <w:t>s</w:t>
      </w:r>
      <w:r w:rsidRPr="00EF0E76">
        <w:rPr>
          <w:sz w:val="16"/>
        </w:rPr>
        <w:t xml:space="preserve">, with the United States and its mostly democratic allies on one side and autocracies, most notably China and Russia, on the other. </w:t>
      </w:r>
      <w:r w:rsidRPr="00DA6AA7">
        <w:rPr>
          <w:rStyle w:val="StyleUnderline"/>
        </w:rPr>
        <w:t>The world</w:t>
      </w:r>
      <w:r w:rsidRPr="00EF0E76">
        <w:rPr>
          <w:sz w:val="16"/>
        </w:rPr>
        <w:t xml:space="preserve">, then, </w:t>
      </w:r>
      <w:r w:rsidRPr="00DA6AA7">
        <w:rPr>
          <w:rStyle w:val="StyleUnderline"/>
        </w:rPr>
        <w:t xml:space="preserve">could be </w:t>
      </w:r>
      <w:r w:rsidRPr="00DA6AA7">
        <w:rPr>
          <w:rStyle w:val="Emphasis"/>
        </w:rPr>
        <w:t>peaceful</w:t>
      </w:r>
      <w:r w:rsidRPr="00DA6AA7">
        <w:rPr>
          <w:rStyle w:val="StyleUnderline"/>
        </w:rPr>
        <w:t xml:space="preserve"> if all states became </w:t>
      </w:r>
      <w:r w:rsidRPr="00DA6AA7">
        <w:rPr>
          <w:rStyle w:val="Emphasis"/>
        </w:rPr>
        <w:t>liberal democracies</w:t>
      </w:r>
      <w:r w:rsidRPr="00EF0E76">
        <w:rPr>
          <w:sz w:val="16"/>
        </w:rPr>
        <w:t>. But until that happens, the world will likely remain mired in a dangerous ideological standoff.</w:t>
      </w:r>
    </w:p>
    <w:p w14:paraId="4BFD5D50" w14:textId="77777777" w:rsidR="00A453E6" w:rsidRPr="00EF0E76" w:rsidRDefault="00A453E6" w:rsidP="00A453E6">
      <w:pPr>
        <w:rPr>
          <w:sz w:val="6"/>
          <w:szCs w:val="6"/>
        </w:rPr>
      </w:pPr>
      <w:r w:rsidRPr="00EF0E76">
        <w:rPr>
          <w:sz w:val="6"/>
          <w:szCs w:val="6"/>
        </w:rPr>
        <w:t>GREAT MINDS</w:t>
      </w:r>
      <w:r>
        <w:rPr>
          <w:sz w:val="6"/>
          <w:szCs w:val="6"/>
        </w:rPr>
        <w:t xml:space="preserve"> </w:t>
      </w:r>
      <w:r w:rsidRPr="00EF0E76">
        <w:rPr>
          <w:sz w:val="6"/>
          <w:szCs w:val="6"/>
        </w:rPr>
        <w:t xml:space="preserve">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w:t>
      </w:r>
      <w:proofErr w:type="gramStart"/>
      <w:r w:rsidRPr="00EF0E76">
        <w:rPr>
          <w:sz w:val="6"/>
          <w:szCs w:val="6"/>
        </w:rPr>
        <w:t>conflict-averse</w:t>
      </w:r>
      <w:proofErr w:type="gramEnd"/>
      <w:r w:rsidRPr="00EF0E76">
        <w:rPr>
          <w:sz w:val="6"/>
          <w:szCs w:val="6"/>
        </w:rPr>
        <w:t>. It placed the authority to declare war in the legislature—the branch with members directly elected by the public—in part to prevent the country from entering unpopular conflicts.</w:t>
      </w:r>
      <w:r>
        <w:rPr>
          <w:sz w:val="6"/>
          <w:szCs w:val="6"/>
        </w:rPr>
        <w:t xml:space="preserve"> </w:t>
      </w:r>
      <w:r w:rsidRPr="00EF0E76">
        <w:rPr>
          <w:sz w:val="6"/>
          <w:szCs w:val="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r>
        <w:rPr>
          <w:sz w:val="6"/>
          <w:szCs w:val="6"/>
        </w:rPr>
        <w:t xml:space="preserve"> </w:t>
      </w:r>
      <w:r w:rsidRPr="00EF0E76">
        <w:rPr>
          <w:sz w:val="6"/>
          <w:szCs w:val="6"/>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r>
        <w:rPr>
          <w:sz w:val="6"/>
          <w:szCs w:val="6"/>
        </w:rPr>
        <w:t xml:space="preserve"> </w:t>
      </w:r>
      <w:r w:rsidRPr="00EF0E76">
        <w:rPr>
          <w:sz w:val="6"/>
          <w:szCs w:val="6"/>
        </w:rPr>
        <w:t xml:space="preserve">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w:t>
      </w:r>
      <w:proofErr w:type="gramStart"/>
      <w:r w:rsidRPr="00EF0E76">
        <w:rPr>
          <w:sz w:val="6"/>
          <w:szCs w:val="6"/>
        </w:rPr>
        <w:t>a war</w:t>
      </w:r>
      <w:proofErr w:type="gramEnd"/>
      <w:r w:rsidRPr="00EF0E76">
        <w:rPr>
          <w:sz w:val="6"/>
          <w:szCs w:val="6"/>
        </w:rPr>
        <w:t xml:space="preserve"> will not force him to make the slightest sacrifice so far as his banquets, hunts</w:t>
      </w:r>
      <w:proofErr w:type="gramStart"/>
      <w:r w:rsidRPr="00EF0E76">
        <w:rPr>
          <w:sz w:val="6"/>
          <w:szCs w:val="6"/>
        </w:rPr>
        <w:t>, pleasure</w:t>
      </w:r>
      <w:proofErr w:type="gramEnd"/>
      <w:r w:rsidRPr="00EF0E76">
        <w:rPr>
          <w:sz w:val="6"/>
          <w:szCs w:val="6"/>
        </w:rPr>
        <w:t xml:space="preserve"> palaces and court festivals are concerned. He can thus decide on war, without any significant reason, as a kind of amusement, and unconcernedly leave it to the diplomatic corps (who are always ready for such purposes) to justify the war for the sake of propriety.</w:t>
      </w:r>
      <w:r>
        <w:rPr>
          <w:sz w:val="6"/>
          <w:szCs w:val="6"/>
        </w:rPr>
        <w:t xml:space="preserve"> </w:t>
      </w:r>
      <w:r w:rsidRPr="00EF0E76">
        <w:rPr>
          <w:sz w:val="6"/>
          <w:szCs w:val="6"/>
        </w:rPr>
        <w:t xml:space="preserve">Kant also called for republics to make commitments to peace and universal hospitality. The former idea entailed a commitment to peaceful relations and collective self-defense, rather like </w:t>
      </w:r>
      <w:proofErr w:type="gramStart"/>
      <w:r w:rsidRPr="00EF0E76">
        <w:rPr>
          <w:sz w:val="6"/>
          <w:szCs w:val="6"/>
        </w:rPr>
        <w:t>NATO’s</w:t>
      </w:r>
      <w:proofErr w:type="gramEnd"/>
      <w:r w:rsidRPr="00EF0E76">
        <w:rPr>
          <w:sz w:val="6"/>
          <w:szCs w:val="6"/>
        </w:rPr>
        <w:t>.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r>
        <w:rPr>
          <w:sz w:val="6"/>
          <w:szCs w:val="6"/>
        </w:rPr>
        <w:t xml:space="preserve"> </w:t>
      </w:r>
      <w:r w:rsidRPr="00EF0E76">
        <w:rPr>
          <w:sz w:val="6"/>
          <w:szCs w:val="6"/>
        </w:rPr>
        <w:t>Democratic peace theory had early proponents on both sides of the Atlantic.</w:t>
      </w:r>
      <w:r>
        <w:rPr>
          <w:sz w:val="6"/>
          <w:szCs w:val="6"/>
        </w:rPr>
        <w:t xml:space="preserve"> </w:t>
      </w:r>
      <w:r w:rsidRPr="00EF0E76">
        <w:rPr>
          <w:sz w:val="6"/>
          <w:szCs w:val="6"/>
        </w:rPr>
        <w:t xml:space="preserve">Kant did not argue that his ideas would stop tension and conflict between republics and autocracies. In fact, he argued that representative republics might become suspicious of </w:t>
      </w:r>
      <w:proofErr w:type="gramStart"/>
      <w:r w:rsidRPr="00EF0E76">
        <w:rPr>
          <w:sz w:val="6"/>
          <w:szCs w:val="6"/>
        </w:rPr>
        <w:t>s</w:t>
      </w:r>
      <w:r>
        <w:rPr>
          <w:sz w:val="6"/>
          <w:szCs w:val="6"/>
        </w:rPr>
        <w:t xml:space="preserve"> </w:t>
      </w:r>
      <w:proofErr w:type="spellStart"/>
      <w:r w:rsidRPr="00EF0E76">
        <w:rPr>
          <w:sz w:val="6"/>
          <w:szCs w:val="6"/>
        </w:rPr>
        <w:t>tates</w:t>
      </w:r>
      <w:proofErr w:type="spellEnd"/>
      <w:proofErr w:type="gramEnd"/>
      <w:r w:rsidRPr="00EF0E76">
        <w:rPr>
          <w:sz w:val="6"/>
          <w:szCs w:val="6"/>
        </w:rPr>
        <w:t xml:space="preserve">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r>
        <w:rPr>
          <w:sz w:val="6"/>
          <w:szCs w:val="6"/>
        </w:rPr>
        <w:t xml:space="preserve"> </w:t>
      </w:r>
      <w:r w:rsidRPr="00EF0E76">
        <w:rPr>
          <w:sz w:val="6"/>
          <w:szCs w:val="6"/>
        </w:rPr>
        <w:t xml:space="preserve">Views </w:t>
      </w:r>
      <w:proofErr w:type="gramStart"/>
      <w:r w:rsidRPr="00EF0E76">
        <w:rPr>
          <w:sz w:val="6"/>
          <w:szCs w:val="6"/>
        </w:rPr>
        <w:t>similar to</w:t>
      </w:r>
      <w:proofErr w:type="gramEnd"/>
      <w:r w:rsidRPr="00EF0E76">
        <w:rPr>
          <w:sz w:val="6"/>
          <w:szCs w:val="6"/>
        </w:rPr>
        <w:t xml:space="preserve">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r>
        <w:rPr>
          <w:sz w:val="6"/>
          <w:szCs w:val="6"/>
        </w:rPr>
        <w:t xml:space="preserve"> </w:t>
      </w:r>
      <w:r w:rsidRPr="00EF0E76">
        <w:rPr>
          <w:sz w:val="6"/>
          <w:szCs w:val="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r>
        <w:rPr>
          <w:sz w:val="6"/>
          <w:szCs w:val="6"/>
        </w:rPr>
        <w:t xml:space="preserve"> </w:t>
      </w:r>
      <w:r w:rsidRPr="00EF0E76">
        <w:rPr>
          <w:sz w:val="6"/>
          <w:szCs w:val="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51F1B0C2" w14:textId="77777777" w:rsidR="00A453E6" w:rsidRPr="00EF0E76" w:rsidRDefault="00A453E6" w:rsidP="00A453E6">
      <w:pPr>
        <w:rPr>
          <w:sz w:val="16"/>
        </w:rPr>
      </w:pPr>
      <w:r w:rsidRPr="00EF0E76">
        <w:rPr>
          <w:sz w:val="16"/>
        </w:rPr>
        <w:t>TIME AFTER TIME</w:t>
      </w:r>
    </w:p>
    <w:p w14:paraId="4016F57E" w14:textId="77777777" w:rsidR="00A453E6" w:rsidRPr="00EF0E76" w:rsidRDefault="00A453E6" w:rsidP="00A453E6">
      <w:pPr>
        <w:rPr>
          <w:sz w:val="16"/>
        </w:rPr>
      </w:pPr>
      <w:r w:rsidRPr="00EF0E76">
        <w:rPr>
          <w:sz w:val="16"/>
        </w:rPr>
        <w:t xml:space="preserve">As liberalism endured and spread, intellectuals began empirically testing whether democratic peace theory </w:t>
      </w:r>
      <w:proofErr w:type="gramStart"/>
      <w:r w:rsidRPr="00EF0E76">
        <w:rPr>
          <w:sz w:val="16"/>
        </w:rPr>
        <w:t>actually held</w:t>
      </w:r>
      <w:proofErr w:type="gramEnd"/>
      <w:r w:rsidRPr="00EF0E76">
        <w:rPr>
          <w:sz w:val="16"/>
        </w:rPr>
        <w:t xml:space="preserve">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4BD4B5A5" w14:textId="77777777" w:rsidR="00A453E6" w:rsidRPr="00EF0E76" w:rsidRDefault="00A453E6" w:rsidP="00A453E6">
      <w:pPr>
        <w:rPr>
          <w:sz w:val="16"/>
        </w:rPr>
      </w:pPr>
      <w:r w:rsidRPr="00DA6AA7">
        <w:rPr>
          <w:rStyle w:val="StyleUnderline"/>
        </w:rPr>
        <w:t xml:space="preserve">In the </w:t>
      </w:r>
      <w:r w:rsidRPr="00EF0E76">
        <w:rPr>
          <w:rStyle w:val="StyleUnderline"/>
        </w:rPr>
        <w:t>decades</w:t>
      </w:r>
      <w:r w:rsidRPr="00DA6AA7">
        <w:rPr>
          <w:rStyle w:val="StyleUnderline"/>
        </w:rPr>
        <w:t xml:space="preserve"> since, international relations </w:t>
      </w:r>
      <w:r w:rsidRPr="00DA6AA7">
        <w:rPr>
          <w:rStyle w:val="Emphasis"/>
          <w:highlight w:val="cyan"/>
        </w:rPr>
        <w:t>scholars</w:t>
      </w:r>
      <w:r w:rsidRPr="00DA6AA7">
        <w:rPr>
          <w:rStyle w:val="StyleUnderline"/>
        </w:rPr>
        <w:t xml:space="preserve"> have continued to study the </w:t>
      </w:r>
      <w:r w:rsidRPr="00DA6AA7">
        <w:rPr>
          <w:rStyle w:val="Emphasis"/>
        </w:rPr>
        <w:t>democratic peace</w:t>
      </w:r>
      <w:r w:rsidRPr="00DA6AA7">
        <w:rPr>
          <w:rStyle w:val="StyleUnderline"/>
        </w:rPr>
        <w:t xml:space="preserve"> paradigm</w:t>
      </w:r>
      <w:r w:rsidRPr="00EF0E76">
        <w:rPr>
          <w:sz w:val="16"/>
        </w:rPr>
        <w:t xml:space="preserve">. They </w:t>
      </w:r>
      <w:r w:rsidRPr="00DA6AA7">
        <w:rPr>
          <w:rStyle w:val="StyleUnderline"/>
          <w:highlight w:val="cyan"/>
        </w:rPr>
        <w:t>have shown</w:t>
      </w:r>
      <w:r w:rsidRPr="00DA6AA7">
        <w:rPr>
          <w:rStyle w:val="StyleUnderline"/>
        </w:rPr>
        <w:t xml:space="preserve"> that </w:t>
      </w:r>
      <w:r w:rsidRPr="00DA6AA7">
        <w:rPr>
          <w:rStyle w:val="StyleUnderline"/>
          <w:highlight w:val="cyan"/>
        </w:rPr>
        <w:t xml:space="preserve">the relationship </w:t>
      </w:r>
      <w:r w:rsidRPr="00EF0E76">
        <w:rPr>
          <w:rStyle w:val="StyleUnderline"/>
        </w:rPr>
        <w:t xml:space="preserve">between </w:t>
      </w:r>
      <w:r w:rsidRPr="00EF0E76">
        <w:rPr>
          <w:rStyle w:val="Emphasis"/>
        </w:rPr>
        <w:t>democracy and peace</w:t>
      </w:r>
      <w:r w:rsidRPr="00EF0E76">
        <w:rPr>
          <w:rStyle w:val="StyleUnderline"/>
        </w:rPr>
        <w:t xml:space="preserve"> </w:t>
      </w:r>
      <w:r w:rsidRPr="00DA6AA7">
        <w:rPr>
          <w:rStyle w:val="StyleUnderline"/>
          <w:highlight w:val="cyan"/>
        </w:rPr>
        <w:t xml:space="preserve">is </w:t>
      </w:r>
      <w:r w:rsidRPr="00DA6AA7">
        <w:rPr>
          <w:rStyle w:val="Emphasis"/>
          <w:highlight w:val="cyan"/>
        </w:rPr>
        <w:t>statistically significant</w:t>
      </w:r>
      <w:r w:rsidRPr="00DA6AA7">
        <w:rPr>
          <w:rStyle w:val="StyleUnderline"/>
          <w:highlight w:val="cyan"/>
        </w:rPr>
        <w:t xml:space="preserve"> even when </w:t>
      </w:r>
      <w:proofErr w:type="gramStart"/>
      <w:r w:rsidRPr="00DA6AA7">
        <w:rPr>
          <w:rStyle w:val="StyleUnderline"/>
          <w:highlight w:val="cyan"/>
        </w:rPr>
        <w:t>controlling for</w:t>
      </w:r>
      <w:proofErr w:type="gramEnd"/>
      <w:r w:rsidRPr="00DA6AA7">
        <w:rPr>
          <w:rStyle w:val="StyleUnderline"/>
          <w:highlight w:val="cyan"/>
        </w:rPr>
        <w:t xml:space="preserve"> </w:t>
      </w:r>
      <w:r w:rsidRPr="00EF0E76">
        <w:rPr>
          <w:rStyle w:val="Emphasis"/>
          <w:highlight w:val="cyan"/>
        </w:rPr>
        <w:t>proximity</w:t>
      </w:r>
      <w:r w:rsidRPr="00EF0E76">
        <w:rPr>
          <w:rStyle w:val="StyleUnderline"/>
          <w:highlight w:val="cyan"/>
        </w:rPr>
        <w:t xml:space="preserve">, </w:t>
      </w:r>
      <w:r w:rsidRPr="00EF0E76">
        <w:rPr>
          <w:rStyle w:val="Emphasis"/>
          <w:highlight w:val="cyan"/>
        </w:rPr>
        <w:t>wealth</w:t>
      </w:r>
      <w:r w:rsidRPr="00EF0E76">
        <w:rPr>
          <w:rStyle w:val="StyleUnderline"/>
          <w:highlight w:val="cyan"/>
        </w:rPr>
        <w:t xml:space="preserve">, and </w:t>
      </w:r>
      <w:r w:rsidRPr="00EF0E76">
        <w:rPr>
          <w:rStyle w:val="Emphasis"/>
          <w:highlight w:val="cyan"/>
        </w:rPr>
        <w:t>trade</w:t>
      </w:r>
      <w:r w:rsidRPr="00EF0E76">
        <w:rPr>
          <w:sz w:val="16"/>
        </w:rPr>
        <w:t xml:space="preserve">. They have determined that </w:t>
      </w:r>
      <w:r w:rsidRPr="00DA6AA7">
        <w:rPr>
          <w:rStyle w:val="StyleUnderline"/>
        </w:rPr>
        <w:t>the theory holds even when states attempt to constrain each other.</w:t>
      </w:r>
    </w:p>
    <w:p w14:paraId="3A4950BC" w14:textId="77777777" w:rsidR="00A453E6" w:rsidRPr="00EF0E76" w:rsidRDefault="00A453E6" w:rsidP="00A453E6">
      <w:pPr>
        <w:rPr>
          <w:sz w:val="16"/>
        </w:rPr>
      </w:pPr>
      <w:r w:rsidRPr="00EF0E76">
        <w:rPr>
          <w:sz w:val="16"/>
        </w:rPr>
        <w:t xml:space="preserve">Academics have advanced a wide variety of explanations for why the concept is so sturdy. Some have argued that part of the reason lies in the disproportionate influence that international institutions have </w:t>
      </w:r>
      <w:proofErr w:type="gramStart"/>
      <w:r w:rsidRPr="00EF0E76">
        <w:rPr>
          <w:sz w:val="16"/>
        </w:rPr>
        <w:t>with</w:t>
      </w:r>
      <w:proofErr w:type="gramEnd"/>
      <w:r w:rsidRPr="00EF0E76">
        <w:rPr>
          <w:sz w:val="16"/>
        </w:rPr>
        <w:t xml:space="preserve"> liberal countries. Research shows that </w:t>
      </w:r>
      <w:r w:rsidRPr="00EF0E76">
        <w:rPr>
          <w:rStyle w:val="StyleUnderline"/>
          <w:highlight w:val="cyan"/>
        </w:rPr>
        <w:t>democracies</w:t>
      </w:r>
      <w:r w:rsidRPr="00EF0E76">
        <w:rPr>
          <w:sz w:val="16"/>
        </w:rPr>
        <w:t xml:space="preserve"> tend to </w:t>
      </w:r>
      <w:r w:rsidRPr="00EF0E76">
        <w:rPr>
          <w:rStyle w:val="StyleUnderline"/>
          <w:highlight w:val="cyan"/>
        </w:rPr>
        <w:t>delegate</w:t>
      </w:r>
      <w:r w:rsidRPr="00EF0E76">
        <w:rPr>
          <w:sz w:val="16"/>
        </w:rPr>
        <w:t xml:space="preserve"> a lot of </w:t>
      </w:r>
      <w:r w:rsidRPr="00EF0E76">
        <w:rPr>
          <w:rStyle w:val="StyleUnderline"/>
          <w:highlight w:val="cyan"/>
        </w:rPr>
        <w:t>policymaking to</w:t>
      </w:r>
      <w:r w:rsidRPr="00EF0E76">
        <w:rPr>
          <w:sz w:val="16"/>
        </w:rPr>
        <w:t xml:space="preserve"> complex </w:t>
      </w:r>
      <w:r w:rsidRPr="00EF0E76">
        <w:rPr>
          <w:rStyle w:val="Emphasis"/>
          <w:highlight w:val="cyan"/>
        </w:rPr>
        <w:t>multilateral bodies</w:t>
      </w:r>
      <w:r w:rsidRPr="00EF0E76">
        <w:rPr>
          <w:sz w:val="16"/>
        </w:rPr>
        <w:t xml:space="preserve">, such </w:t>
      </w:r>
      <w:r w:rsidRPr="00DA6AA7">
        <w:rPr>
          <w:rStyle w:val="StyleUnderline"/>
        </w:rPr>
        <w:t xml:space="preserve">as the </w:t>
      </w:r>
      <w:r w:rsidRPr="00DA6AA7">
        <w:rPr>
          <w:rStyle w:val="Emphasis"/>
        </w:rPr>
        <w:t>E</w:t>
      </w:r>
      <w:r w:rsidRPr="00DA6AA7">
        <w:rPr>
          <w:rStyle w:val="StyleUnderline"/>
        </w:rPr>
        <w:t xml:space="preserve">uropean </w:t>
      </w:r>
      <w:r w:rsidRPr="00DA6AA7">
        <w:rPr>
          <w:rStyle w:val="Emphasis"/>
        </w:rPr>
        <w:t>U</w:t>
      </w:r>
      <w:r w:rsidRPr="00DA6AA7">
        <w:rPr>
          <w:rStyle w:val="StyleUnderline"/>
        </w:rPr>
        <w:t xml:space="preserve">nion and the </w:t>
      </w:r>
      <w:r w:rsidRPr="00DA6AA7">
        <w:rPr>
          <w:rStyle w:val="Emphasis"/>
        </w:rPr>
        <w:t>W</w:t>
      </w:r>
      <w:r w:rsidRPr="00DA6AA7">
        <w:rPr>
          <w:rStyle w:val="StyleUnderline"/>
        </w:rPr>
        <w:t xml:space="preserve">orld </w:t>
      </w:r>
      <w:r w:rsidRPr="00DA6AA7">
        <w:rPr>
          <w:rStyle w:val="Emphasis"/>
        </w:rPr>
        <w:t>T</w:t>
      </w:r>
      <w:r w:rsidRPr="00DA6AA7">
        <w:rPr>
          <w:rStyle w:val="StyleUnderline"/>
        </w:rPr>
        <w:t xml:space="preserve">rade </w:t>
      </w:r>
      <w:r w:rsidRPr="00DA6AA7">
        <w:rPr>
          <w:rStyle w:val="Emphasis"/>
        </w:rPr>
        <w:t>O</w:t>
      </w:r>
      <w:r w:rsidRPr="00DA6AA7">
        <w:rPr>
          <w:rStyle w:val="StyleUnderline"/>
        </w:rPr>
        <w:t>rganization</w:t>
      </w:r>
      <w:r w:rsidRPr="00EF0E76">
        <w:rPr>
          <w:sz w:val="16"/>
        </w:rPr>
        <w:t xml:space="preserve">, in part because their leaders can use these groups to entrench policies before cycling out of office. Other scholars have argued that </w:t>
      </w:r>
      <w:r w:rsidRPr="00DA6AA7">
        <w:rPr>
          <w:rStyle w:val="Emphasis"/>
        </w:rPr>
        <w:t xml:space="preserve">liberal </w:t>
      </w:r>
      <w:r w:rsidRPr="00DA6AA7">
        <w:rPr>
          <w:rStyle w:val="Emphasis"/>
          <w:highlight w:val="cyan"/>
        </w:rPr>
        <w:t>norms</w:t>
      </w:r>
      <w:r w:rsidRPr="00DA6AA7">
        <w:rPr>
          <w:rStyle w:val="StyleUnderline"/>
          <w:highlight w:val="cyan"/>
        </w:rPr>
        <w:t xml:space="preserve"> </w:t>
      </w:r>
      <w:r w:rsidRPr="00EF0E76">
        <w:rPr>
          <w:rStyle w:val="StyleUnderline"/>
          <w:highlight w:val="cyan"/>
        </w:rPr>
        <w:t xml:space="preserve">favoring </w:t>
      </w:r>
      <w:r w:rsidRPr="00EF0E76">
        <w:rPr>
          <w:rStyle w:val="Emphasis"/>
          <w:highlight w:val="cyan"/>
        </w:rPr>
        <w:t>peace</w:t>
      </w:r>
      <w:r w:rsidRPr="00DA6AA7">
        <w:rPr>
          <w:rStyle w:val="StyleUnderline"/>
        </w:rPr>
        <w:t xml:space="preserve">, human rights, </w:t>
      </w:r>
      <w:r w:rsidRPr="00EF0E76">
        <w:rPr>
          <w:rStyle w:val="StyleUnderline"/>
        </w:rPr>
        <w:t>and respect</w:t>
      </w:r>
      <w:r w:rsidRPr="00DA6AA7">
        <w:rPr>
          <w:rStyle w:val="StyleUnderline"/>
        </w:rPr>
        <w:t xml:space="preserve"> </w:t>
      </w:r>
      <w:r w:rsidRPr="00EF0E76">
        <w:rPr>
          <w:rStyle w:val="StyleUnderline"/>
          <w:highlight w:val="cyan"/>
        </w:rPr>
        <w:t>for</w:t>
      </w:r>
      <w:r w:rsidRPr="00DA6AA7">
        <w:rPr>
          <w:rStyle w:val="StyleUnderline"/>
        </w:rPr>
        <w:t xml:space="preserve"> fellow </w:t>
      </w:r>
      <w:r w:rsidRPr="00EF0E76">
        <w:rPr>
          <w:rStyle w:val="Emphasis"/>
          <w:highlight w:val="cyan"/>
        </w:rPr>
        <w:t>democracies</w:t>
      </w:r>
      <w:r w:rsidRPr="00EF0E76">
        <w:rPr>
          <w:rStyle w:val="StyleUnderline"/>
          <w:highlight w:val="cyan"/>
        </w:rPr>
        <w:t xml:space="preserve"> hold sway over </w:t>
      </w:r>
      <w:r w:rsidRPr="00EF0E76">
        <w:rPr>
          <w:rStyle w:val="Emphasis"/>
          <w:highlight w:val="cyan"/>
        </w:rPr>
        <w:t>policymakers</w:t>
      </w:r>
      <w:r w:rsidRPr="00DA6AA7">
        <w:rPr>
          <w:rStyle w:val="StyleUnderline"/>
        </w:rPr>
        <w:t xml:space="preserve"> and publics</w:t>
      </w:r>
      <w:r w:rsidRPr="00EF0E76">
        <w:rPr>
          <w:sz w:val="16"/>
        </w:rPr>
        <w:t xml:space="preserve">. And still others have pointed to the </w:t>
      </w:r>
      <w:r w:rsidRPr="00EF0E76">
        <w:rPr>
          <w:rStyle w:val="StyleUnderline"/>
        </w:rPr>
        <w:t xml:space="preserve">benefits of </w:t>
      </w:r>
      <w:r w:rsidRPr="00EF0E76">
        <w:rPr>
          <w:rStyle w:val="Emphasis"/>
        </w:rPr>
        <w:t>trade</w:t>
      </w:r>
      <w:r w:rsidRPr="00EF0E76">
        <w:rPr>
          <w:rStyle w:val="StyleUnderline"/>
        </w:rPr>
        <w:t xml:space="preserve"> and </w:t>
      </w:r>
      <w:r w:rsidRPr="00EF0E76">
        <w:rPr>
          <w:rStyle w:val="Emphasis"/>
        </w:rPr>
        <w:t>economic interdependence</w:t>
      </w:r>
      <w:r w:rsidRPr="00EF0E76">
        <w:rPr>
          <w:sz w:val="16"/>
        </w:rPr>
        <w:t xml:space="preserve"> associated with relations among capitalist democracies. States that frequently trade, after all, will lose wealth if they fight one another.</w:t>
      </w:r>
    </w:p>
    <w:p w14:paraId="29AB1550" w14:textId="77777777" w:rsidR="00A453E6" w:rsidRPr="00EF0E76" w:rsidRDefault="00A453E6" w:rsidP="00A453E6">
      <w:pPr>
        <w:rPr>
          <w:sz w:val="16"/>
        </w:rPr>
      </w:pPr>
      <w:r w:rsidRPr="00EF0E76">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235D6FD0" w14:textId="77777777" w:rsidR="00A453E6" w:rsidRPr="00EF0E76" w:rsidRDefault="00A453E6" w:rsidP="00A453E6">
      <w:pPr>
        <w:rPr>
          <w:sz w:val="16"/>
        </w:rPr>
      </w:pPr>
      <w:r w:rsidRPr="00EF0E76">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5297388E" w14:textId="77777777" w:rsidR="00A453E6" w:rsidRDefault="00A453E6" w:rsidP="00A453E6">
      <w:pPr>
        <w:rPr>
          <w:rStyle w:val="StyleUnderline"/>
        </w:rPr>
      </w:pPr>
      <w:r w:rsidRPr="00EF0E76">
        <w:rPr>
          <w:sz w:val="16"/>
        </w:rPr>
        <w:t xml:space="preserve">But </w:t>
      </w:r>
      <w:r w:rsidRPr="00903989">
        <w:rPr>
          <w:rStyle w:val="StyleUnderline"/>
          <w:highlight w:val="cyan"/>
        </w:rPr>
        <w:t xml:space="preserve">put </w:t>
      </w:r>
      <w:r w:rsidRPr="00903989">
        <w:rPr>
          <w:rStyle w:val="Emphasis"/>
          <w:szCs w:val="24"/>
          <w:highlight w:val="cyan"/>
        </w:rPr>
        <w:t>all</w:t>
      </w:r>
      <w:r w:rsidRPr="00903989">
        <w:rPr>
          <w:rStyle w:val="StyleUnderline"/>
        </w:rPr>
        <w:t xml:space="preserve"> the </w:t>
      </w:r>
      <w:r w:rsidRPr="00903989">
        <w:rPr>
          <w:rStyle w:val="Emphasis"/>
        </w:rPr>
        <w:t xml:space="preserve">explanatory </w:t>
      </w:r>
      <w:r w:rsidRPr="00903989">
        <w:rPr>
          <w:rStyle w:val="Emphasis"/>
          <w:highlight w:val="cyan"/>
        </w:rPr>
        <w:t>factors</w:t>
      </w:r>
      <w:r w:rsidRPr="00903989">
        <w:rPr>
          <w:rStyle w:val="StyleUnderline"/>
          <w:highlight w:val="cyan"/>
        </w:rPr>
        <w:t xml:space="preserve"> together</w:t>
      </w:r>
      <w:r w:rsidRPr="00903989">
        <w:rPr>
          <w:rStyle w:val="StyleUnderline"/>
        </w:rPr>
        <w:t xml:space="preserve">, and </w:t>
      </w:r>
      <w:r w:rsidRPr="00903989">
        <w:rPr>
          <w:rStyle w:val="Emphasis"/>
          <w:highlight w:val="cyan"/>
        </w:rPr>
        <w:t>d</w:t>
      </w:r>
      <w:r w:rsidRPr="00903989">
        <w:rPr>
          <w:rStyle w:val="StyleUnderline"/>
        </w:rPr>
        <w:t xml:space="preserve">emocratic </w:t>
      </w:r>
      <w:r w:rsidRPr="00903989">
        <w:rPr>
          <w:rStyle w:val="Emphasis"/>
          <w:highlight w:val="cyan"/>
        </w:rPr>
        <w:t>p</w:t>
      </w:r>
      <w:r w:rsidRPr="00903989">
        <w:rPr>
          <w:rStyle w:val="StyleUnderline"/>
        </w:rPr>
        <w:t xml:space="preserve">eace </w:t>
      </w:r>
      <w:r w:rsidRPr="00903989">
        <w:rPr>
          <w:rStyle w:val="Emphasis"/>
          <w:highlight w:val="cyan"/>
        </w:rPr>
        <w:t>t</w:t>
      </w:r>
      <w:r w:rsidRPr="00903989">
        <w:rPr>
          <w:rStyle w:val="StyleUnderline"/>
        </w:rPr>
        <w:t xml:space="preserve">heory </w:t>
      </w:r>
      <w:r w:rsidRPr="00903989">
        <w:rPr>
          <w:rStyle w:val="StyleUnderline"/>
          <w:highlight w:val="cyan"/>
        </w:rPr>
        <w:t xml:space="preserve">coheres. When </w:t>
      </w:r>
      <w:r w:rsidRPr="00EF0E76">
        <w:rPr>
          <w:rStyle w:val="StyleUnderline"/>
          <w:highlight w:val="cyan"/>
        </w:rPr>
        <w:t xml:space="preserve">governments are </w:t>
      </w:r>
      <w:r w:rsidRPr="00EF0E76">
        <w:rPr>
          <w:rStyle w:val="Emphasis"/>
          <w:highlight w:val="cyan"/>
        </w:rPr>
        <w:t>constrained</w:t>
      </w:r>
      <w:r w:rsidRPr="00EF0E76">
        <w:rPr>
          <w:rStyle w:val="StyleUnderline"/>
          <w:highlight w:val="cyan"/>
        </w:rPr>
        <w:t xml:space="preserve"> by</w:t>
      </w:r>
      <w:r w:rsidRPr="00EF0E76">
        <w:rPr>
          <w:sz w:val="16"/>
        </w:rPr>
        <w:t xml:space="preserve"> international </w:t>
      </w:r>
      <w:r w:rsidRPr="00EF0E76">
        <w:rPr>
          <w:rStyle w:val="Emphasis"/>
        </w:rPr>
        <w:t>institutions</w:t>
      </w:r>
      <w:r w:rsidRPr="00EF0E76">
        <w:rPr>
          <w:sz w:val="16"/>
        </w:rPr>
        <w:t xml:space="preserve">, when political elites </w:t>
      </w:r>
      <w:r w:rsidRPr="00EF0E76">
        <w:rPr>
          <w:rStyle w:val="StyleUnderline"/>
        </w:rPr>
        <w:t xml:space="preserve">or </w:t>
      </w:r>
      <w:r w:rsidRPr="00EF0E76">
        <w:rPr>
          <w:rStyle w:val="StyleUnderline"/>
          <w:highlight w:val="cyan"/>
        </w:rPr>
        <w:t xml:space="preserve">the </w:t>
      </w:r>
      <w:r w:rsidRPr="00EF0E76">
        <w:rPr>
          <w:rStyle w:val="Emphasis"/>
          <w:highlight w:val="cyan"/>
        </w:rPr>
        <w:t>electorate</w:t>
      </w:r>
      <w:r w:rsidRPr="00EF0E76">
        <w:rPr>
          <w:sz w:val="16"/>
        </w:rPr>
        <w:t xml:space="preserve"> are committed to norms of liberty, when the public’s views are reflected through representative institutions, and when democracies trade and invest in one another, </w:t>
      </w:r>
      <w:r w:rsidRPr="00EF0E76">
        <w:rPr>
          <w:rStyle w:val="StyleUnderline"/>
          <w:highlight w:val="cyan"/>
        </w:rPr>
        <w:t>conflicts</w:t>
      </w:r>
      <w:r w:rsidRPr="00EF0E76">
        <w:rPr>
          <w:rStyle w:val="StyleUnderline"/>
        </w:rPr>
        <w:t xml:space="preserve"> among republics </w:t>
      </w:r>
      <w:r w:rsidRPr="00EF0E76">
        <w:rPr>
          <w:rStyle w:val="StyleUnderline"/>
          <w:highlight w:val="cyan"/>
        </w:rPr>
        <w:t xml:space="preserve">are </w:t>
      </w:r>
      <w:r w:rsidRPr="00EF0E76">
        <w:rPr>
          <w:rStyle w:val="Emphasis"/>
          <w:highlight w:val="cyan"/>
        </w:rPr>
        <w:t>peacefully resolved</w:t>
      </w:r>
      <w:r w:rsidRPr="00EF0E76">
        <w:rPr>
          <w:rStyle w:val="StyleUnderline"/>
        </w:rPr>
        <w:t>.</w:t>
      </w:r>
    </w:p>
    <w:p w14:paraId="0E61900F" w14:textId="77777777" w:rsidR="00A453E6" w:rsidRPr="00F9692A" w:rsidRDefault="00A453E6" w:rsidP="00A453E6">
      <w:pPr>
        <w:rPr>
          <w:sz w:val="16"/>
        </w:rPr>
      </w:pPr>
      <w:r w:rsidRPr="00F9692A">
        <w:rPr>
          <w:sz w:val="16"/>
        </w:rPr>
        <w:t xml:space="preserve">Third, powerful autocratic consolidation—the autocracy-heavy world of the Cold War era was consistently liberalizing and democratizing and often relied on the Soviet Union to prop up imposed puppet governments. The current wave of </w:t>
      </w:r>
      <w:proofErr w:type="spellStart"/>
      <w:r w:rsidRPr="00F9692A">
        <w:rPr>
          <w:sz w:val="16"/>
        </w:rPr>
        <w:t>autocratization</w:t>
      </w:r>
      <w:proofErr w:type="spellEnd"/>
      <w:r w:rsidRPr="00F9692A">
        <w:rPr>
          <w:sz w:val="16"/>
        </w:rPr>
        <w:t xml:space="preserve"> demonstrates a momentum reversal, putting liberalism on its heels and forcing democracies into a defensive stance for the first time since the beginning of the nuclear era (Figure 8). </w:t>
      </w:r>
    </w:p>
    <w:p w14:paraId="4FE03536" w14:textId="77777777" w:rsidR="00A453E6" w:rsidRPr="00F9692A" w:rsidRDefault="00A453E6" w:rsidP="00A453E6">
      <w:pPr>
        <w:rPr>
          <w:sz w:val="16"/>
        </w:rPr>
      </w:pPr>
      <w:r w:rsidRPr="00F9692A">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6766476F" w14:textId="77777777" w:rsidR="00A453E6" w:rsidRPr="00F9692A" w:rsidRDefault="00A453E6" w:rsidP="00A453E6">
      <w:pPr>
        <w:rPr>
          <w:sz w:val="16"/>
        </w:rPr>
      </w:pPr>
      <w:r w:rsidRPr="00F9692A">
        <w:rPr>
          <w:sz w:val="16"/>
        </w:rPr>
        <w:t xml:space="preserve">D. CONCLUSION </w:t>
      </w:r>
    </w:p>
    <w:p w14:paraId="59CF5FF7" w14:textId="77777777" w:rsidR="00A453E6" w:rsidRPr="007A5AB5" w:rsidRDefault="00A453E6" w:rsidP="00A453E6">
      <w:pPr>
        <w:rPr>
          <w:sz w:val="16"/>
        </w:rPr>
      </w:pPr>
      <w:r w:rsidRPr="00F9692A">
        <w:rPr>
          <w:sz w:val="16"/>
        </w:rPr>
        <w:t xml:space="preserve">Considering the earlier finding that </w:t>
      </w:r>
      <w:r w:rsidRPr="00F9692A">
        <w:rPr>
          <w:rStyle w:val="StyleUnderline"/>
        </w:rPr>
        <w:t xml:space="preserve">the </w:t>
      </w:r>
      <w:r w:rsidRPr="00F9692A">
        <w:rPr>
          <w:rStyle w:val="Emphasis"/>
        </w:rPr>
        <w:t>most salient</w:t>
      </w:r>
      <w:r w:rsidRPr="00F9692A">
        <w:rPr>
          <w:rStyle w:val="StyleUnderline"/>
        </w:rPr>
        <w:t xml:space="preserve"> consideration for states to explore or pursue establishing a nuclear program is an </w:t>
      </w:r>
      <w:r w:rsidRPr="00F9692A">
        <w:rPr>
          <w:rStyle w:val="Emphasis"/>
        </w:rPr>
        <w:t>external security threat</w:t>
      </w:r>
      <w:r w:rsidRPr="00F9692A">
        <w:rPr>
          <w:rStyle w:val="StyleUnderline"/>
        </w:rPr>
        <w:t xml:space="preserve">, a world with </w:t>
      </w:r>
      <w:r w:rsidRPr="00F9692A">
        <w:rPr>
          <w:rStyle w:val="Emphasis"/>
        </w:rPr>
        <w:t>less transparency</w:t>
      </w:r>
      <w:r w:rsidRPr="00F9692A">
        <w:rPr>
          <w:sz w:val="16"/>
        </w:rPr>
        <w:t xml:space="preserve"> and predictability naturally </w:t>
      </w:r>
      <w:r w:rsidRPr="00F9692A">
        <w:rPr>
          <w:rStyle w:val="StyleUnderline"/>
        </w:rPr>
        <w:t xml:space="preserve">leads to less </w:t>
      </w:r>
      <w:r w:rsidRPr="00F9692A">
        <w:rPr>
          <w:rStyle w:val="Emphasis"/>
        </w:rPr>
        <w:t>perceived security</w:t>
      </w:r>
      <w:r w:rsidRPr="00F9692A">
        <w:rPr>
          <w:sz w:val="16"/>
        </w:rPr>
        <w:t xml:space="preserve">. Concurrently, </w:t>
      </w:r>
      <w:r w:rsidRPr="00F9692A">
        <w:rPr>
          <w:rStyle w:val="StyleUnderline"/>
        </w:rPr>
        <w:t xml:space="preserve">an important factor discouraging proliferation is an </w:t>
      </w:r>
      <w:r w:rsidRPr="00F9692A">
        <w:rPr>
          <w:rStyle w:val="Emphasis"/>
        </w:rPr>
        <w:t>alliance</w:t>
      </w:r>
      <w:r w:rsidRPr="00F9692A">
        <w:rPr>
          <w:rStyle w:val="StyleUnderline"/>
        </w:rPr>
        <w:t xml:space="preserve"> with a great power or inclusion in a </w:t>
      </w:r>
      <w:r w:rsidRPr="00F9692A">
        <w:rPr>
          <w:rStyle w:val="Emphasis"/>
        </w:rPr>
        <w:t>nuclear umbrella</w:t>
      </w:r>
      <w:r w:rsidRPr="00F9692A">
        <w:rPr>
          <w:rStyle w:val="StyleUnderline"/>
        </w:rPr>
        <w:t xml:space="preserve">. </w:t>
      </w:r>
      <w:r w:rsidRPr="00F9692A">
        <w:rPr>
          <w:rStyle w:val="StyleUnderline"/>
          <w:highlight w:val="cyan"/>
        </w:rPr>
        <w:t>Fragmenting the</w:t>
      </w:r>
      <w:r w:rsidRPr="00F9692A">
        <w:rPr>
          <w:rStyle w:val="StyleUnderline"/>
        </w:rPr>
        <w:t xml:space="preserve"> </w:t>
      </w:r>
      <w:r w:rsidRPr="00F9692A">
        <w:rPr>
          <w:rStyle w:val="Emphasis"/>
        </w:rPr>
        <w:t xml:space="preserve">international </w:t>
      </w:r>
      <w:r w:rsidRPr="00F9692A">
        <w:rPr>
          <w:rStyle w:val="Emphasis"/>
          <w:highlight w:val="cyan"/>
        </w:rPr>
        <w:t>order</w:t>
      </w:r>
      <w:r w:rsidRPr="00F9692A">
        <w:rPr>
          <w:rStyle w:val="StyleUnderline"/>
          <w:highlight w:val="cyan"/>
        </w:rPr>
        <w:t>, through</w:t>
      </w:r>
      <w:r w:rsidRPr="00F9692A">
        <w:rPr>
          <w:rStyle w:val="StyleUnderline"/>
        </w:rPr>
        <w:t xml:space="preserve"> great power </w:t>
      </w:r>
      <w:r w:rsidRPr="00F9692A">
        <w:rPr>
          <w:rStyle w:val="Emphasis"/>
        </w:rPr>
        <w:t>nationalism</w:t>
      </w:r>
      <w:r w:rsidRPr="00F9692A">
        <w:rPr>
          <w:rStyle w:val="StyleUnderline"/>
        </w:rPr>
        <w:t xml:space="preserve"> and </w:t>
      </w:r>
      <w:r w:rsidRPr="00F9692A">
        <w:rPr>
          <w:rStyle w:val="Emphasis"/>
          <w:highlight w:val="cyan"/>
        </w:rPr>
        <w:t>disengagement</w:t>
      </w:r>
      <w:r w:rsidRPr="00F9692A">
        <w:rPr>
          <w:sz w:val="16"/>
        </w:rPr>
        <w:t xml:space="preserve">, therefore, </w:t>
      </w:r>
      <w:r w:rsidRPr="00F9692A">
        <w:rPr>
          <w:rStyle w:val="StyleUnderline"/>
          <w:highlight w:val="cyan"/>
        </w:rPr>
        <w:t>raises</w:t>
      </w:r>
      <w:r w:rsidRPr="00F9692A">
        <w:rPr>
          <w:rStyle w:val="StyleUnderline"/>
        </w:rPr>
        <w:t xml:space="preserve"> the </w:t>
      </w:r>
      <w:r w:rsidRPr="00F9692A">
        <w:rPr>
          <w:rStyle w:val="StyleUnderline"/>
          <w:highlight w:val="cyan"/>
        </w:rPr>
        <w:t xml:space="preserve">likelihood of </w:t>
      </w:r>
      <w:r w:rsidRPr="00F9692A">
        <w:rPr>
          <w:rStyle w:val="Emphasis"/>
          <w:highlight w:val="cyan"/>
        </w:rPr>
        <w:t>prolif</w:t>
      </w:r>
      <w:r w:rsidRPr="00F9692A">
        <w:rPr>
          <w:rStyle w:val="StyleUnderline"/>
        </w:rPr>
        <w:t>eration.</w:t>
      </w:r>
      <w:r w:rsidRPr="00F9692A">
        <w:rPr>
          <w:sz w:val="16"/>
        </w:rPr>
        <w:t xml:space="preserve"> </w:t>
      </w:r>
    </w:p>
    <w:p w14:paraId="03A15D20" w14:textId="77777777" w:rsidR="00A453E6" w:rsidRPr="00455EA2" w:rsidRDefault="00A453E6" w:rsidP="00A453E6"/>
    <w:p w14:paraId="607E58A9" w14:textId="77777777" w:rsidR="00A453E6" w:rsidRPr="006B5505" w:rsidRDefault="00A453E6" w:rsidP="00A453E6">
      <w:pPr>
        <w:pStyle w:val="Heading4"/>
      </w:pPr>
      <w:r>
        <w:t xml:space="preserve">Citizens </w:t>
      </w:r>
      <w:r>
        <w:rPr>
          <w:u w:val="single"/>
        </w:rPr>
        <w:t>restrain</w:t>
      </w:r>
      <w:r>
        <w:t xml:space="preserve"> leaders from </w:t>
      </w:r>
      <w:r>
        <w:rPr>
          <w:u w:val="single"/>
        </w:rPr>
        <w:t>bad wars</w:t>
      </w:r>
      <w:r>
        <w:t xml:space="preserve">. </w:t>
      </w:r>
    </w:p>
    <w:p w14:paraId="6A1C2289" w14:textId="77777777" w:rsidR="00A453E6" w:rsidRDefault="00A453E6" w:rsidP="00A453E6">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5465C520" w14:textId="77777777" w:rsidR="00A453E6" w:rsidRPr="006B5505" w:rsidRDefault="00A453E6" w:rsidP="00A453E6">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w:t>
      </w:r>
      <w:proofErr w:type="gramStart"/>
      <w:r w:rsidRPr="006B5505">
        <w:rPr>
          <w:sz w:val="16"/>
        </w:rPr>
        <w:t>Both of these</w:t>
      </w:r>
      <w:proofErr w:type="gramEnd"/>
      <w:r w:rsidRPr="006B5505">
        <w:rPr>
          <w:sz w:val="16"/>
        </w:rPr>
        <w:t xml:space="preserv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5F4830EB" w14:textId="77777777" w:rsidR="00A453E6" w:rsidRPr="006B5505" w:rsidRDefault="00A453E6" w:rsidP="00A453E6">
      <w:pPr>
        <w:rPr>
          <w:sz w:val="16"/>
        </w:rPr>
      </w:pPr>
      <w:proofErr w:type="gramStart"/>
      <w:r w:rsidRPr="006B5505">
        <w:rPr>
          <w:sz w:val="16"/>
        </w:rPr>
        <w:t>The literature</w:t>
      </w:r>
      <w:proofErr w:type="gramEnd"/>
      <w:r w:rsidRPr="006B5505">
        <w:rPr>
          <w:sz w:val="16"/>
        </w:rPr>
        <w:t xml:space="preserv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w:t>
      </w:r>
      <w:proofErr w:type="gramStart"/>
      <w:r w:rsidRPr="006B5505">
        <w:rPr>
          <w:sz w:val="16"/>
        </w:rPr>
        <w:t>alike in</w:t>
      </w:r>
      <w:proofErr w:type="gramEnd"/>
      <w:r w:rsidRPr="006B5505">
        <w:rPr>
          <w:sz w:val="16"/>
        </w:rPr>
        <w:t xml:space="preserve">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6F898E78" w14:textId="77777777" w:rsidR="00A453E6" w:rsidRPr="008921AD" w:rsidRDefault="00A453E6" w:rsidP="00A453E6">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0B2B8F67" w14:textId="77777777" w:rsidR="00A453E6" w:rsidRDefault="00A453E6" w:rsidP="00A453E6">
      <w:pPr>
        <w:pStyle w:val="Heading3"/>
      </w:pPr>
      <w:r>
        <w:t xml:space="preserve">Plan---1AC </w:t>
      </w:r>
    </w:p>
    <w:p w14:paraId="212914FF" w14:textId="77777777" w:rsidR="00A453E6" w:rsidRPr="0085145F" w:rsidRDefault="00A453E6" w:rsidP="00A453E6">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4017456A" w14:textId="77777777" w:rsidR="00A453E6" w:rsidRDefault="00A453E6" w:rsidP="00A453E6">
      <w:pPr>
        <w:pStyle w:val="Heading3"/>
      </w:pPr>
      <w:r>
        <w:t>Solvency---1AC</w:t>
      </w:r>
    </w:p>
    <w:p w14:paraId="57CED7FC" w14:textId="77777777" w:rsidR="00A453E6" w:rsidRDefault="00A453E6" w:rsidP="00A453E6">
      <w:pPr>
        <w:pStyle w:val="Heading4"/>
      </w:pPr>
      <w:r>
        <w:t>Finally, solvency!</w:t>
      </w:r>
    </w:p>
    <w:p w14:paraId="3540CEA4" w14:textId="77777777" w:rsidR="00A453E6" w:rsidRPr="001C08AC" w:rsidRDefault="00A453E6" w:rsidP="00A453E6">
      <w:pPr>
        <w:pStyle w:val="Heading4"/>
      </w:pPr>
      <w:r>
        <w:t xml:space="preserve">The </w:t>
      </w:r>
      <w:proofErr w:type="spellStart"/>
      <w:r>
        <w:t>aff</w:t>
      </w:r>
      <w:proofErr w:type="spellEnd"/>
      <w:r>
        <w:t xml:space="preserve"> </w:t>
      </w:r>
      <w:r>
        <w:rPr>
          <w:u w:val="single"/>
        </w:rPr>
        <w:t>strikes down</w:t>
      </w:r>
      <w:r>
        <w:t xml:space="preserve"> Trump’s XOs on the basis that he </w:t>
      </w:r>
      <w:r w:rsidRPr="001C08AC">
        <w:t>violated</w:t>
      </w:r>
      <w:r>
        <w:t xml:space="preserve"> the </w:t>
      </w:r>
      <w:r>
        <w:rPr>
          <w:u w:val="single"/>
        </w:rPr>
        <w:t>will of Congress</w:t>
      </w:r>
      <w:r>
        <w:t>.</w:t>
      </w:r>
    </w:p>
    <w:p w14:paraId="1244393B" w14:textId="77777777" w:rsidR="00A453E6" w:rsidRPr="00EA4635" w:rsidRDefault="00A453E6" w:rsidP="00A453E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E544321" w14:textId="77777777" w:rsidR="00A453E6" w:rsidRPr="004A04F6" w:rsidRDefault="00A453E6" w:rsidP="00A453E6">
      <w:pPr>
        <w:rPr>
          <w:sz w:val="16"/>
        </w:rPr>
      </w:pPr>
      <w:r w:rsidRPr="004A04F6">
        <w:rPr>
          <w:sz w:val="16"/>
        </w:rPr>
        <w:t xml:space="preserve">2. Presidential Administrative Actions that Conflict with the Will of Congress Ought to Be Struck Down </w:t>
      </w:r>
    </w:p>
    <w:p w14:paraId="61A039C1" w14:textId="77777777" w:rsidR="00A453E6" w:rsidRPr="004A04F6" w:rsidRDefault="00A453E6" w:rsidP="00A453E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AD4891D" w14:textId="77777777" w:rsidR="00A453E6" w:rsidRPr="004A04F6" w:rsidRDefault="00A453E6" w:rsidP="00A453E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69CFBDF" w14:textId="77777777" w:rsidR="00A453E6" w:rsidRPr="004A04F6" w:rsidRDefault="00A453E6" w:rsidP="00A453E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F7767C9" w14:textId="77777777" w:rsidR="00A453E6" w:rsidRPr="004A04F6" w:rsidRDefault="00A453E6" w:rsidP="00A453E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2D578B0" w14:textId="77777777" w:rsidR="00A453E6" w:rsidRPr="004A04F6" w:rsidRDefault="00A453E6" w:rsidP="00A453E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283DCB7" w14:textId="77777777" w:rsidR="00A453E6" w:rsidRPr="004A04F6" w:rsidRDefault="00A453E6" w:rsidP="00A453E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77B73E15" w14:textId="77777777" w:rsidR="00A453E6" w:rsidRPr="004A04F6" w:rsidRDefault="00A453E6" w:rsidP="00A453E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4BD59128" w14:textId="77777777" w:rsidR="00A453E6" w:rsidRPr="004A04F6" w:rsidRDefault="00A453E6" w:rsidP="00A453E6">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5B2E8A2A" w14:textId="77777777" w:rsidR="00A453E6" w:rsidRPr="004A04F6" w:rsidRDefault="00A453E6" w:rsidP="00A453E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237756E9" w14:textId="77777777" w:rsidR="00A453E6" w:rsidRPr="004A04F6" w:rsidRDefault="00A453E6" w:rsidP="00A453E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44DE078" w14:textId="77777777" w:rsidR="00A453E6" w:rsidRPr="004A04F6" w:rsidRDefault="00A453E6" w:rsidP="00A453E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AA91B6F" w14:textId="77777777" w:rsidR="00A453E6" w:rsidRDefault="00A453E6" w:rsidP="00A453E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348E41E0" w14:textId="77777777" w:rsidR="00A453E6" w:rsidRDefault="00A453E6" w:rsidP="00A453E6">
      <w:pPr>
        <w:rPr>
          <w:sz w:val="16"/>
        </w:rPr>
      </w:pPr>
    </w:p>
    <w:p w14:paraId="5081EBF7" w14:textId="77777777" w:rsidR="00A453E6" w:rsidRDefault="00A453E6" w:rsidP="00A453E6">
      <w:pPr>
        <w:pStyle w:val="Heading4"/>
      </w:pPr>
      <w:r>
        <w:t xml:space="preserve">Federal unions are </w:t>
      </w:r>
      <w:r w:rsidRPr="00AF4500">
        <w:rPr>
          <w:u w:val="single"/>
        </w:rPr>
        <w:t>necessary and sufficient</w:t>
      </w:r>
      <w:r>
        <w:t xml:space="preserve"> to solve:</w:t>
      </w:r>
    </w:p>
    <w:p w14:paraId="23464869" w14:textId="77777777" w:rsidR="00A453E6" w:rsidRPr="00D4662B" w:rsidRDefault="00A453E6" w:rsidP="00A453E6">
      <w:pPr>
        <w:pStyle w:val="Heading4"/>
      </w:pPr>
      <w:r>
        <w:t xml:space="preserve">1. </w:t>
      </w:r>
      <w:r>
        <w:rPr>
          <w:u w:val="single"/>
        </w:rPr>
        <w:t>Proactively</w:t>
      </w:r>
      <w:r>
        <w:t xml:space="preserve">. Workers enshrine policy priorities in </w:t>
      </w:r>
      <w:r>
        <w:rPr>
          <w:u w:val="single"/>
        </w:rPr>
        <w:t>CBAs</w:t>
      </w:r>
      <w:r>
        <w:t>.</w:t>
      </w:r>
    </w:p>
    <w:p w14:paraId="5A54AA47" w14:textId="77777777" w:rsidR="00A453E6" w:rsidRPr="00E2309C" w:rsidRDefault="00A453E6" w:rsidP="00A453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7D15403A" w14:textId="77777777" w:rsidR="00A453E6" w:rsidRPr="00E91B06" w:rsidRDefault="00A453E6" w:rsidP="00A453E6">
      <w:pPr>
        <w:rPr>
          <w:sz w:val="16"/>
        </w:rPr>
      </w:pPr>
      <w:r w:rsidRPr="00E91B06">
        <w:rPr>
          <w:sz w:val="16"/>
        </w:rPr>
        <w:t>3. Direct Constraints on Policy</w:t>
      </w:r>
    </w:p>
    <w:p w14:paraId="334DFA7D" w14:textId="77777777" w:rsidR="00A453E6" w:rsidRPr="00E91B06" w:rsidRDefault="00A453E6" w:rsidP="00A453E6">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518F6C58" w14:textId="77777777" w:rsidR="00A453E6" w:rsidRPr="00E91B06" w:rsidRDefault="00A453E6" w:rsidP="00A453E6">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063C4B22" w14:textId="77777777" w:rsidR="00A453E6" w:rsidRPr="00D4662B" w:rsidRDefault="00A453E6" w:rsidP="00A453E6">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521AFEB0" w14:textId="77777777" w:rsidR="00A453E6" w:rsidRDefault="00A453E6" w:rsidP="00A453E6">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70A98DA3" w14:textId="77777777" w:rsidR="00A453E6" w:rsidRPr="00E2309C" w:rsidRDefault="00A453E6" w:rsidP="00A453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3AB8F0A" w14:textId="77777777" w:rsidR="00A453E6" w:rsidRPr="00C548EF" w:rsidRDefault="00A453E6" w:rsidP="00A453E6">
      <w:pPr>
        <w:rPr>
          <w:sz w:val="16"/>
        </w:rPr>
      </w:pPr>
      <w:r w:rsidRPr="00C548EF">
        <w:rPr>
          <w:sz w:val="16"/>
        </w:rPr>
        <w:t>1. The Value of Unions</w:t>
      </w:r>
    </w:p>
    <w:p w14:paraId="579B50F7" w14:textId="77777777" w:rsidR="00A453E6" w:rsidRPr="00C548EF" w:rsidRDefault="00A453E6" w:rsidP="00A453E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w:t>
      </w:r>
      <w:proofErr w:type="gramStart"/>
      <w:r w:rsidRPr="00C548EF">
        <w:rPr>
          <w:sz w:val="16"/>
        </w:rPr>
        <w:t>servants</w:t>
      </w:r>
      <w:proofErr w:type="gramEnd"/>
      <w:r w:rsidRPr="00C548EF">
        <w:rPr>
          <w:sz w:val="16"/>
        </w:rPr>
        <w:t xml:space="preserve">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7C7E07DE" w14:textId="77777777" w:rsidR="00A453E6" w:rsidRPr="00C548EF" w:rsidRDefault="00A453E6" w:rsidP="00A453E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A00BE52" w14:textId="77777777" w:rsidR="00A453E6" w:rsidRPr="00C548EF" w:rsidRDefault="00A453E6" w:rsidP="00A453E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59920E34" w14:textId="77777777" w:rsidR="00A453E6" w:rsidRPr="00C548EF" w:rsidRDefault="00A453E6" w:rsidP="00A453E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proofErr w:type="gramStart"/>
      <w:r w:rsidRPr="006B2556">
        <w:rPr>
          <w:rStyle w:val="Emphasis"/>
          <w:highlight w:val="cyan"/>
        </w:rPr>
        <w:t>proregulation</w:t>
      </w:r>
      <w:proofErr w:type="spellEnd"/>
      <w:proofErr w:type="gram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337C67E" w14:textId="77777777" w:rsidR="00A453E6" w:rsidRDefault="00A453E6" w:rsidP="00A453E6">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DC6B54E" w14:textId="77777777" w:rsidR="00A453E6" w:rsidRDefault="00A453E6" w:rsidP="00A453E6">
      <w:pPr>
        <w:rPr>
          <w:sz w:val="16"/>
        </w:rPr>
      </w:pPr>
    </w:p>
    <w:p w14:paraId="6B262988" w14:textId="77777777" w:rsidR="00A453E6" w:rsidRDefault="00A453E6" w:rsidP="00A453E6">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32142917" w14:textId="77777777" w:rsidR="00A453E6" w:rsidRPr="00EA1B0D" w:rsidRDefault="00A453E6" w:rsidP="00A453E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4A79135F" w14:textId="77777777" w:rsidR="00A453E6" w:rsidRPr="00BB6C26" w:rsidRDefault="00A453E6" w:rsidP="00A453E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21E9104F" w14:textId="77777777" w:rsidR="00A453E6" w:rsidRPr="00BB6C26" w:rsidRDefault="00A453E6" w:rsidP="00A453E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52376A7" w14:textId="77777777" w:rsidR="00A453E6" w:rsidRPr="00BB6C26" w:rsidRDefault="00A453E6" w:rsidP="00A453E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3C8B90E0" w14:textId="77777777" w:rsidR="00A453E6" w:rsidRPr="00BB6C26" w:rsidRDefault="00A453E6" w:rsidP="00A453E6">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141C1A8" w14:textId="77777777" w:rsidR="00A453E6" w:rsidRDefault="00A453E6" w:rsidP="00A453E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2AF3387" w14:textId="77777777" w:rsidR="00A453E6" w:rsidRDefault="00A453E6" w:rsidP="00A453E6">
      <w:pPr>
        <w:rPr>
          <w:sz w:val="16"/>
        </w:rPr>
      </w:pPr>
    </w:p>
    <w:p w14:paraId="7658B8A7" w14:textId="77777777" w:rsidR="00A453E6" w:rsidRPr="00C46B6F" w:rsidRDefault="00A453E6" w:rsidP="00A453E6">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44B0CD1D" w14:textId="77777777" w:rsidR="00A453E6" w:rsidRPr="006F19CF" w:rsidRDefault="00A453E6" w:rsidP="00A453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4DB9A17C" w14:textId="77777777" w:rsidR="00A453E6" w:rsidRPr="00035D6D" w:rsidRDefault="00A453E6" w:rsidP="00A453E6">
      <w:pPr>
        <w:rPr>
          <w:sz w:val="16"/>
        </w:rPr>
      </w:pPr>
      <w:r w:rsidRPr="00035D6D">
        <w:rPr>
          <w:sz w:val="16"/>
        </w:rPr>
        <w:t xml:space="preserve">But surprisingly, administrative law scholars have ignored </w:t>
      </w:r>
      <w:proofErr w:type="gramStart"/>
      <w:r w:rsidRPr="00035D6D">
        <w:rPr>
          <w:sz w:val="16"/>
        </w:rPr>
        <w:t>a complex</w:t>
      </w:r>
      <w:proofErr w:type="gramEnd"/>
      <w:r w:rsidRPr="00035D6D">
        <w:rPr>
          <w:sz w:val="16"/>
        </w:rPr>
        <w:t xml:space="preserve">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w:t>
      </w:r>
      <w:proofErr w:type="gramStart"/>
      <w:r w:rsidRPr="00035D6D">
        <w:rPr>
          <w:sz w:val="16"/>
        </w:rPr>
        <w:t>are appealed</w:t>
      </w:r>
      <w:proofErr w:type="gramEnd"/>
      <w:r w:rsidRPr="00035D6D">
        <w:rPr>
          <w:sz w:val="16"/>
        </w:rPr>
        <w:t xml:space="preserve"> to the Federal Labor Relations Authority (FLRA) and dozens to circuit courts.12</w:t>
      </w:r>
    </w:p>
    <w:p w14:paraId="6574E49E" w14:textId="77777777" w:rsidR="00A453E6" w:rsidRPr="00035D6D" w:rsidRDefault="00A453E6" w:rsidP="00A453E6">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507361AE" w14:textId="77777777" w:rsidR="00A453E6" w:rsidRPr="00035D6D" w:rsidRDefault="00A453E6" w:rsidP="00A453E6">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57739B5" w14:textId="77777777" w:rsidR="00A453E6" w:rsidRDefault="00A453E6" w:rsidP="00A453E6">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9EDCB5D" w14:textId="77777777" w:rsidR="00A453E6" w:rsidRDefault="00A453E6" w:rsidP="00A453E6">
      <w:pPr>
        <w:rPr>
          <w:sz w:val="16"/>
        </w:rPr>
      </w:pPr>
    </w:p>
    <w:p w14:paraId="329F9D4E" w14:textId="77777777" w:rsidR="00A453E6" w:rsidRPr="00CE231B" w:rsidRDefault="00A453E6" w:rsidP="00A453E6">
      <w:pPr>
        <w:pStyle w:val="Heading4"/>
      </w:pPr>
      <w:r>
        <w:t xml:space="preserve">5. </w:t>
      </w:r>
      <w:r w:rsidRPr="00CE231B">
        <w:rPr>
          <w:u w:val="single"/>
        </w:rPr>
        <w:t>Deregulation</w:t>
      </w:r>
      <w:r>
        <w:t>. Unions are the “</w:t>
      </w:r>
      <w:r>
        <w:rPr>
          <w:u w:val="single"/>
        </w:rPr>
        <w:t>most important</w:t>
      </w:r>
      <w:r>
        <w:t xml:space="preserve"> line of defense.”</w:t>
      </w:r>
    </w:p>
    <w:p w14:paraId="3062902E" w14:textId="77777777" w:rsidR="00A453E6" w:rsidRDefault="00A453E6" w:rsidP="00A453E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041FC31" w14:textId="77777777" w:rsidR="00A453E6" w:rsidRPr="00ED3FA3" w:rsidRDefault="00A453E6" w:rsidP="00A453E6">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0E74C895" w14:textId="77777777" w:rsidR="00A453E6" w:rsidRPr="00ED3FA3" w:rsidRDefault="00A453E6" w:rsidP="00A453E6">
      <w:pPr>
        <w:rPr>
          <w:sz w:val="16"/>
        </w:rPr>
      </w:pPr>
      <w:r w:rsidRPr="00ED3FA3">
        <w:rPr>
          <w:sz w:val="16"/>
        </w:rPr>
        <w:t>The Origins of Federal Labor Unions</w:t>
      </w:r>
    </w:p>
    <w:p w14:paraId="313FBB5F" w14:textId="77777777" w:rsidR="00A453E6" w:rsidRPr="00ED3FA3" w:rsidRDefault="00A453E6" w:rsidP="00A453E6">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7503EAAC" w14:textId="77777777" w:rsidR="00A453E6" w:rsidRPr="00ED3FA3" w:rsidRDefault="00A453E6" w:rsidP="00A453E6">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324ECD69" w14:textId="77777777" w:rsidR="00A453E6" w:rsidRPr="00ED3FA3" w:rsidRDefault="00A453E6" w:rsidP="00A453E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42AF19D" w14:textId="77777777" w:rsidR="00A453E6" w:rsidRPr="00ED3FA3" w:rsidRDefault="00A453E6" w:rsidP="00A453E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E83DDEA" w14:textId="77777777" w:rsidR="00A453E6" w:rsidRPr="00ED3FA3" w:rsidRDefault="00A453E6" w:rsidP="00A453E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3E53798" w14:textId="77777777" w:rsidR="00A453E6" w:rsidRPr="00ED3FA3" w:rsidRDefault="00A453E6" w:rsidP="00A453E6">
      <w:pPr>
        <w:rPr>
          <w:sz w:val="16"/>
        </w:rPr>
      </w:pPr>
      <w:r w:rsidRPr="00ED3FA3">
        <w:rPr>
          <w:sz w:val="16"/>
        </w:rPr>
        <w:t>The Constitution and Federal Labor Unions</w:t>
      </w:r>
    </w:p>
    <w:p w14:paraId="7B929709" w14:textId="77777777" w:rsidR="00A453E6" w:rsidRPr="00ED3FA3" w:rsidRDefault="00A453E6" w:rsidP="00A453E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1B925C9" w14:textId="77777777" w:rsidR="00A453E6" w:rsidRPr="00ED3FA3" w:rsidRDefault="00A453E6" w:rsidP="00A453E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6EB710C" w14:textId="77777777" w:rsidR="00A453E6" w:rsidRDefault="00A453E6" w:rsidP="00A453E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15CE22E" w14:textId="77777777" w:rsidR="00A95652" w:rsidRDefault="00A95652" w:rsidP="008C1B2E"/>
    <w:p w14:paraId="5F754EB6" w14:textId="77777777" w:rsidR="00A453E6" w:rsidRDefault="00A453E6" w:rsidP="008C1B2E"/>
    <w:p w14:paraId="31AF5465" w14:textId="77777777" w:rsidR="00A453E6" w:rsidRDefault="00A453E6" w:rsidP="008C1B2E"/>
    <w:p w14:paraId="39D404ED" w14:textId="77777777" w:rsidR="00A453E6" w:rsidRDefault="00A453E6" w:rsidP="008C1B2E"/>
    <w:p w14:paraId="67FCED8E" w14:textId="0FB5A357" w:rsidR="00A453E6" w:rsidRDefault="00A453E6" w:rsidP="00A453E6">
      <w:pPr>
        <w:pStyle w:val="Heading1"/>
      </w:pPr>
      <w:r>
        <w:t>2AC</w:t>
      </w:r>
    </w:p>
    <w:p w14:paraId="6D325B3E" w14:textId="77777777" w:rsidR="00A453E6" w:rsidRDefault="00A453E6" w:rsidP="00A453E6">
      <w:pPr>
        <w:pStyle w:val="Heading2"/>
      </w:pPr>
      <w:r>
        <w:t>Solvency</w:t>
      </w:r>
    </w:p>
    <w:p w14:paraId="0F28584F" w14:textId="77777777" w:rsidR="00A453E6" w:rsidRPr="004D2FCE" w:rsidRDefault="00A453E6" w:rsidP="00A453E6">
      <w:pPr>
        <w:pStyle w:val="Heading4"/>
      </w:pPr>
      <w:r>
        <w:t>It’s fine.</w:t>
      </w:r>
    </w:p>
    <w:p w14:paraId="19D090F0" w14:textId="77777777" w:rsidR="00A453E6" w:rsidRPr="002B48D2" w:rsidRDefault="00A453E6" w:rsidP="00A453E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7155108A" w14:textId="77777777" w:rsidR="00A453E6" w:rsidRPr="004D2FCE" w:rsidRDefault="00A453E6" w:rsidP="00A453E6">
      <w:pPr>
        <w:rPr>
          <w:sz w:val="16"/>
        </w:rPr>
      </w:pPr>
      <w:r w:rsidRPr="004D2FCE">
        <w:rPr>
          <w:sz w:val="16"/>
        </w:rPr>
        <w:t>2. Controversy</w:t>
      </w:r>
    </w:p>
    <w:p w14:paraId="676877AA" w14:textId="77777777" w:rsidR="00A453E6" w:rsidRDefault="00A453E6" w:rsidP="00A453E6">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12073A">
        <w:rPr>
          <w:rStyle w:val="StyleUnderline"/>
          <w:highlight w:val="cyan"/>
        </w:rPr>
        <w:t>Observers</w:t>
      </w:r>
      <w:r w:rsidRPr="004D2FCE">
        <w:rPr>
          <w:sz w:val="16"/>
        </w:rPr>
        <w:t xml:space="preserve"> have </w:t>
      </w:r>
      <w:r w:rsidRPr="0012073A">
        <w:rPr>
          <w:rStyle w:val="StyleUnderline"/>
          <w:highlight w:val="cyan"/>
        </w:rPr>
        <w:t>presumed</w:t>
      </w:r>
      <w:r w:rsidRPr="002B48D2">
        <w:rPr>
          <w:rStyle w:val="StyleUnderline"/>
        </w:rPr>
        <w:t xml:space="preserve"> that the </w:t>
      </w:r>
      <w:r w:rsidRPr="0012073A">
        <w:rPr>
          <w:rStyle w:val="Emphasis"/>
          <w:highlight w:val="cyan"/>
        </w:rPr>
        <w:t>FLRA</w:t>
      </w:r>
      <w:r w:rsidRPr="004D2FCE">
        <w:rPr>
          <w:sz w:val="16"/>
        </w:rPr>
        <w:t xml:space="preserve"> majority appointed by President Trump </w:t>
      </w:r>
      <w:r w:rsidRPr="002B48D2">
        <w:rPr>
          <w:rStyle w:val="StyleUnderline"/>
        </w:rPr>
        <w:t>was</w:t>
      </w:r>
      <w:r w:rsidRPr="004D2FCE">
        <w:rPr>
          <w:sz w:val="16"/>
        </w:rPr>
        <w:t xml:space="preserve"> more </w:t>
      </w:r>
      <w:r w:rsidRPr="0012073A">
        <w:rPr>
          <w:rStyle w:val="Emphasis"/>
          <w:highlight w:val="cyan"/>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12073A">
        <w:rPr>
          <w:rStyle w:val="Emphasis"/>
          <w:highlight w:val="cyan"/>
        </w:rPr>
        <w:t>anti-union</w:t>
      </w:r>
      <w:r w:rsidRPr="002B48D2">
        <w:rPr>
          <w:rStyle w:val="Emphasis"/>
        </w:rPr>
        <w:t xml:space="preserve"> </w:t>
      </w:r>
      <w:r w:rsidRPr="004D2FCE">
        <w:rPr>
          <w:rStyle w:val="Emphasis"/>
          <w:highlight w:val="cyan"/>
        </w:rPr>
        <w:t>bias</w:t>
      </w:r>
      <w:r w:rsidRPr="004D2FCE">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4D2FCE">
        <w:rPr>
          <w:sz w:val="16"/>
        </w:rPr>
        <w:t>,217</w:t>
      </w:r>
      <w:proofErr w:type="gramEnd"/>
      <w:r w:rsidRPr="004D2FCE">
        <w:rPr>
          <w:sz w:val="16"/>
        </w:rPr>
        <w:t xml:space="preserve">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2DC3A693" w14:textId="77777777" w:rsidR="00A453E6" w:rsidRPr="00403EF3" w:rsidRDefault="00A453E6" w:rsidP="00A453E6">
      <w:pPr>
        <w:pStyle w:val="Heading4"/>
      </w:pPr>
      <w:r>
        <w:t>CBRs have the force of law.</w:t>
      </w:r>
    </w:p>
    <w:p w14:paraId="45DA2BDF" w14:textId="77777777" w:rsidR="00A453E6" w:rsidRPr="00CB179F" w:rsidRDefault="00A453E6" w:rsidP="00A453E6">
      <w:r>
        <w:t xml:space="preserve">Joseph A. </w:t>
      </w:r>
      <w:r w:rsidRPr="00463189">
        <w:rPr>
          <w:rStyle w:val="Style13ptBold"/>
        </w:rPr>
        <w:t>Twarog 20</w:t>
      </w:r>
      <w:r>
        <w:t>. bachelor’s degree in finance from State University of New York Oswego and a law degree from the University at Buffalo Law School, November 2020, https://www.massnurses.org/labor-action/labor-education-resources/negotiations/glossary/</w:t>
      </w:r>
    </w:p>
    <w:p w14:paraId="5DD1D503" w14:textId="77777777" w:rsidR="00A453E6" w:rsidRPr="000961F8" w:rsidRDefault="00A453E6" w:rsidP="00A453E6">
      <w:pPr>
        <w:rPr>
          <w:sz w:val="16"/>
        </w:rPr>
      </w:pPr>
      <w:r w:rsidRPr="00403EF3">
        <w:rPr>
          <w:sz w:val="16"/>
        </w:rPr>
        <w:t xml:space="preserve">EXECUTIVE ORDER – </w:t>
      </w:r>
      <w:r w:rsidRPr="00717D0B">
        <w:rPr>
          <w:rStyle w:val="StyleUnderline"/>
          <w:highlight w:val="cyan"/>
        </w:rPr>
        <w:t xml:space="preserve">An </w:t>
      </w:r>
      <w:r w:rsidRPr="00717D0B">
        <w:rPr>
          <w:rStyle w:val="Emphasis"/>
          <w:highlight w:val="cyan"/>
        </w:rPr>
        <w:t>ex</w:t>
      </w:r>
      <w:r w:rsidRPr="00463189">
        <w:rPr>
          <w:rStyle w:val="StyleUnderline"/>
        </w:rPr>
        <w:t xml:space="preserve">ecutive </w:t>
      </w:r>
      <w:r w:rsidRPr="00717D0B">
        <w:rPr>
          <w:rStyle w:val="Emphasis"/>
          <w:highlight w:val="cyan"/>
        </w:rPr>
        <w:t>o</w:t>
      </w:r>
      <w:r w:rsidRPr="00463189">
        <w:rPr>
          <w:rStyle w:val="StyleUnderline"/>
        </w:rPr>
        <w:t xml:space="preserve">rder is an </w:t>
      </w:r>
      <w:r w:rsidRPr="00805D71">
        <w:rPr>
          <w:rStyle w:val="StyleUnderline"/>
        </w:rPr>
        <w:t>order issued by the President</w:t>
      </w:r>
      <w:r w:rsidRPr="00463189">
        <w:rPr>
          <w:rStyle w:val="StyleUnderline"/>
        </w:rPr>
        <w:t xml:space="preserve"> of the U.S, the head of the executive branch of the federal government.</w:t>
      </w:r>
      <w:r w:rsidRPr="00403EF3">
        <w:rPr>
          <w:sz w:val="16"/>
        </w:rPr>
        <w:t xml:space="preserve"> Pres. John F. </w:t>
      </w:r>
      <w:r w:rsidRPr="00717D0B">
        <w:rPr>
          <w:rStyle w:val="StyleUnderline"/>
          <w:highlight w:val="cyan"/>
        </w:rPr>
        <w:t>Kennedy</w:t>
      </w:r>
      <w:r w:rsidRPr="00717D0B">
        <w:rPr>
          <w:rStyle w:val="StyleUnderline"/>
        </w:rPr>
        <w:t xml:space="preserve"> </w:t>
      </w:r>
      <w:r w:rsidRPr="00717D0B">
        <w:rPr>
          <w:rStyle w:val="StyleUnderline"/>
          <w:highlight w:val="cyan"/>
        </w:rPr>
        <w:t>issued</w:t>
      </w:r>
      <w:r w:rsidRPr="00403EF3">
        <w:rPr>
          <w:sz w:val="16"/>
        </w:rPr>
        <w:t xml:space="preserve"> </w:t>
      </w:r>
      <w:r w:rsidRPr="00463189">
        <w:rPr>
          <w:rStyle w:val="StyleUnderline"/>
        </w:rPr>
        <w:t xml:space="preserve">Executive </w:t>
      </w:r>
      <w:r w:rsidRPr="00717D0B">
        <w:rPr>
          <w:rStyle w:val="StyleUnderline"/>
          <w:highlight w:val="cyan"/>
        </w:rPr>
        <w:t>Order</w:t>
      </w:r>
      <w:r w:rsidRPr="00463189">
        <w:rPr>
          <w:rStyle w:val="StyleUnderline"/>
        </w:rPr>
        <w:t xml:space="preserve"> 10988</w:t>
      </w:r>
      <w:r w:rsidRPr="00403EF3">
        <w:rPr>
          <w:sz w:val="16"/>
        </w:rPr>
        <w:t xml:space="preserve"> which </w:t>
      </w:r>
      <w:r w:rsidRPr="00717D0B">
        <w:rPr>
          <w:rStyle w:val="StyleUnderline"/>
          <w:highlight w:val="cyan"/>
        </w:rPr>
        <w:t>recognized</w:t>
      </w:r>
      <w:r w:rsidRPr="00463189">
        <w:rPr>
          <w:rStyle w:val="StyleUnderline"/>
        </w:rPr>
        <w:t xml:space="preserve"> the</w:t>
      </w:r>
      <w:r w:rsidRPr="00403EF3">
        <w:rPr>
          <w:sz w:val="16"/>
        </w:rPr>
        <w:t xml:space="preserve"> </w:t>
      </w:r>
      <w:r w:rsidRPr="00717D0B">
        <w:rPr>
          <w:rStyle w:val="Emphasis"/>
          <w:highlight w:val="cyan"/>
        </w:rPr>
        <w:t>right</w:t>
      </w:r>
      <w:r w:rsidRPr="00717D0B">
        <w:rPr>
          <w:sz w:val="16"/>
          <w:highlight w:val="cyan"/>
        </w:rPr>
        <w:t xml:space="preserve"> </w:t>
      </w:r>
      <w:r w:rsidRPr="00717D0B">
        <w:rPr>
          <w:rStyle w:val="StyleUnderline"/>
          <w:highlight w:val="cyan"/>
        </w:rPr>
        <w:t>of fed</w:t>
      </w:r>
      <w:r w:rsidRPr="00463189">
        <w:rPr>
          <w:rStyle w:val="StyleUnderline"/>
        </w:rPr>
        <w:t xml:space="preserve">eral </w:t>
      </w:r>
      <w:r w:rsidRPr="00717D0B">
        <w:rPr>
          <w:rStyle w:val="StyleUnderline"/>
          <w:highlight w:val="cyan"/>
        </w:rPr>
        <w:t xml:space="preserve">employees to </w:t>
      </w:r>
      <w:r w:rsidRPr="00717D0B">
        <w:rPr>
          <w:rStyle w:val="Emphasis"/>
          <w:highlight w:val="cyan"/>
        </w:rPr>
        <w:t>bargain</w:t>
      </w:r>
      <w:r w:rsidRPr="00463189">
        <w:rPr>
          <w:rStyle w:val="StyleUnderline"/>
        </w:rPr>
        <w:t xml:space="preserve"> with management</w:t>
      </w:r>
      <w:r w:rsidRPr="00403EF3">
        <w:rPr>
          <w:sz w:val="16"/>
        </w:rPr>
        <w:t xml:space="preserve">. This term also refers to an order issued by a governor of a state. An executive order can also be called a decree or orders-in-council. </w:t>
      </w:r>
      <w:r w:rsidRPr="00805D71">
        <w:rPr>
          <w:rStyle w:val="StyleUnderline"/>
        </w:rPr>
        <w:t xml:space="preserve">An </w:t>
      </w:r>
      <w:r w:rsidRPr="00805D71">
        <w:rPr>
          <w:rStyle w:val="Emphasis"/>
        </w:rPr>
        <w:t>ex</w:t>
      </w:r>
      <w:r w:rsidRPr="00805D71">
        <w:rPr>
          <w:rStyle w:val="StyleUnderline"/>
        </w:rPr>
        <w:t xml:space="preserve">ecutive </w:t>
      </w:r>
      <w:r w:rsidRPr="00805D71">
        <w:rPr>
          <w:rStyle w:val="Emphasis"/>
        </w:rPr>
        <w:t>o</w:t>
      </w:r>
      <w:r w:rsidRPr="00805D71">
        <w:rPr>
          <w:rStyle w:val="StyleUnderline"/>
        </w:rPr>
        <w:t>rder issued by the President</w:t>
      </w:r>
      <w:r w:rsidRPr="00805D71">
        <w:rPr>
          <w:sz w:val="16"/>
        </w:rPr>
        <w:t xml:space="preserve"> or the chief executive officer of a</w:t>
      </w:r>
      <w:r w:rsidRPr="00403EF3">
        <w:rPr>
          <w:sz w:val="16"/>
        </w:rPr>
        <w:t xml:space="preserve"> state </w:t>
      </w:r>
      <w:r w:rsidRPr="00717D0B">
        <w:rPr>
          <w:rStyle w:val="StyleUnderline"/>
          <w:highlight w:val="cyan"/>
        </w:rPr>
        <w:t>has</w:t>
      </w:r>
      <w:r w:rsidRPr="00A556B8">
        <w:rPr>
          <w:rStyle w:val="StyleUnderline"/>
        </w:rPr>
        <w:t xml:space="preserve"> the</w:t>
      </w:r>
      <w:r w:rsidRPr="00403EF3">
        <w:rPr>
          <w:sz w:val="16"/>
        </w:rPr>
        <w:t xml:space="preserve"> </w:t>
      </w:r>
      <w:r w:rsidRPr="00717D0B">
        <w:rPr>
          <w:rStyle w:val="Emphasis"/>
          <w:highlight w:val="cyan"/>
        </w:rPr>
        <w:t>force of law</w:t>
      </w:r>
      <w:r w:rsidRPr="00403EF3">
        <w:rPr>
          <w:sz w:val="16"/>
        </w:rPr>
        <w:t xml:space="preserve">, and it is promulgated in accordance with applicable law. </w:t>
      </w:r>
      <w:proofErr w:type="gramStart"/>
      <w:r w:rsidRPr="002E5EC0">
        <w:rPr>
          <w:rStyle w:val="StyleUnderline"/>
        </w:rPr>
        <w:t>A number</w:t>
      </w:r>
      <w:r w:rsidRPr="00A556B8">
        <w:rPr>
          <w:rStyle w:val="StyleUnderline"/>
        </w:rPr>
        <w:t xml:space="preserve"> </w:t>
      </w:r>
      <w:r w:rsidRPr="00403EF3">
        <w:rPr>
          <w:sz w:val="16"/>
        </w:rPr>
        <w:t>of</w:t>
      </w:r>
      <w:proofErr w:type="gramEnd"/>
      <w:r w:rsidRPr="00403EF3">
        <w:rPr>
          <w:sz w:val="16"/>
        </w:rPr>
        <w:t xml:space="preserve"> states </w:t>
      </w:r>
      <w:r w:rsidRPr="00717D0B">
        <w:rPr>
          <w:rStyle w:val="StyleUnderline"/>
          <w:highlight w:val="cyan"/>
        </w:rPr>
        <w:t>have</w:t>
      </w:r>
      <w:r w:rsidRPr="00A556B8">
        <w:rPr>
          <w:rStyle w:val="StyleUnderline"/>
        </w:rPr>
        <w:t xml:space="preserve"> public sector</w:t>
      </w:r>
      <w:r w:rsidRPr="00403EF3">
        <w:rPr>
          <w:sz w:val="16"/>
        </w:rPr>
        <w:t xml:space="preserve"> </w:t>
      </w:r>
      <w:r w:rsidRPr="00717D0B">
        <w:rPr>
          <w:rStyle w:val="Emphasis"/>
          <w:highlight w:val="cyan"/>
        </w:rPr>
        <w:t>c</w:t>
      </w:r>
      <w:r w:rsidRPr="00A556B8">
        <w:rPr>
          <w:rStyle w:val="Emphasis"/>
        </w:rPr>
        <w:t xml:space="preserve">ollective </w:t>
      </w:r>
      <w:r w:rsidRPr="00717D0B">
        <w:rPr>
          <w:rStyle w:val="Emphasis"/>
          <w:highlight w:val="cyan"/>
        </w:rPr>
        <w:t>b</w:t>
      </w:r>
      <w:r w:rsidRPr="00A556B8">
        <w:rPr>
          <w:rStyle w:val="Emphasis"/>
        </w:rPr>
        <w:t xml:space="preserve">argaining </w:t>
      </w:r>
      <w:r w:rsidRPr="00717D0B">
        <w:rPr>
          <w:rStyle w:val="Emphasis"/>
          <w:highlight w:val="cyan"/>
        </w:rPr>
        <w:t>r</w:t>
      </w:r>
      <w:r w:rsidRPr="00A556B8">
        <w:rPr>
          <w:rStyle w:val="Emphasis"/>
        </w:rPr>
        <w:t>ights</w:t>
      </w:r>
      <w:r w:rsidRPr="00403EF3">
        <w:rPr>
          <w:sz w:val="16"/>
        </w:rPr>
        <w:t xml:space="preserve"> </w:t>
      </w:r>
      <w:r w:rsidRPr="00717D0B">
        <w:rPr>
          <w:rStyle w:val="StyleUnderline"/>
          <w:highlight w:val="cyan"/>
        </w:rPr>
        <w:t>only through</w:t>
      </w:r>
      <w:r w:rsidRPr="00403EF3">
        <w:rPr>
          <w:sz w:val="16"/>
        </w:rPr>
        <w:t xml:space="preserve"> a governor’s </w:t>
      </w:r>
      <w:r w:rsidRPr="00717D0B">
        <w:rPr>
          <w:rStyle w:val="Emphasis"/>
          <w:highlight w:val="cyan"/>
        </w:rPr>
        <w:t>ex</w:t>
      </w:r>
      <w:r w:rsidRPr="00A556B8">
        <w:rPr>
          <w:rStyle w:val="Emphasis"/>
        </w:rPr>
        <w:t xml:space="preserve">ecutive </w:t>
      </w:r>
      <w:r w:rsidRPr="00717D0B">
        <w:rPr>
          <w:rStyle w:val="Emphasis"/>
          <w:highlight w:val="cyan"/>
        </w:rPr>
        <w:t>o</w:t>
      </w:r>
      <w:r w:rsidRPr="00A556B8">
        <w:rPr>
          <w:rStyle w:val="Emphasis"/>
        </w:rPr>
        <w:t>rder</w:t>
      </w:r>
      <w:r w:rsidRPr="00403EF3">
        <w:rPr>
          <w:sz w:val="16"/>
        </w:rPr>
        <w:t xml:space="preserve"> </w:t>
      </w:r>
      <w:r w:rsidRPr="00717D0B">
        <w:rPr>
          <w:rStyle w:val="StyleUnderline"/>
          <w:highlight w:val="cyan"/>
        </w:rPr>
        <w:t>and not</w:t>
      </w:r>
      <w:r w:rsidRPr="00A556B8">
        <w:rPr>
          <w:rStyle w:val="StyleUnderline"/>
        </w:rPr>
        <w:t xml:space="preserve"> through</w:t>
      </w:r>
      <w:r w:rsidRPr="00403EF3">
        <w:rPr>
          <w:sz w:val="16"/>
        </w:rPr>
        <w:t xml:space="preserve"> state </w:t>
      </w:r>
      <w:r w:rsidRPr="00717D0B">
        <w:rPr>
          <w:rStyle w:val="StyleUnderline"/>
          <w:highlight w:val="cyan"/>
        </w:rPr>
        <w:t>legislation</w:t>
      </w:r>
      <w:r w:rsidRPr="00403EF3">
        <w:rPr>
          <w:sz w:val="16"/>
        </w:rPr>
        <w:t>, thereby making such rights dependent on the position and sentiments of the governor.</w:t>
      </w:r>
    </w:p>
    <w:p w14:paraId="633576C3" w14:textId="77777777" w:rsidR="00A453E6" w:rsidRPr="00802586" w:rsidRDefault="00A453E6" w:rsidP="00A453E6">
      <w:pPr>
        <w:pStyle w:val="Heading4"/>
      </w:pPr>
      <w:r>
        <w:t xml:space="preserve">Democrats will </w:t>
      </w:r>
      <w:r>
        <w:rPr>
          <w:u w:val="single"/>
        </w:rPr>
        <w:t>cave</w:t>
      </w:r>
      <w:r>
        <w:t xml:space="preserve"> and </w:t>
      </w:r>
      <w:r>
        <w:rPr>
          <w:u w:val="single"/>
        </w:rPr>
        <w:t>end</w:t>
      </w:r>
      <w:r>
        <w:t xml:space="preserve"> the shutdown now. </w:t>
      </w:r>
    </w:p>
    <w:p w14:paraId="1519FE18" w14:textId="77777777" w:rsidR="00A453E6" w:rsidRPr="006D32E2" w:rsidRDefault="00A453E6" w:rsidP="00A453E6">
      <w:r w:rsidRPr="006D32E2">
        <w:t xml:space="preserve">Ingrid </w:t>
      </w:r>
      <w:r w:rsidRPr="006D32E2">
        <w:rPr>
          <w:rStyle w:val="Style13ptBold"/>
        </w:rPr>
        <w:t>Jacques 10-31</w:t>
      </w:r>
      <w:r w:rsidRPr="006D32E2">
        <w:t xml:space="preserve">. </w:t>
      </w:r>
      <w:r>
        <w:t xml:space="preserve">Columnist at USA Today. </w:t>
      </w:r>
      <w:r w:rsidRPr="006D32E2">
        <w:t>"Democrats look ready to cave on their shutdown while Trump stays above the fray." USA TODAY. https://www.usatoday.com/story/opinion/columnist/2025/10/31/snap-shutdown-democrats-cave-aca-subsidies/86963495007/</w:t>
      </w:r>
    </w:p>
    <w:p w14:paraId="21359DBC" w14:textId="77777777" w:rsidR="00A453E6" w:rsidRPr="006D32E2" w:rsidRDefault="00A453E6" w:rsidP="00A453E6">
      <w:pPr>
        <w:rPr>
          <w:sz w:val="16"/>
        </w:rPr>
      </w:pPr>
      <w:r w:rsidRPr="006D32E2">
        <w:rPr>
          <w:sz w:val="16"/>
        </w:rPr>
        <w:t xml:space="preserve">As Democrats refuse to reopen the government, they are clearly trying to get under Republicans’ skin, while looking like “fighters” to their voters. </w:t>
      </w:r>
    </w:p>
    <w:p w14:paraId="20F105EC" w14:textId="77777777" w:rsidR="00A453E6" w:rsidRPr="006D32E2" w:rsidRDefault="00A453E6" w:rsidP="00A453E6">
      <w:pPr>
        <w:rPr>
          <w:sz w:val="16"/>
        </w:rPr>
      </w:pPr>
      <w:r w:rsidRPr="006D32E2">
        <w:rPr>
          <w:sz w:val="16"/>
        </w:rPr>
        <w:t xml:space="preserve">Meanwhile, I don’t think their biggest nemesis, President Donald Trump, is thinking about them at all. </w:t>
      </w:r>
    </w:p>
    <w:p w14:paraId="597CF34B" w14:textId="77777777" w:rsidR="00A453E6" w:rsidRDefault="00A453E6" w:rsidP="00A453E6">
      <w:pPr>
        <w:rPr>
          <w:rStyle w:val="StyleUnderline"/>
        </w:rPr>
      </w:pPr>
      <w:r w:rsidRPr="006D32E2">
        <w:rPr>
          <w:sz w:val="16"/>
        </w:rPr>
        <w:t xml:space="preserve">A month into this self-imposed government shutdown, </w:t>
      </w:r>
      <w:r w:rsidRPr="006D32E2">
        <w:rPr>
          <w:rStyle w:val="Emphasis"/>
          <w:highlight w:val="cyan"/>
        </w:rPr>
        <w:t>Democrats</w:t>
      </w:r>
      <w:r w:rsidRPr="006D32E2">
        <w:rPr>
          <w:rStyle w:val="StyleUnderline"/>
        </w:rPr>
        <w:t xml:space="preserve"> </w:t>
      </w:r>
      <w:r w:rsidRPr="006D32E2">
        <w:rPr>
          <w:rStyle w:val="StyleUnderline"/>
          <w:highlight w:val="cyan"/>
        </w:rPr>
        <w:t>face</w:t>
      </w:r>
      <w:r w:rsidRPr="006D32E2">
        <w:rPr>
          <w:rStyle w:val="StyleUnderline"/>
        </w:rPr>
        <w:t xml:space="preserve"> </w:t>
      </w:r>
      <w:r w:rsidRPr="006D32E2">
        <w:rPr>
          <w:rStyle w:val="Emphasis"/>
        </w:rPr>
        <w:t xml:space="preserve">much more </w:t>
      </w:r>
      <w:r w:rsidRPr="006D32E2">
        <w:rPr>
          <w:rStyle w:val="Emphasis"/>
          <w:highlight w:val="cyan"/>
        </w:rPr>
        <w:t>risk</w:t>
      </w:r>
      <w:r w:rsidRPr="006D32E2">
        <w:rPr>
          <w:rStyle w:val="StyleUnderline"/>
        </w:rPr>
        <w:t xml:space="preserve"> than </w:t>
      </w:r>
      <w:r w:rsidRPr="006D32E2">
        <w:rPr>
          <w:rStyle w:val="Emphasis"/>
        </w:rPr>
        <w:t>Republicans do</w:t>
      </w:r>
      <w:r w:rsidRPr="006D32E2">
        <w:rPr>
          <w:rStyle w:val="StyleUnderline"/>
        </w:rPr>
        <w:t>.</w:t>
      </w:r>
      <w:r w:rsidRPr="006D32E2">
        <w:rPr>
          <w:sz w:val="16"/>
        </w:rPr>
        <w:t xml:space="preserve"> They seem to be finally realizing that, however, and </w:t>
      </w:r>
      <w:r w:rsidRPr="006D32E2">
        <w:rPr>
          <w:rStyle w:val="StyleUnderline"/>
        </w:rPr>
        <w:t xml:space="preserve">it </w:t>
      </w:r>
      <w:r w:rsidRPr="006D32E2">
        <w:rPr>
          <w:rStyle w:val="Emphasis"/>
        </w:rPr>
        <w:t xml:space="preserve">appears that it’s </w:t>
      </w:r>
      <w:r w:rsidRPr="006D32E2">
        <w:rPr>
          <w:rStyle w:val="Emphasis"/>
          <w:highlight w:val="cyan"/>
        </w:rPr>
        <w:t>just a</w:t>
      </w:r>
      <w:r w:rsidRPr="006D32E2">
        <w:rPr>
          <w:rStyle w:val="StyleUnderline"/>
          <w:highlight w:val="cyan"/>
        </w:rPr>
        <w:t xml:space="preserve"> </w:t>
      </w:r>
      <w:r w:rsidRPr="006D32E2">
        <w:rPr>
          <w:rStyle w:val="Emphasis"/>
          <w:highlight w:val="cyan"/>
        </w:rPr>
        <w:t>matter of days</w:t>
      </w:r>
      <w:r w:rsidRPr="006D32E2">
        <w:rPr>
          <w:rStyle w:val="StyleUnderline"/>
          <w:highlight w:val="cyan"/>
        </w:rPr>
        <w:t xml:space="preserve"> </w:t>
      </w:r>
      <w:r w:rsidRPr="006D32E2">
        <w:rPr>
          <w:rStyle w:val="Emphasis"/>
          <w:sz w:val="28"/>
          <w:szCs w:val="32"/>
          <w:highlight w:val="cyan"/>
        </w:rPr>
        <w:t>before they cave</w:t>
      </w:r>
      <w:r w:rsidRPr="006D32E2">
        <w:rPr>
          <w:rStyle w:val="StyleUnderline"/>
          <w:highlight w:val="cyan"/>
        </w:rPr>
        <w:t>.</w:t>
      </w:r>
      <w:r w:rsidRPr="006D32E2">
        <w:rPr>
          <w:rStyle w:val="StyleUnderline"/>
        </w:rPr>
        <w:t xml:space="preserve"> </w:t>
      </w:r>
    </w:p>
    <w:p w14:paraId="298E65CE" w14:textId="77777777" w:rsidR="00A453E6" w:rsidRPr="006D32E2" w:rsidRDefault="00A453E6" w:rsidP="00A453E6">
      <w:pPr>
        <w:rPr>
          <w:sz w:val="16"/>
        </w:rPr>
      </w:pPr>
      <w:r w:rsidRPr="006D32E2">
        <w:rPr>
          <w:sz w:val="16"/>
        </w:rPr>
        <w:t xml:space="preserve">And I’m here for it. </w:t>
      </w:r>
    </w:p>
    <w:p w14:paraId="56E45658" w14:textId="77777777" w:rsidR="00A453E6" w:rsidRPr="006D32E2" w:rsidRDefault="00A453E6" w:rsidP="00A453E6">
      <w:pPr>
        <w:rPr>
          <w:rStyle w:val="StyleUnderline"/>
        </w:rPr>
      </w:pPr>
      <w:r w:rsidRPr="006D32E2">
        <w:rPr>
          <w:rStyle w:val="StyleUnderline"/>
        </w:rPr>
        <w:t xml:space="preserve">Are Democrats </w:t>
      </w:r>
      <w:r w:rsidRPr="006D32E2">
        <w:rPr>
          <w:rStyle w:val="Emphasis"/>
          <w:highlight w:val="cyan"/>
        </w:rPr>
        <w:t>starting to fear</w:t>
      </w:r>
      <w:r w:rsidRPr="006D32E2">
        <w:rPr>
          <w:rStyle w:val="StyleUnderline"/>
        </w:rPr>
        <w:t xml:space="preserve"> the </w:t>
      </w:r>
      <w:r w:rsidRPr="006D32E2">
        <w:rPr>
          <w:rStyle w:val="Emphasis"/>
          <w:highlight w:val="cyan"/>
        </w:rPr>
        <w:t>consequences</w:t>
      </w:r>
      <w:r w:rsidRPr="006D32E2">
        <w:rPr>
          <w:rStyle w:val="StyleUnderline"/>
        </w:rPr>
        <w:t xml:space="preserve"> of their </w:t>
      </w:r>
      <w:r w:rsidRPr="006D32E2">
        <w:rPr>
          <w:rStyle w:val="Emphasis"/>
        </w:rPr>
        <w:t>shutdown</w:t>
      </w:r>
      <w:r w:rsidRPr="006D32E2">
        <w:rPr>
          <w:rStyle w:val="StyleUnderline"/>
        </w:rPr>
        <w:t>?</w:t>
      </w:r>
    </w:p>
    <w:p w14:paraId="10D144E4" w14:textId="77777777" w:rsidR="00A453E6" w:rsidRPr="006D32E2" w:rsidRDefault="00A453E6" w:rsidP="00A453E6">
      <w:pPr>
        <w:rPr>
          <w:sz w:val="16"/>
        </w:rPr>
      </w:pPr>
      <w:r w:rsidRPr="006D32E2">
        <w:rPr>
          <w:sz w:val="16"/>
        </w:rPr>
        <w:t xml:space="preserve">Senate Democrats decided they wouldn’t support a clean funding bill and have tried to force Republican support for a mess they created with expiring pandemic-era Obamacare subsidies. (More on that shortly.) They’ve voted more than a dozen times to keep the government closed. </w:t>
      </w:r>
    </w:p>
    <w:p w14:paraId="474C86EA" w14:textId="77777777" w:rsidR="00A453E6" w:rsidRPr="006D32E2" w:rsidRDefault="00A453E6" w:rsidP="00A453E6">
      <w:pPr>
        <w:rPr>
          <w:sz w:val="16"/>
        </w:rPr>
      </w:pPr>
      <w:r w:rsidRPr="006D32E2">
        <w:rPr>
          <w:rStyle w:val="StyleUnderline"/>
        </w:rPr>
        <w:t>Now</w:t>
      </w:r>
      <w:r w:rsidRPr="006D32E2">
        <w:rPr>
          <w:sz w:val="16"/>
        </w:rPr>
        <w:t xml:space="preserve"> that </w:t>
      </w:r>
      <w:r w:rsidRPr="006D32E2">
        <w:rPr>
          <w:rStyle w:val="StyleUnderline"/>
        </w:rPr>
        <w:t xml:space="preserve">the </w:t>
      </w:r>
      <w:r w:rsidRPr="006D32E2">
        <w:rPr>
          <w:rStyle w:val="Emphasis"/>
        </w:rPr>
        <w:t>consequences</w:t>
      </w:r>
      <w:r w:rsidRPr="006D32E2">
        <w:rPr>
          <w:rStyle w:val="StyleUnderline"/>
        </w:rPr>
        <w:t xml:space="preserve"> of the </w:t>
      </w:r>
      <w:r w:rsidRPr="006D32E2">
        <w:rPr>
          <w:rStyle w:val="Emphasis"/>
        </w:rPr>
        <w:t>shutdown</w:t>
      </w:r>
      <w:r w:rsidRPr="006D32E2">
        <w:rPr>
          <w:sz w:val="16"/>
        </w:rPr>
        <w:t xml:space="preserve"> </w:t>
      </w:r>
      <w:r w:rsidRPr="006D32E2">
        <w:rPr>
          <w:rStyle w:val="StyleUnderline"/>
        </w:rPr>
        <w:t xml:space="preserve">are </w:t>
      </w:r>
      <w:r w:rsidRPr="006D32E2">
        <w:rPr>
          <w:rStyle w:val="StyleUnderline"/>
          <w:highlight w:val="cyan"/>
        </w:rPr>
        <w:t>getting</w:t>
      </w:r>
      <w:r w:rsidRPr="006D32E2">
        <w:rPr>
          <w:rStyle w:val="StyleUnderline"/>
        </w:rPr>
        <w:t xml:space="preserve"> </w:t>
      </w:r>
      <w:r w:rsidRPr="006D32E2">
        <w:rPr>
          <w:rStyle w:val="Emphasis"/>
        </w:rPr>
        <w:t xml:space="preserve">very </w:t>
      </w:r>
      <w:r w:rsidRPr="006D32E2">
        <w:rPr>
          <w:rStyle w:val="Emphasis"/>
          <w:highlight w:val="cyan"/>
        </w:rPr>
        <w:t>real</w:t>
      </w:r>
      <w:r w:rsidRPr="006D32E2">
        <w:rPr>
          <w:rStyle w:val="StyleUnderline"/>
          <w:highlight w:val="cyan"/>
        </w:rPr>
        <w:t xml:space="preserve"> for</w:t>
      </w:r>
      <w:r w:rsidRPr="006D32E2">
        <w:rPr>
          <w:rStyle w:val="StyleUnderline"/>
        </w:rPr>
        <w:t xml:space="preserve"> many </w:t>
      </w:r>
      <w:r w:rsidRPr="006D32E2">
        <w:rPr>
          <w:rStyle w:val="Emphasis"/>
          <w:highlight w:val="cyan"/>
        </w:rPr>
        <w:t>Americans</w:t>
      </w:r>
      <w:r w:rsidRPr="006D32E2">
        <w:rPr>
          <w:sz w:val="16"/>
        </w:rPr>
        <w:t xml:space="preserve">, including the withholding of some important Supplemental Nutrition Assistance Program food benefits, </w:t>
      </w:r>
      <w:r w:rsidRPr="006D32E2">
        <w:rPr>
          <w:rStyle w:val="Emphasis"/>
        </w:rPr>
        <w:t>Democrats</w:t>
      </w:r>
      <w:r w:rsidRPr="006D32E2">
        <w:rPr>
          <w:rStyle w:val="StyleUnderline"/>
        </w:rPr>
        <w:t xml:space="preserve"> are starting to get </w:t>
      </w:r>
      <w:r w:rsidRPr="006D32E2">
        <w:rPr>
          <w:rStyle w:val="Emphasis"/>
          <w:highlight w:val="cyan"/>
        </w:rPr>
        <w:t>uncomfortable</w:t>
      </w:r>
      <w:r w:rsidRPr="006D32E2">
        <w:rPr>
          <w:rStyle w:val="StyleUnderline"/>
        </w:rPr>
        <w:t xml:space="preserve"> </w:t>
      </w:r>
      <w:r w:rsidRPr="006D32E2">
        <w:rPr>
          <w:rStyle w:val="StyleUnderline"/>
          <w:highlight w:val="cyan"/>
        </w:rPr>
        <w:t>with</w:t>
      </w:r>
      <w:r w:rsidRPr="006D32E2">
        <w:rPr>
          <w:rStyle w:val="StyleUnderline"/>
        </w:rPr>
        <w:t xml:space="preserve"> their </w:t>
      </w:r>
      <w:r w:rsidRPr="006D32E2">
        <w:rPr>
          <w:rStyle w:val="Emphasis"/>
          <w:highlight w:val="cyan"/>
        </w:rPr>
        <w:t>tough talk.</w:t>
      </w:r>
      <w:r w:rsidRPr="006D32E2">
        <w:rPr>
          <w:sz w:val="16"/>
        </w:rPr>
        <w:t xml:space="preserve"> </w:t>
      </w:r>
    </w:p>
    <w:p w14:paraId="5DE09FAA" w14:textId="77777777" w:rsidR="00A453E6" w:rsidRDefault="00A453E6" w:rsidP="00A453E6">
      <w:pPr>
        <w:rPr>
          <w:rStyle w:val="StyleUnderline"/>
        </w:rPr>
      </w:pPr>
      <w:r w:rsidRPr="006D32E2">
        <w:rPr>
          <w:rStyle w:val="StyleUnderline"/>
        </w:rPr>
        <w:t xml:space="preserve">Add to that pressure from big Democratic </w:t>
      </w:r>
      <w:r w:rsidRPr="006D32E2">
        <w:rPr>
          <w:rStyle w:val="StyleUnderline"/>
          <w:highlight w:val="cyan"/>
        </w:rPr>
        <w:t>union supporters</w:t>
      </w:r>
      <w:r w:rsidRPr="006D32E2">
        <w:rPr>
          <w:sz w:val="16"/>
        </w:rPr>
        <w:t xml:space="preserve"> like the American Federation of Government Employees, which on Oct. 27 </w:t>
      </w:r>
      <w:r w:rsidRPr="006D32E2">
        <w:rPr>
          <w:rStyle w:val="StyleUnderline"/>
          <w:highlight w:val="cyan"/>
        </w:rPr>
        <w:t>called on senators</w:t>
      </w:r>
      <w:r w:rsidRPr="006D32E2">
        <w:rPr>
          <w:rStyle w:val="StyleUnderline"/>
        </w:rPr>
        <w:t xml:space="preserve"> </w:t>
      </w:r>
      <w:r w:rsidRPr="006D32E2">
        <w:rPr>
          <w:rStyle w:val="StyleUnderline"/>
          <w:highlight w:val="cyan"/>
        </w:rPr>
        <w:t>to end the shutdown</w:t>
      </w:r>
      <w:r w:rsidRPr="006D32E2">
        <w:rPr>
          <w:sz w:val="16"/>
        </w:rPr>
        <w:t xml:space="preserve">. </w:t>
      </w:r>
      <w:r w:rsidRPr="006D32E2">
        <w:rPr>
          <w:rStyle w:val="StyleUnderline"/>
        </w:rPr>
        <w:t xml:space="preserve">Most </w:t>
      </w:r>
      <w:r w:rsidRPr="006D32E2">
        <w:rPr>
          <w:rStyle w:val="Emphasis"/>
        </w:rPr>
        <w:t>federal workers</w:t>
      </w:r>
      <w:r w:rsidRPr="006D32E2">
        <w:rPr>
          <w:rStyle w:val="StyleUnderline"/>
        </w:rPr>
        <w:t xml:space="preserve"> have had to </w:t>
      </w:r>
      <w:r w:rsidRPr="006D32E2">
        <w:rPr>
          <w:rStyle w:val="Emphasis"/>
        </w:rPr>
        <w:t>forgo</w:t>
      </w:r>
      <w:r w:rsidRPr="006D32E2">
        <w:rPr>
          <w:rStyle w:val="StyleUnderline"/>
        </w:rPr>
        <w:t xml:space="preserve"> a </w:t>
      </w:r>
      <w:r w:rsidRPr="006D32E2">
        <w:rPr>
          <w:rStyle w:val="Emphasis"/>
        </w:rPr>
        <w:t>paycheck</w:t>
      </w:r>
      <w:r w:rsidRPr="006D32E2">
        <w:rPr>
          <w:rStyle w:val="StyleUnderline"/>
        </w:rPr>
        <w:t xml:space="preserve"> while the standoff continues.</w:t>
      </w:r>
    </w:p>
    <w:p w14:paraId="0D5A22BD" w14:textId="77777777" w:rsidR="00A453E6" w:rsidRPr="006D32E2" w:rsidRDefault="00A453E6" w:rsidP="00A453E6">
      <w:pPr>
        <w:rPr>
          <w:sz w:val="16"/>
        </w:rPr>
      </w:pPr>
      <w:r w:rsidRPr="006D32E2">
        <w:rPr>
          <w:sz w:val="16"/>
        </w:rPr>
        <w:t>“Were any other employer in the United States to treat its workforce in the same way, there would be a bipartisan outcry and demands that the offending employer reverse course,” AFGE President Everett Kelley said in a letter to senators.</w:t>
      </w:r>
    </w:p>
    <w:p w14:paraId="55F3684D" w14:textId="77777777" w:rsidR="00A453E6" w:rsidRPr="006D32E2" w:rsidRDefault="00A453E6" w:rsidP="00A453E6">
      <w:pPr>
        <w:rPr>
          <w:sz w:val="16"/>
        </w:rPr>
      </w:pPr>
      <w:r w:rsidRPr="00802586">
        <w:rPr>
          <w:rStyle w:val="StyleUnderline"/>
        </w:rPr>
        <w:t xml:space="preserve">Because more than 90% of </w:t>
      </w:r>
      <w:r w:rsidRPr="00802586">
        <w:rPr>
          <w:rStyle w:val="Emphasis"/>
        </w:rPr>
        <w:t>the union’s</w:t>
      </w:r>
      <w:r w:rsidRPr="00802586">
        <w:rPr>
          <w:rStyle w:val="StyleUnderline"/>
        </w:rPr>
        <w:t xml:space="preserve"> political </w:t>
      </w:r>
      <w:r w:rsidRPr="00802586">
        <w:rPr>
          <w:rStyle w:val="Emphasis"/>
        </w:rPr>
        <w:t>donations</w:t>
      </w:r>
      <w:r w:rsidRPr="00802586">
        <w:rPr>
          <w:rStyle w:val="StyleUnderline"/>
        </w:rPr>
        <w:t xml:space="preserve"> go to Democrats</w:t>
      </w:r>
      <w:r w:rsidRPr="006D32E2">
        <w:rPr>
          <w:sz w:val="16"/>
        </w:rPr>
        <w:t xml:space="preserve">, </w:t>
      </w:r>
      <w:r w:rsidRPr="006D32E2">
        <w:rPr>
          <w:rStyle w:val="StyleUnderline"/>
        </w:rPr>
        <w:t xml:space="preserve">it’s </w:t>
      </w:r>
      <w:proofErr w:type="gramStart"/>
      <w:r w:rsidRPr="006D32E2">
        <w:rPr>
          <w:rStyle w:val="StyleUnderline"/>
        </w:rPr>
        <w:t>pretty obvious</w:t>
      </w:r>
      <w:proofErr w:type="gramEnd"/>
      <w:r w:rsidRPr="006D32E2">
        <w:rPr>
          <w:rStyle w:val="StyleUnderline"/>
        </w:rPr>
        <w:t xml:space="preserve"> whom Kelley thinks he </w:t>
      </w:r>
      <w:r w:rsidRPr="006D32E2">
        <w:rPr>
          <w:rStyle w:val="Emphasis"/>
        </w:rPr>
        <w:t>can influence</w:t>
      </w:r>
      <w:r w:rsidRPr="006D32E2">
        <w:rPr>
          <w:sz w:val="16"/>
        </w:rPr>
        <w:t xml:space="preserve">. </w:t>
      </w:r>
      <w:r w:rsidRPr="006D32E2">
        <w:rPr>
          <w:rStyle w:val="Emphasis"/>
          <w:highlight w:val="cyan"/>
        </w:rPr>
        <w:t>And money talks.</w:t>
      </w:r>
    </w:p>
    <w:p w14:paraId="6F609A88" w14:textId="77777777" w:rsidR="00A453E6" w:rsidRDefault="00A453E6" w:rsidP="00A453E6">
      <w:pPr>
        <w:pStyle w:val="Heading2"/>
      </w:pPr>
      <w:r>
        <w:t>Civil Service Advantage</w:t>
      </w:r>
    </w:p>
    <w:p w14:paraId="76B40A00" w14:textId="77777777" w:rsidR="00A453E6" w:rsidRPr="00160582" w:rsidRDefault="00A453E6" w:rsidP="00A453E6">
      <w:pPr>
        <w:pStyle w:val="Heading4"/>
      </w:pPr>
      <w:r>
        <w:t xml:space="preserve">Which means the </w:t>
      </w:r>
      <w:proofErr w:type="spellStart"/>
      <w:r>
        <w:t>aff</w:t>
      </w:r>
      <w:proofErr w:type="spellEnd"/>
      <w:r>
        <w:t xml:space="preserve"> is </w:t>
      </w:r>
      <w:r>
        <w:rPr>
          <w:u w:val="single"/>
        </w:rPr>
        <w:t>targeted</w:t>
      </w:r>
      <w:r>
        <w:t xml:space="preserve"> and excludes the DA’s workers.</w:t>
      </w:r>
    </w:p>
    <w:p w14:paraId="73F0A353" w14:textId="77777777" w:rsidR="00A453E6" w:rsidRPr="00D143F7" w:rsidRDefault="00A453E6" w:rsidP="00A453E6">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71B694C5" w14:textId="77777777" w:rsidR="00A453E6" w:rsidRDefault="00A453E6" w:rsidP="00A453E6">
      <w:pPr>
        <w:rPr>
          <w:sz w:val="16"/>
        </w:rPr>
      </w:pPr>
      <w:r w:rsidRPr="00D143F7">
        <w:rPr>
          <w:sz w:val="16"/>
        </w:rPr>
        <w:t xml:space="preserve">In addition, the unions could argue </w:t>
      </w:r>
      <w:proofErr w:type="gramStart"/>
      <w:r w:rsidRPr="00D143F7">
        <w:rPr>
          <w:sz w:val="16"/>
        </w:rPr>
        <w:t>that,</w:t>
      </w:r>
      <w:proofErr w:type="gramEnd"/>
      <w:r w:rsidRPr="00D143F7">
        <w:rPr>
          <w:sz w:val="16"/>
        </w:rPr>
        <w:t xml:space="preserve">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w:t>
      </w:r>
      <w:proofErr w:type="gramStart"/>
      <w:r w:rsidRPr="00D143F7">
        <w:rPr>
          <w:sz w:val="16"/>
        </w:rPr>
        <w:t>all of</w:t>
      </w:r>
      <w:proofErr w:type="gramEnd"/>
      <w:r w:rsidRPr="00D143F7">
        <w:rPr>
          <w:sz w:val="16"/>
        </w:rPr>
        <w:t xml:space="preserve">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2459A15" w14:textId="77777777" w:rsidR="00A453E6" w:rsidRDefault="00A453E6" w:rsidP="00A453E6">
      <w:pPr>
        <w:pStyle w:val="Heading2"/>
      </w:pPr>
      <w:r>
        <w:t>Presidency Advantage</w:t>
      </w:r>
    </w:p>
    <w:p w14:paraId="62057228" w14:textId="264E5806" w:rsidR="00A453E6" w:rsidRDefault="00A453E6" w:rsidP="00A453E6">
      <w:pPr>
        <w:pStyle w:val="Heading2"/>
      </w:pPr>
      <w:r>
        <w:t>T</w:t>
      </w:r>
      <w:r>
        <w:t xml:space="preserve"> Subsets</w:t>
      </w:r>
    </w:p>
    <w:p w14:paraId="47122112" w14:textId="77777777" w:rsidR="00A453E6" w:rsidRPr="005B53FB" w:rsidRDefault="00A453E6" w:rsidP="00A453E6">
      <w:pPr>
        <w:pStyle w:val="Heading4"/>
      </w:pPr>
      <w:r>
        <w:t>Counter-</w:t>
      </w:r>
      <w:proofErr w:type="spellStart"/>
      <w:r>
        <w:t>interp</w:t>
      </w:r>
      <w:proofErr w:type="spellEnd"/>
      <w:r>
        <w:t xml:space="preserve">: </w:t>
      </w:r>
      <w:proofErr w:type="spellStart"/>
      <w:r>
        <w:t>affs</w:t>
      </w:r>
      <w:proofErr w:type="spellEnd"/>
      <w:r>
        <w:t xml:space="preserve"> provide rights to an entire </w:t>
      </w:r>
      <w:r>
        <w:rPr>
          <w:u w:val="single"/>
        </w:rPr>
        <w:t>class</w:t>
      </w:r>
      <w:r>
        <w:t xml:space="preserve"> of </w:t>
      </w:r>
      <w:proofErr w:type="gramStart"/>
      <w:r>
        <w:t>employee</w:t>
      </w:r>
      <w:proofErr w:type="gramEnd"/>
      <w:r>
        <w:t xml:space="preserve">. </w:t>
      </w:r>
    </w:p>
    <w:p w14:paraId="1D8B8C74" w14:textId="77777777" w:rsidR="00A453E6" w:rsidRPr="000F7932" w:rsidRDefault="00A453E6" w:rsidP="00A453E6">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0D97FA9C" w14:textId="77777777" w:rsidR="00A453E6" w:rsidRDefault="00A453E6" w:rsidP="00A453E6">
      <w:pPr>
        <w:rPr>
          <w:sz w:val="16"/>
        </w:rPr>
      </w:pPr>
      <w:r w:rsidRPr="000810DB">
        <w:rPr>
          <w:sz w:val="16"/>
        </w:rPr>
        <w:t xml:space="preserve">As for the Sarmiento court, it points to the Huffman court's </w:t>
      </w:r>
      <w:proofErr w:type="gramStart"/>
      <w:r w:rsidRPr="000810DB">
        <w:rPr>
          <w:sz w:val="16"/>
        </w:rPr>
        <w:t>conclusion, and</w:t>
      </w:r>
      <w:proofErr w:type="gramEnd"/>
      <w:r w:rsidRPr="000810DB">
        <w:rPr>
          <w:sz w:val="16"/>
        </w:rPr>
        <w:t xml:space="preserve">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proofErr w:type="gramStart"/>
      <w:r w:rsidRPr="000810DB">
        <w:rPr>
          <w:rStyle w:val="Emphasis"/>
          <w:highlight w:val="cyan"/>
        </w:rPr>
        <w:t>all</w:t>
      </w:r>
      <w:r w:rsidRPr="000810DB">
        <w:rPr>
          <w:rStyle w:val="StyleUnderline"/>
        </w:rPr>
        <w:t xml:space="preserve"> of</w:t>
      </w:r>
      <w:proofErr w:type="gramEnd"/>
      <w:r w:rsidRPr="000810DB">
        <w:rPr>
          <w:rStyle w:val="StyleUnderline"/>
        </w:rPr>
        <w:t xml:space="preserve">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1A75FC8E" w14:textId="77777777" w:rsidR="00A453E6" w:rsidRDefault="00A453E6" w:rsidP="00A453E6">
      <w:pPr>
        <w:pStyle w:val="Heading4"/>
      </w:pPr>
      <w:r>
        <w:t xml:space="preserve">‘Substantial’ means of </w:t>
      </w:r>
      <w:r>
        <w:rPr>
          <w:u w:val="single"/>
        </w:rPr>
        <w:t>considerable value</w:t>
      </w:r>
      <w:r>
        <w:t>.</w:t>
      </w:r>
    </w:p>
    <w:p w14:paraId="3B668ACF" w14:textId="77777777" w:rsidR="00A453E6" w:rsidRPr="007B361D" w:rsidRDefault="00A453E6" w:rsidP="00A453E6">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67E7FC04" w14:textId="77777777" w:rsidR="00A453E6" w:rsidRPr="00441AC1" w:rsidRDefault="00A453E6" w:rsidP="00A453E6">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14CA1337" w14:textId="2693A8CF" w:rsidR="00A453E6" w:rsidRPr="00433A38" w:rsidRDefault="00A453E6" w:rsidP="00A453E6">
      <w:pPr>
        <w:pStyle w:val="Heading4"/>
        <w:rPr>
          <w:b w:val="0"/>
          <w:bCs/>
        </w:rPr>
      </w:pP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274FD024" w14:textId="77777777" w:rsidR="00A453E6" w:rsidRPr="009435F6" w:rsidRDefault="00A453E6" w:rsidP="00A453E6">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BF0C088" w14:textId="77777777" w:rsidR="00A453E6" w:rsidRDefault="00A453E6" w:rsidP="00A453E6">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w:t>
      </w:r>
      <w:proofErr w:type="gramStart"/>
      <w:r w:rsidRPr="00A22B80">
        <w:rPr>
          <w:sz w:val="16"/>
        </w:rPr>
        <w:t>requiring government</w:t>
      </w:r>
      <w:proofErr w:type="gramEnd"/>
      <w:r w:rsidRPr="00A22B80">
        <w:rPr>
          <w:sz w:val="16"/>
        </w:rPr>
        <w:t xml:space="preserve"> employers to recognize and collectively bargain with unions of their employees. From this, </w:t>
      </w:r>
      <w:proofErr w:type="gramStart"/>
      <w:r w:rsidRPr="00B74699">
        <w:rPr>
          <w:rStyle w:val="StyleUnderline"/>
        </w:rPr>
        <w:t xml:space="preserve">a </w:t>
      </w:r>
      <w:r w:rsidRPr="00B74699">
        <w:rPr>
          <w:rStyle w:val="Emphasis"/>
        </w:rPr>
        <w:t>conventional</w:t>
      </w:r>
      <w:proofErr w:type="gramEnd"/>
      <w:r w:rsidRPr="00B74699">
        <w:rPr>
          <w:rStyle w:val="Emphasis"/>
        </w:rPr>
        <w:t xml:space="preserve">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56F43F37" w14:textId="77777777" w:rsidR="00A453E6" w:rsidRDefault="00A453E6" w:rsidP="00A453E6">
      <w:pPr>
        <w:pStyle w:val="Heading2"/>
      </w:pPr>
      <w:r>
        <w:t>Advantage CP</w:t>
      </w:r>
    </w:p>
    <w:p w14:paraId="6D394107" w14:textId="09BFE3BF" w:rsidR="00A453E6" w:rsidRPr="00604F22" w:rsidRDefault="00A453E6" w:rsidP="00A453E6">
      <w:pPr>
        <w:pStyle w:val="Heading4"/>
      </w:pPr>
      <w:r w:rsidRPr="008F77AA">
        <w:rPr>
          <w:u w:val="single"/>
        </w:rPr>
        <w:t>Morale</w:t>
      </w:r>
      <w:r>
        <w:t xml:space="preserve">. Workers perceive them as </w:t>
      </w:r>
      <w:r>
        <w:rPr>
          <w:u w:val="single"/>
        </w:rPr>
        <w:t>necessary</w:t>
      </w:r>
      <w:r>
        <w:t xml:space="preserve"> </w:t>
      </w:r>
      <w:proofErr w:type="gramStart"/>
      <w:r>
        <w:t>in order to</w:t>
      </w:r>
      <w:proofErr w:type="gramEnd"/>
      <w:r>
        <w:t xml:space="preserve"> form </w:t>
      </w:r>
      <w:r>
        <w:rPr>
          <w:u w:val="single"/>
        </w:rPr>
        <w:t>collective identity</w:t>
      </w:r>
      <w:r>
        <w:t xml:space="preserve"> AND litigate protection efforts. Otherwise, they </w:t>
      </w:r>
      <w:proofErr w:type="gramStart"/>
      <w:r>
        <w:rPr>
          <w:u w:val="single"/>
        </w:rPr>
        <w:t>quiet</w:t>
      </w:r>
      <w:proofErr w:type="gramEnd"/>
      <w:r>
        <w:rPr>
          <w:u w:val="single"/>
        </w:rPr>
        <w:t xml:space="preserve"> quit</w:t>
      </w:r>
      <w:r>
        <w:t xml:space="preserve">, cower, refuse to come back, or never </w:t>
      </w:r>
      <w:r>
        <w:rPr>
          <w:u w:val="single"/>
        </w:rPr>
        <w:t>join</w:t>
      </w:r>
      <w:r>
        <w:t xml:space="preserve"> the government. That’s Bruno AND…</w:t>
      </w:r>
    </w:p>
    <w:p w14:paraId="4880AC71" w14:textId="77777777" w:rsidR="00A453E6" w:rsidRPr="00303E06" w:rsidRDefault="00A453E6" w:rsidP="00A453E6">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B64517B" w14:textId="77777777" w:rsidR="00A453E6" w:rsidRPr="00F67AB4" w:rsidRDefault="00A453E6" w:rsidP="00A453E6">
      <w:pPr>
        <w:rPr>
          <w:sz w:val="16"/>
        </w:rPr>
      </w:pPr>
      <w:r w:rsidRPr="00F67AB4">
        <w:rPr>
          <w:sz w:val="16"/>
        </w:rPr>
        <w:t>Fears of a brain drain</w:t>
      </w:r>
    </w:p>
    <w:p w14:paraId="22969AC6" w14:textId="77777777" w:rsidR="00A453E6" w:rsidRPr="00F67AB4" w:rsidRDefault="00A453E6" w:rsidP="00A453E6">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 xml:space="preserve">workers </w:t>
      </w:r>
      <w:proofErr w:type="gramStart"/>
      <w:r w:rsidRPr="003A440B">
        <w:rPr>
          <w:rStyle w:val="StyleUnderline"/>
          <w:highlight w:val="cyan"/>
        </w:rPr>
        <w:t>fear with</w:t>
      </w:r>
      <w:proofErr w:type="gramEnd"/>
      <w:r w:rsidRPr="00F67AB4">
        <w:rPr>
          <w:rStyle w:val="StyleUnderline"/>
          <w:highlight w:val="cyan"/>
        </w:rPr>
        <w:t xml:space="preserve"> </w:t>
      </w:r>
      <w:r w:rsidRPr="003A440B">
        <w:rPr>
          <w:rStyle w:val="Emphasis"/>
          <w:highlight w:val="cyan"/>
        </w:rPr>
        <w:t xml:space="preserve">unions </w:t>
      </w:r>
      <w:proofErr w:type="gramStart"/>
      <w:r w:rsidRPr="003A440B">
        <w:rPr>
          <w:rStyle w:val="Emphasis"/>
          <w:highlight w:val="cyan"/>
        </w:rPr>
        <w:t>gone</w:t>
      </w:r>
      <w:proofErr w:type="gramEnd"/>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w:t>
      </w:r>
      <w:proofErr w:type="gramStart"/>
      <w:r w:rsidRPr="00354E52">
        <w:rPr>
          <w:sz w:val="16"/>
        </w:rPr>
        <w:t>telework</w:t>
      </w:r>
      <w:proofErr w:type="gramEnd"/>
      <w:r w:rsidRPr="00354E52">
        <w:rPr>
          <w:sz w:val="16"/>
        </w:rPr>
        <w:t xml:space="preserve"> or family leave </w:t>
      </w:r>
      <w:r w:rsidRPr="00354E52">
        <w:rPr>
          <w:rStyle w:val="StyleUnderline"/>
        </w:rPr>
        <w:t>policies</w:t>
      </w:r>
      <w:r w:rsidRPr="00F67AB4">
        <w:rPr>
          <w:sz w:val="16"/>
        </w:rPr>
        <w:t xml:space="preserve"> that make a difference to their quality of life.</w:t>
      </w:r>
    </w:p>
    <w:p w14:paraId="06BC7586" w14:textId="77777777" w:rsidR="00A453E6" w:rsidRPr="003A440B" w:rsidRDefault="00A453E6" w:rsidP="00A453E6">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xml:space="preserve">," says Anthony Lee, a longtime Food and Drug Administration employee </w:t>
      </w:r>
      <w:proofErr w:type="gramStart"/>
      <w:r w:rsidRPr="00354E52">
        <w:rPr>
          <w:sz w:val="16"/>
        </w:rPr>
        <w:t>who's</w:t>
      </w:r>
      <w:proofErr w:type="gramEnd"/>
      <w:r w:rsidRPr="00354E52">
        <w:rPr>
          <w:sz w:val="16"/>
        </w:rPr>
        <w:t xml:space="preserve"> also president of NTEU Chapter 282, representing some 9,000 FDA employees ac</w:t>
      </w:r>
      <w:r w:rsidRPr="00F67AB4">
        <w:rPr>
          <w:sz w:val="16"/>
        </w:rPr>
        <w:t>ross the Mid Atlantic.</w:t>
      </w:r>
    </w:p>
    <w:p w14:paraId="06F5561F" w14:textId="77777777" w:rsidR="00A453E6" w:rsidRPr="003A440B" w:rsidRDefault="00A453E6" w:rsidP="00A453E6">
      <w:pPr>
        <w:rPr>
          <w:sz w:val="16"/>
        </w:rPr>
      </w:pPr>
      <w:r w:rsidRPr="003A440B">
        <w:rPr>
          <w:sz w:val="16"/>
        </w:rPr>
        <w:t>Although the FDA has not yet terminated the union's contract, it has ordered the union to pack up its offices.</w:t>
      </w:r>
    </w:p>
    <w:p w14:paraId="0CF59ED5" w14:textId="77777777" w:rsidR="00A453E6" w:rsidRPr="00354E52" w:rsidRDefault="00A453E6" w:rsidP="00A453E6">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45DB145D" w14:textId="77777777" w:rsidR="00A453E6" w:rsidRDefault="00A453E6" w:rsidP="00A453E6">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103179E0" w14:textId="2190C1FF" w:rsidR="00A453E6" w:rsidRDefault="00A453E6" w:rsidP="00A453E6">
      <w:pPr>
        <w:pStyle w:val="Heading4"/>
      </w:pPr>
      <w:r>
        <w:t xml:space="preserve">SMBRs fail. </w:t>
      </w:r>
    </w:p>
    <w:p w14:paraId="551D4BC2" w14:textId="77777777" w:rsidR="00A453E6" w:rsidRPr="0039497C" w:rsidRDefault="00A453E6" w:rsidP="00A453E6">
      <w:r w:rsidRPr="0039497C">
        <w:rPr>
          <w:rStyle w:val="Style13ptBold"/>
        </w:rPr>
        <w:t xml:space="preserve">Jaiswal 20 </w:t>
      </w:r>
      <w:r>
        <w:t>[Shweta Jaiswal, Enzyme Technology and Protein Bioinformatics Laboratory, Department of Microbiology, Maharshi Dayanand University; Published: 5-19-2020; "Alternative Strategies for Microbial Remediation of Pollutants via Synthetic Biology"; Frontiers; Accessed: 10-16-2021; https://www.frontiersin.org/articles/10.3389/fmicb.2020.00808/full#h7]//KL</w:t>
      </w:r>
    </w:p>
    <w:p w14:paraId="5FF032F5" w14:textId="77777777" w:rsidR="00A453E6" w:rsidRDefault="00A453E6" w:rsidP="00A453E6">
      <w:pPr>
        <w:rPr>
          <w:sz w:val="16"/>
        </w:rPr>
      </w:pPr>
      <w:r w:rsidRPr="00016F08">
        <w:rPr>
          <w:sz w:val="16"/>
        </w:rPr>
        <w:t xml:space="preserve">The scientists and researchers are performing the experimental setup to study the bioremediation (Yergeau et al., 2012) potential against various pollutants like oil spill, plastics, synthetic dyes, organic hydrocarbons (Yadav et al., 2015), pesticides (Jaiswal et al., 2019a), heavy metals (Hemmat-Jou et al., 2018; </w:t>
      </w:r>
      <w:proofErr w:type="spellStart"/>
      <w:r w:rsidRPr="00016F08">
        <w:rPr>
          <w:sz w:val="16"/>
        </w:rPr>
        <w:t>Lebrazi</w:t>
      </w:r>
      <w:proofErr w:type="spellEnd"/>
      <w:r w:rsidRPr="00016F08">
        <w:rPr>
          <w:sz w:val="16"/>
        </w:rPr>
        <w:t xml:space="preserve"> and Fikri-Benbrahim, 2018), and other xenobiotics, </w:t>
      </w:r>
      <w:proofErr w:type="spellStart"/>
      <w:r w:rsidRPr="00016F08">
        <w:rPr>
          <w:sz w:val="16"/>
        </w:rPr>
        <w:t>etc</w:t>
      </w:r>
      <w:proofErr w:type="spellEnd"/>
      <w:r w:rsidRPr="00016F08">
        <w:rPr>
          <w:sz w:val="16"/>
        </w:rPr>
        <w:t xml:space="preserve"> (</w:t>
      </w:r>
      <w:proofErr w:type="spellStart"/>
      <w:r w:rsidRPr="00016F08">
        <w:rPr>
          <w:sz w:val="16"/>
        </w:rPr>
        <w:t>Rucká</w:t>
      </w:r>
      <w:proofErr w:type="spellEnd"/>
      <w:r w:rsidRPr="00016F08">
        <w:rPr>
          <w:sz w:val="16"/>
        </w:rPr>
        <w:t xml:space="preserve"> et al., 2017; Paniagua-Michel and Fathepure, 2018; Wu et al., 2020). Considering that bioremediation is performed in an open environment rather than in a closed fermentation tank, the ecological safety of bioremediation performing bacteria must be considered. Economic safety is justified by the metabolic aptness (Gillan et al., 2015) of microorganisms as compared to other traditional physical and chemical bioremediation methods. Besides, regulation for using genetically and metabolically modified bacteria is released to evaluate the possible risks (</w:t>
      </w:r>
      <w:proofErr w:type="spellStart"/>
      <w:r w:rsidRPr="00016F08">
        <w:rPr>
          <w:sz w:val="16"/>
        </w:rPr>
        <w:t>Khudur</w:t>
      </w:r>
      <w:proofErr w:type="spellEnd"/>
      <w:r w:rsidRPr="00016F08">
        <w:rPr>
          <w:sz w:val="16"/>
        </w:rPr>
        <w:t xml:space="preserve"> et al., 2019). The risk assessment is mainly done by regulatory agencies, i.e., Organization for Economic Cooperation and Development (OECD) at the application level for environmental safety (Russo et al., 2019; Alam and Murad, 2020; Pastor-Jáuregui et al., 2020). </w:t>
      </w:r>
      <w:r w:rsidRPr="0039497C">
        <w:rPr>
          <w:rStyle w:val="StyleUnderline"/>
        </w:rPr>
        <w:t xml:space="preserve">The possible </w:t>
      </w:r>
      <w:r w:rsidRPr="00016F08">
        <w:rPr>
          <w:rStyle w:val="Emphasis"/>
          <w:highlight w:val="cyan"/>
        </w:rPr>
        <w:t>risks are gene contamination</w:t>
      </w:r>
      <w:r w:rsidRPr="00016F08">
        <w:rPr>
          <w:rStyle w:val="StyleUnderline"/>
          <w:highlight w:val="cyan"/>
        </w:rPr>
        <w:t xml:space="preserve"> in the native member</w:t>
      </w:r>
      <w:r w:rsidRPr="0039497C">
        <w:rPr>
          <w:rStyle w:val="StyleUnderline"/>
        </w:rPr>
        <w:t xml:space="preserve"> of microbial consortium, leading to mislaying of the natural trait</w:t>
      </w:r>
      <w:r w:rsidRPr="00016F08">
        <w:rPr>
          <w:sz w:val="16"/>
        </w:rPr>
        <w:t xml:space="preserve"> (Mills et al., 2019; Pineda et al., 2019; Rycroft et al., 2019). </w:t>
      </w:r>
      <w:r w:rsidRPr="0039497C">
        <w:rPr>
          <w:rStyle w:val="StyleUnderline"/>
        </w:rPr>
        <w:t>The competitiveness between natural and genetically modified species can give rise to selection pressure on non-target microflora</w:t>
      </w:r>
      <w:r w:rsidRPr="00016F08">
        <w:rPr>
          <w:sz w:val="16"/>
        </w:rPr>
        <w:t xml:space="preserve"> (Kumar N. M. et al., 2018; Mohapatra et al., 2019). </w:t>
      </w:r>
      <w:r w:rsidRPr="0039497C">
        <w:rPr>
          <w:rStyle w:val="StyleUnderline"/>
        </w:rPr>
        <w:t xml:space="preserve">Moreover, </w:t>
      </w:r>
      <w:r w:rsidRPr="0039497C">
        <w:rPr>
          <w:rStyle w:val="StyleUnderline"/>
          <w:highlight w:val="cyan"/>
        </w:rPr>
        <w:t>environment</w:t>
      </w:r>
      <w:r w:rsidRPr="0039497C">
        <w:rPr>
          <w:rStyle w:val="StyleUnderline"/>
        </w:rPr>
        <w:t xml:space="preserve"> and ecosystem risk </w:t>
      </w:r>
      <w:r w:rsidRPr="0039497C">
        <w:rPr>
          <w:rStyle w:val="StyleUnderline"/>
          <w:highlight w:val="cyan"/>
        </w:rPr>
        <w:t xml:space="preserve">assessments infer </w:t>
      </w:r>
      <w:r w:rsidRPr="0039497C">
        <w:rPr>
          <w:rStyle w:val="Emphasis"/>
          <w:highlight w:val="cyan"/>
        </w:rPr>
        <w:t>unpredictable</w:t>
      </w:r>
      <w:r w:rsidRPr="0039497C">
        <w:rPr>
          <w:rStyle w:val="StyleUnderline"/>
          <w:highlight w:val="cyan"/>
        </w:rPr>
        <w:t xml:space="preserve"> and </w:t>
      </w:r>
      <w:r w:rsidRPr="0039497C">
        <w:rPr>
          <w:rStyle w:val="Emphasis"/>
          <w:highlight w:val="cyan"/>
        </w:rPr>
        <w:t>adverse</w:t>
      </w:r>
      <w:r w:rsidRPr="0039497C">
        <w:rPr>
          <w:rStyle w:val="StyleUnderline"/>
          <w:highlight w:val="cyan"/>
        </w:rPr>
        <w:t xml:space="preserve"> effects</w:t>
      </w:r>
      <w:r w:rsidRPr="00016F08">
        <w:rPr>
          <w:sz w:val="16"/>
          <w:highlight w:val="cyan"/>
        </w:rPr>
        <w:t>,</w:t>
      </w:r>
      <w:r w:rsidRPr="00016F08">
        <w:rPr>
          <w:sz w:val="16"/>
        </w:rPr>
        <w:t xml:space="preserve"> as discussed above (Cervelli et al., 2016; van Dorst et al., 2020). Particularly, the ecological risk assessment behind addition of GEMs (Genetically Engineered Microorganisms) (Benjamin et al., 2019; </w:t>
      </w:r>
      <w:proofErr w:type="spellStart"/>
      <w:r w:rsidRPr="00016F08">
        <w:rPr>
          <w:sz w:val="16"/>
        </w:rPr>
        <w:t>Ahankoub</w:t>
      </w:r>
      <w:proofErr w:type="spellEnd"/>
      <w:r w:rsidRPr="00016F08">
        <w:rPr>
          <w:sz w:val="16"/>
        </w:rPr>
        <w:t xml:space="preserve"> et al., 2020) to the native environment rather than a laboratory (Fernandez et al., 2019) is done mainly because of </w:t>
      </w:r>
      <w:r w:rsidRPr="00016F08">
        <w:rPr>
          <w:rStyle w:val="StyleUnderline"/>
        </w:rPr>
        <w:t>unnecessary delivery of antibiotic resistance marker along with recombinant genome of interest</w:t>
      </w:r>
      <w:r w:rsidRPr="00016F08">
        <w:rPr>
          <w:sz w:val="16"/>
        </w:rPr>
        <w:t xml:space="preserve"> (Davison, 2002; Nora et al., 2019), </w:t>
      </w:r>
      <w:r w:rsidRPr="00016F08">
        <w:rPr>
          <w:rStyle w:val="StyleUnderline"/>
        </w:rPr>
        <w:t>and unintentional uptake or transfer of induced genes to other microorganisms</w:t>
      </w:r>
      <w:r w:rsidRPr="00016F08">
        <w:rPr>
          <w:sz w:val="16"/>
        </w:rPr>
        <w:t xml:space="preserve"> (French et al., 2019; Janssen and Stucki, 2020). </w:t>
      </w:r>
      <w:r w:rsidRPr="00016F08">
        <w:rPr>
          <w:rStyle w:val="StyleUnderline"/>
        </w:rPr>
        <w:t xml:space="preserve">This phenomenon is </w:t>
      </w:r>
      <w:proofErr w:type="spellStart"/>
      <w:r w:rsidRPr="00016F08">
        <w:rPr>
          <w:rStyle w:val="StyleUnderline"/>
        </w:rPr>
        <w:t>definately</w:t>
      </w:r>
      <w:proofErr w:type="spellEnd"/>
      <w:r w:rsidRPr="00016F08">
        <w:rPr>
          <w:rStyle w:val="StyleUnderline"/>
        </w:rPr>
        <w:t xml:space="preserve"> disturbing the microbial native genome entity</w:t>
      </w:r>
      <w:r w:rsidRPr="00016F08">
        <w:rPr>
          <w:sz w:val="16"/>
        </w:rPr>
        <w:t xml:space="preserve"> (</w:t>
      </w:r>
      <w:proofErr w:type="spellStart"/>
      <w:r w:rsidRPr="00016F08">
        <w:rPr>
          <w:sz w:val="16"/>
        </w:rPr>
        <w:t>Gangar</w:t>
      </w:r>
      <w:proofErr w:type="spellEnd"/>
      <w:r w:rsidRPr="00016F08">
        <w:rPr>
          <w:sz w:val="16"/>
        </w:rPr>
        <w:t xml:space="preserve"> et al., 2019; Petsas and </w:t>
      </w:r>
      <w:proofErr w:type="spellStart"/>
      <w:r w:rsidRPr="00016F08">
        <w:rPr>
          <w:sz w:val="16"/>
        </w:rPr>
        <w:t>Vagi</w:t>
      </w:r>
      <w:proofErr w:type="spellEnd"/>
      <w:r w:rsidRPr="00016F08">
        <w:rPr>
          <w:sz w:val="16"/>
        </w:rPr>
        <w:t xml:space="preserve">, 2019). Another aspect </w:t>
      </w:r>
      <w:proofErr w:type="gramStart"/>
      <w:r w:rsidRPr="00016F08">
        <w:rPr>
          <w:sz w:val="16"/>
        </w:rPr>
        <w:t>come</w:t>
      </w:r>
      <w:proofErr w:type="gramEnd"/>
      <w:r w:rsidRPr="00016F08">
        <w:rPr>
          <w:sz w:val="16"/>
        </w:rPr>
        <w:t xml:space="preserve"> into </w:t>
      </w:r>
      <w:proofErr w:type="spellStart"/>
      <w:r w:rsidRPr="00016F08">
        <w:rPr>
          <w:sz w:val="16"/>
        </w:rPr>
        <w:t>considerance</w:t>
      </w:r>
      <w:proofErr w:type="spellEnd"/>
      <w:r w:rsidRPr="00016F08">
        <w:rPr>
          <w:sz w:val="16"/>
        </w:rPr>
        <w:t xml:space="preserve">, </w:t>
      </w:r>
      <w:r w:rsidRPr="00016F08">
        <w:rPr>
          <w:rStyle w:val="StyleUnderline"/>
          <w:highlight w:val="cyan"/>
        </w:rPr>
        <w:t>the change in microbial metabolism</w:t>
      </w:r>
      <w:r w:rsidRPr="00016F08">
        <w:rPr>
          <w:sz w:val="16"/>
        </w:rPr>
        <w:t xml:space="preserve"> (Okino-Delgado et al., 2019), </w:t>
      </w:r>
      <w:r w:rsidRPr="00016F08">
        <w:rPr>
          <w:rStyle w:val="StyleUnderline"/>
          <w:highlight w:val="cyan"/>
        </w:rPr>
        <w:t xml:space="preserve">will release </w:t>
      </w:r>
      <w:r w:rsidRPr="00016F08">
        <w:rPr>
          <w:rStyle w:val="Emphasis"/>
          <w:highlight w:val="cyan"/>
        </w:rPr>
        <w:t>uncertain toxic compounds</w:t>
      </w:r>
      <w:r w:rsidRPr="00016F08">
        <w:rPr>
          <w:sz w:val="16"/>
        </w:rPr>
        <w:t xml:space="preserve"> </w:t>
      </w:r>
      <w:r w:rsidRPr="00016F08">
        <w:rPr>
          <w:rStyle w:val="StyleUnderline"/>
        </w:rPr>
        <w:t>for the environment and health</w:t>
      </w:r>
      <w:r w:rsidRPr="00016F08">
        <w:rPr>
          <w:sz w:val="16"/>
        </w:rPr>
        <w:t xml:space="preserve">, indirectly acting as opposition microbial candidates in this context (Myhr and </w:t>
      </w:r>
      <w:proofErr w:type="spellStart"/>
      <w:r w:rsidRPr="00016F08">
        <w:rPr>
          <w:sz w:val="16"/>
        </w:rPr>
        <w:t>Traavik</w:t>
      </w:r>
      <w:proofErr w:type="spellEnd"/>
      <w:r w:rsidRPr="00016F08">
        <w:rPr>
          <w:sz w:val="16"/>
        </w:rPr>
        <w:t xml:space="preserve">, 2002). Under the TSCA (Toxic Substances Control Act) (Gardner and Gunsch, 2020), the Office of Pollution Prevention and Toxics (OPPT) programs (Pietro-Souza et al., 2020) of the United States Environmental Protection Agency (Leong and Chang, 2020; Saxena et al., 2020) </w:t>
      </w:r>
      <w:proofErr w:type="spellStart"/>
      <w:r w:rsidRPr="00016F08">
        <w:rPr>
          <w:sz w:val="16"/>
        </w:rPr>
        <w:t>moniters</w:t>
      </w:r>
      <w:proofErr w:type="spellEnd"/>
      <w:r w:rsidRPr="00016F08">
        <w:rPr>
          <w:sz w:val="16"/>
        </w:rPr>
        <w:t xml:space="preserve"> the environmental and health risks and releases premanufacture legal notice for the accreditation of field research outlines and prototypes (McPartland and McKernan, 2017; Khan et al., 2020). A </w:t>
      </w:r>
      <w:proofErr w:type="spellStart"/>
      <w:r w:rsidRPr="00016F08">
        <w:rPr>
          <w:sz w:val="16"/>
        </w:rPr>
        <w:t>magnificant</w:t>
      </w:r>
      <w:proofErr w:type="spellEnd"/>
      <w:r w:rsidRPr="00016F08">
        <w:rPr>
          <w:sz w:val="16"/>
        </w:rPr>
        <w:t xml:space="preserve"> example is given by University of Tennessee. In 1995, they gave </w:t>
      </w:r>
      <w:proofErr w:type="gramStart"/>
      <w:r w:rsidRPr="00016F08">
        <w:rPr>
          <w:sz w:val="16"/>
        </w:rPr>
        <w:t>application</w:t>
      </w:r>
      <w:proofErr w:type="gramEnd"/>
      <w:r w:rsidRPr="00016F08">
        <w:rPr>
          <w:sz w:val="16"/>
        </w:rPr>
        <w:t xml:space="preserve"> and suggested the risk evaluation of microbial bioremediation agents (mainly Pseudomonas fluorescens HK44) on the environment and health (Sayler et al., 1999; Khan et al., 2016; Sharma J. K. et al., 2018; El </w:t>
      </w:r>
      <w:proofErr w:type="spellStart"/>
      <w:r w:rsidRPr="00016F08">
        <w:rPr>
          <w:sz w:val="16"/>
        </w:rPr>
        <w:t>Zanfaly</w:t>
      </w:r>
      <w:proofErr w:type="spellEnd"/>
      <w:r w:rsidRPr="00016F08">
        <w:rPr>
          <w:sz w:val="16"/>
        </w:rPr>
        <w:t xml:space="preserve">, 2019). Most remarkable is that the literature survey points toward a </w:t>
      </w:r>
      <w:proofErr w:type="spellStart"/>
      <w:r w:rsidRPr="00016F08">
        <w:rPr>
          <w:sz w:val="16"/>
        </w:rPr>
        <w:t>biowar</w:t>
      </w:r>
      <w:proofErr w:type="spellEnd"/>
      <w:r w:rsidRPr="00016F08">
        <w:rPr>
          <w:sz w:val="16"/>
        </w:rPr>
        <w:t xml:space="preserve"> weapon for humanity (Gómez-Tatay and Hernández-Andreu, 2019; Wang and Zhang, 2019), stating that </w:t>
      </w:r>
      <w:r w:rsidRPr="00016F08">
        <w:rPr>
          <w:rStyle w:val="StyleUnderline"/>
          <w:highlight w:val="cyan"/>
        </w:rPr>
        <w:t>gene editing tools</w:t>
      </w:r>
      <w:r w:rsidRPr="00016F08">
        <w:rPr>
          <w:sz w:val="16"/>
        </w:rPr>
        <w:t xml:space="preserve"> left in bad hands </w:t>
      </w:r>
      <w:r w:rsidRPr="00016F08">
        <w:rPr>
          <w:rStyle w:val="StyleUnderline"/>
          <w:highlight w:val="cyan"/>
        </w:rPr>
        <w:t xml:space="preserve">could mislead </w:t>
      </w:r>
      <w:r w:rsidRPr="00016F08">
        <w:rPr>
          <w:rStyle w:val="Emphasis"/>
          <w:highlight w:val="cyan"/>
        </w:rPr>
        <w:t>ethical</w:t>
      </w:r>
      <w:r w:rsidRPr="00016F08">
        <w:rPr>
          <w:rStyle w:val="StyleUnderline"/>
          <w:highlight w:val="cyan"/>
        </w:rPr>
        <w:t xml:space="preserve"> and </w:t>
      </w:r>
      <w:r w:rsidRPr="00016F08">
        <w:rPr>
          <w:rStyle w:val="Emphasis"/>
          <w:highlight w:val="cyan"/>
        </w:rPr>
        <w:t>moral</w:t>
      </w:r>
      <w:r w:rsidRPr="00016F08">
        <w:rPr>
          <w:rStyle w:val="StyleUnderline"/>
          <w:highlight w:val="cyan"/>
        </w:rPr>
        <w:t xml:space="preserve"> duties</w:t>
      </w:r>
      <w:r w:rsidRPr="00016F08">
        <w:rPr>
          <w:sz w:val="16"/>
        </w:rPr>
        <w:t xml:space="preserve"> (Khan, 2019; Thakur et al., 2019; Sharma et al., 2020).</w:t>
      </w:r>
    </w:p>
    <w:p w14:paraId="3BB645A6" w14:textId="77777777" w:rsidR="00A453E6" w:rsidRPr="003B12E5" w:rsidRDefault="00A453E6" w:rsidP="00A453E6">
      <w:pPr>
        <w:pStyle w:val="Heading4"/>
      </w:pPr>
      <w:r>
        <w:t>Review fails.</w:t>
      </w:r>
    </w:p>
    <w:p w14:paraId="5A9ACE97" w14:textId="77777777" w:rsidR="00A453E6" w:rsidRPr="006B66A6" w:rsidRDefault="00A453E6" w:rsidP="00A453E6">
      <w:r>
        <w:t xml:space="preserve">Michael </w:t>
      </w:r>
      <w:r w:rsidRPr="006B66A6">
        <w:rPr>
          <w:rStyle w:val="Style13ptBold"/>
        </w:rPr>
        <w:t>Sozan &amp;</w:t>
      </w:r>
      <w:r>
        <w:t xml:space="preserve"> Ben </w:t>
      </w:r>
      <w:r w:rsidRPr="006B66A6">
        <w:rPr>
          <w:rStyle w:val="Style13ptBold"/>
        </w:rPr>
        <w:t>Olinsky 24</w:t>
      </w:r>
      <w:r>
        <w:t xml:space="preserve">. Senior Fellow at the Center of American Progress; Senior Vice President of Structural Reform and Governance and a Senior Fellow on the Economy Team at the Center of American Progress. “Project 2025 Would Destroy the U.S. System of Checks and Balances and Create an Imperial Presidency.” 10/1/24. https://www.americanprogress.org/article/project-2025-would-destroy-the-u-s-system-of-checks-and-balances-and-create-an-imperial-presidency/. </w:t>
      </w:r>
    </w:p>
    <w:p w14:paraId="7FF45629" w14:textId="77777777" w:rsidR="00A453E6" w:rsidRPr="006B66A6" w:rsidRDefault="00A453E6" w:rsidP="00A453E6">
      <w:pPr>
        <w:rPr>
          <w:rStyle w:val="StyleUnderline"/>
        </w:rPr>
      </w:pPr>
      <w:r w:rsidRPr="006B66A6">
        <w:rPr>
          <w:sz w:val="16"/>
        </w:rPr>
        <w:t xml:space="preserve">In just the past few months, the Supreme Court’s far-right majority rendered a democracy-shaking decision that perilously places presidents above the law, for the first time in American history.26 </w:t>
      </w:r>
      <w:r w:rsidRPr="006B66A6">
        <w:rPr>
          <w:rStyle w:val="StyleUnderline"/>
          <w:highlight w:val="cyan"/>
        </w:rPr>
        <w:t>The</w:t>
      </w:r>
      <w:r w:rsidRPr="006B66A6">
        <w:rPr>
          <w:rStyle w:val="StyleUnderline"/>
        </w:rPr>
        <w:t xml:space="preserve"> high </w:t>
      </w:r>
      <w:r w:rsidRPr="006B66A6">
        <w:rPr>
          <w:rStyle w:val="Emphasis"/>
          <w:highlight w:val="cyan"/>
        </w:rPr>
        <w:t>court</w:t>
      </w:r>
      <w:r w:rsidRPr="006B66A6">
        <w:rPr>
          <w:rStyle w:val="StyleUnderline"/>
        </w:rPr>
        <w:t xml:space="preserve"> effectively </w:t>
      </w:r>
      <w:r w:rsidRPr="006B66A6">
        <w:rPr>
          <w:rStyle w:val="StyleUnderline"/>
          <w:highlight w:val="cyan"/>
        </w:rPr>
        <w:t>rewrote the</w:t>
      </w:r>
      <w:r w:rsidRPr="006B66A6">
        <w:rPr>
          <w:rStyle w:val="StyleUnderline"/>
        </w:rPr>
        <w:t xml:space="preserve"> </w:t>
      </w:r>
      <w:r w:rsidRPr="006B66A6">
        <w:rPr>
          <w:rStyle w:val="Emphasis"/>
        </w:rPr>
        <w:t xml:space="preserve">American </w:t>
      </w:r>
      <w:r w:rsidRPr="006B66A6">
        <w:rPr>
          <w:rStyle w:val="Emphasis"/>
          <w:highlight w:val="cyan"/>
        </w:rPr>
        <w:t>constitution</w:t>
      </w:r>
      <w:r w:rsidRPr="006B66A6">
        <w:rPr>
          <w:rStyle w:val="StyleUnderline"/>
        </w:rPr>
        <w:t xml:space="preserve"> by deciding that </w:t>
      </w:r>
      <w:r w:rsidRPr="006B66A6">
        <w:rPr>
          <w:rStyle w:val="StyleUnderline"/>
          <w:highlight w:val="cyan"/>
        </w:rPr>
        <w:t>presidents are</w:t>
      </w:r>
      <w:r w:rsidRPr="006B66A6">
        <w:rPr>
          <w:rStyle w:val="StyleUnderline"/>
        </w:rPr>
        <w:t xml:space="preserve"> largely </w:t>
      </w:r>
      <w:r w:rsidRPr="006B66A6">
        <w:rPr>
          <w:rStyle w:val="Emphasis"/>
          <w:highlight w:val="cyan"/>
        </w:rPr>
        <w:t>immune</w:t>
      </w:r>
      <w:r w:rsidRPr="006B66A6">
        <w:rPr>
          <w:rStyle w:val="StyleUnderline"/>
        </w:rPr>
        <w:t xml:space="preserve"> from criminal prosecution and therefore unaccountable</w:t>
      </w:r>
      <w:r w:rsidRPr="006B66A6">
        <w:rPr>
          <w:sz w:val="16"/>
        </w:rPr>
        <w:t xml:space="preserve"> if they break the law while carrying out official acts. This is a stunning display of deference to presidents and the unitary executive theory, bestowing upon them king-like powers, with the Supreme Court giving itself the authority to review any future </w:t>
      </w:r>
      <w:r w:rsidRPr="003B12E5">
        <w:rPr>
          <w:sz w:val="16"/>
        </w:rPr>
        <w:t xml:space="preserve">prosecution of a president, who will inevitably claim immunity from accountability.27 With this lamentable decision, </w:t>
      </w:r>
      <w:r w:rsidRPr="003B12E5">
        <w:rPr>
          <w:rStyle w:val="StyleUnderline"/>
        </w:rPr>
        <w:t xml:space="preserve">Congress will </w:t>
      </w:r>
      <w:r w:rsidRPr="003B12E5">
        <w:rPr>
          <w:rStyle w:val="Emphasis"/>
        </w:rPr>
        <w:t>lose</w:t>
      </w:r>
      <w:r w:rsidRPr="003B12E5">
        <w:rPr>
          <w:rStyle w:val="StyleUnderline"/>
        </w:rPr>
        <w:t xml:space="preserve"> much of its ability to check the </w:t>
      </w:r>
      <w:r w:rsidRPr="003B12E5">
        <w:rPr>
          <w:rStyle w:val="Emphasis"/>
        </w:rPr>
        <w:t>pres</w:t>
      </w:r>
      <w:r w:rsidRPr="003B12E5">
        <w:rPr>
          <w:rStyle w:val="StyleUnderline"/>
        </w:rPr>
        <w:t xml:space="preserve">ident’s </w:t>
      </w:r>
      <w:r w:rsidRPr="003B12E5">
        <w:rPr>
          <w:rStyle w:val="Emphasis"/>
        </w:rPr>
        <w:t>powers</w:t>
      </w:r>
      <w:r w:rsidRPr="003B12E5">
        <w:rPr>
          <w:sz w:val="16"/>
        </w:rPr>
        <w:t xml:space="preserve"> under Article II of the Cons</w:t>
      </w:r>
      <w:r w:rsidRPr="006B66A6">
        <w:rPr>
          <w:sz w:val="16"/>
        </w:rPr>
        <w:t xml:space="preserve">titution </w:t>
      </w:r>
      <w:r w:rsidRPr="006B66A6">
        <w:rPr>
          <w:rStyle w:val="StyleUnderline"/>
        </w:rPr>
        <w:t xml:space="preserve">when </w:t>
      </w:r>
      <w:r w:rsidRPr="006B66A6">
        <w:rPr>
          <w:rStyle w:val="StyleUnderline"/>
          <w:highlight w:val="cyan"/>
        </w:rPr>
        <w:t xml:space="preserve">he </w:t>
      </w:r>
      <w:r w:rsidRPr="006B66A6">
        <w:rPr>
          <w:rStyle w:val="Emphasis"/>
          <w:highlight w:val="cyan"/>
        </w:rPr>
        <w:t>ignores</w:t>
      </w:r>
      <w:r w:rsidRPr="006B66A6">
        <w:rPr>
          <w:rStyle w:val="StyleUnderline"/>
        </w:rPr>
        <w:t xml:space="preserve"> criminal </w:t>
      </w:r>
      <w:r w:rsidRPr="006B66A6">
        <w:rPr>
          <w:rStyle w:val="StyleUnderline"/>
          <w:highlight w:val="cyan"/>
        </w:rPr>
        <w:t>laws</w:t>
      </w:r>
      <w:r w:rsidRPr="006B66A6">
        <w:rPr>
          <w:sz w:val="16"/>
        </w:rPr>
        <w:t xml:space="preserve"> while allegedly carrying out his constitutional duties—all of which threatens Americans’ fundamental rights. The Supreme Court seemingly has left only one remedy for Congress to try to constrain presidents: </w:t>
      </w:r>
      <w:r w:rsidRPr="006B66A6">
        <w:rPr>
          <w:rStyle w:val="Emphasis"/>
          <w:highlight w:val="cyan"/>
        </w:rPr>
        <w:t>impeachment</w:t>
      </w:r>
      <w:r w:rsidRPr="006B66A6">
        <w:rPr>
          <w:rStyle w:val="StyleUnderline"/>
        </w:rPr>
        <w:t xml:space="preserve"> and removal</w:t>
      </w:r>
      <w:r w:rsidRPr="006B66A6">
        <w:rPr>
          <w:sz w:val="16"/>
        </w:rPr>
        <w:t xml:space="preserve">. But in the current political environment, the removal of a president, which requires a two-thirds supermajority in the Senate after a House impeachment vote, </w:t>
      </w:r>
      <w:r w:rsidRPr="006B66A6">
        <w:rPr>
          <w:rStyle w:val="StyleUnderline"/>
          <w:highlight w:val="cyan"/>
        </w:rPr>
        <w:t>is</w:t>
      </w:r>
      <w:r w:rsidRPr="006B66A6">
        <w:rPr>
          <w:rStyle w:val="StyleUnderline"/>
        </w:rPr>
        <w:t xml:space="preserve"> </w:t>
      </w:r>
      <w:r w:rsidRPr="006B66A6">
        <w:rPr>
          <w:sz w:val="16"/>
        </w:rPr>
        <w:t xml:space="preserve">nearly </w:t>
      </w:r>
      <w:r w:rsidRPr="006B66A6">
        <w:rPr>
          <w:rStyle w:val="Emphasis"/>
          <w:highlight w:val="cyan"/>
        </w:rPr>
        <w:t>impossible</w:t>
      </w:r>
      <w:r w:rsidRPr="006B66A6">
        <w:rPr>
          <w:rStyle w:val="StyleUnderline"/>
        </w:rPr>
        <w:t>.</w:t>
      </w:r>
    </w:p>
    <w:p w14:paraId="5B9A64E5" w14:textId="77777777" w:rsidR="00A453E6" w:rsidRDefault="00A453E6" w:rsidP="00A453E6">
      <w:pPr>
        <w:rPr>
          <w:sz w:val="16"/>
        </w:rPr>
      </w:pPr>
      <w:r w:rsidRPr="006B66A6">
        <w:rPr>
          <w:sz w:val="16"/>
        </w:rPr>
        <w:t xml:space="preserve">Yet there is more. In its just-concluded term, </w:t>
      </w:r>
      <w:r w:rsidRPr="006B66A6">
        <w:rPr>
          <w:rStyle w:val="StyleUnderline"/>
          <w:highlight w:val="cyan"/>
        </w:rPr>
        <w:t>the</w:t>
      </w:r>
      <w:r w:rsidRPr="006B66A6">
        <w:rPr>
          <w:rStyle w:val="StyleUnderline"/>
        </w:rPr>
        <w:t xml:space="preserve"> </w:t>
      </w:r>
      <w:r w:rsidRPr="006B66A6">
        <w:rPr>
          <w:rStyle w:val="Emphasis"/>
        </w:rPr>
        <w:t xml:space="preserve">Supreme </w:t>
      </w:r>
      <w:r w:rsidRPr="006B66A6">
        <w:rPr>
          <w:rStyle w:val="Emphasis"/>
          <w:highlight w:val="cyan"/>
        </w:rPr>
        <w:t>Court</w:t>
      </w:r>
      <w:r w:rsidRPr="006B66A6">
        <w:rPr>
          <w:rStyle w:val="StyleUnderline"/>
        </w:rPr>
        <w:t xml:space="preserve"> also </w:t>
      </w:r>
      <w:r w:rsidRPr="006B66A6">
        <w:rPr>
          <w:rStyle w:val="StyleUnderline"/>
          <w:highlight w:val="cyan"/>
        </w:rPr>
        <w:t>empowered judges</w:t>
      </w:r>
      <w:r w:rsidRPr="006B66A6">
        <w:rPr>
          <w:rStyle w:val="StyleUnderline"/>
        </w:rPr>
        <w:t xml:space="preserve"> across the country </w:t>
      </w:r>
      <w:r w:rsidRPr="006B66A6">
        <w:rPr>
          <w:rStyle w:val="StyleUnderline"/>
          <w:highlight w:val="cyan"/>
        </w:rPr>
        <w:t xml:space="preserve">to </w:t>
      </w:r>
      <w:r w:rsidRPr="003B12E5">
        <w:rPr>
          <w:rStyle w:val="StyleUnderline"/>
          <w:highlight w:val="cyan"/>
        </w:rPr>
        <w:t xml:space="preserve">overrule </w:t>
      </w:r>
      <w:r w:rsidRPr="003B12E5">
        <w:rPr>
          <w:rStyle w:val="Emphasis"/>
          <w:highlight w:val="cyan"/>
        </w:rPr>
        <w:t>congress</w:t>
      </w:r>
      <w:r w:rsidRPr="006B66A6">
        <w:rPr>
          <w:rStyle w:val="Emphasis"/>
        </w:rPr>
        <w:t xml:space="preserve">ional </w:t>
      </w:r>
      <w:r w:rsidRPr="003B12E5">
        <w:rPr>
          <w:rStyle w:val="Emphasis"/>
        </w:rPr>
        <w:t>intent</w:t>
      </w:r>
      <w:r w:rsidRPr="006B66A6">
        <w:rPr>
          <w:sz w:val="16"/>
        </w:rPr>
        <w:t xml:space="preserve"> and government agency experts from protecting Americans from harms such as workplace abuses, pollution, and unsafe food and medicine—an enormous victory for corporate interests and billionaires.28 Within days, the high court amplified that pro-corporate decision by giving companies almost unlimited time to challenge regulations, which could imperil the functioning of the federal government.29 The radical majority of the Supreme Court has also recently taken away Americans’ fundamental rights, for example, in the 2022 decision in Dobbs v. Jackson Women’s Health Organization, where it overturned 50 years of precedent to deny the right to abortion.30</w:t>
      </w:r>
    </w:p>
    <w:p w14:paraId="4D1D84B9" w14:textId="77777777" w:rsidR="00A453E6" w:rsidRPr="003971B0" w:rsidRDefault="00A453E6" w:rsidP="00A453E6">
      <w:pPr>
        <w:rPr>
          <w:b/>
          <w:bCs/>
        </w:rPr>
      </w:pPr>
    </w:p>
    <w:p w14:paraId="104537BD" w14:textId="496F2289" w:rsidR="00A453E6" w:rsidRPr="00647B22" w:rsidRDefault="00A453E6" w:rsidP="00A453E6">
      <w:pPr>
        <w:pStyle w:val="Heading4"/>
      </w:pPr>
      <w:r w:rsidRPr="00647B22">
        <w:rPr>
          <w:u w:val="single"/>
        </w:rPr>
        <w:t>Whiplash</w:t>
      </w:r>
      <w:r>
        <w:t xml:space="preserve">. It doesn’t look credible </w:t>
      </w:r>
      <w:r>
        <w:rPr>
          <w:u w:val="single"/>
        </w:rPr>
        <w:t>at all</w:t>
      </w:r>
      <w:r>
        <w:t>, so nobody takes the job.</w:t>
      </w:r>
    </w:p>
    <w:p w14:paraId="4A781883" w14:textId="77777777" w:rsidR="00A453E6" w:rsidRDefault="00A453E6" w:rsidP="00A453E6">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7C514509" w14:textId="77777777" w:rsidR="00A453E6" w:rsidRPr="00647B22" w:rsidRDefault="00A453E6" w:rsidP="00A453E6">
      <w:pPr>
        <w:rPr>
          <w:sz w:val="16"/>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54D2563E" w14:textId="77777777" w:rsidR="00A453E6" w:rsidRPr="00647B22" w:rsidRDefault="00A453E6" w:rsidP="00A453E6">
      <w:pPr>
        <w:rPr>
          <w:sz w:val="16"/>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244358A0" w14:textId="77777777" w:rsidR="00A453E6" w:rsidRPr="00FD048E" w:rsidRDefault="00A453E6" w:rsidP="00A453E6">
      <w:pPr>
        <w:rPr>
          <w:sz w:val="16"/>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46ABAC45" w14:textId="77777777" w:rsidR="00A453E6" w:rsidRPr="00FD048E" w:rsidRDefault="00A453E6" w:rsidP="00A453E6">
      <w:pPr>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w:t>
      </w:r>
      <w:proofErr w:type="gramStart"/>
      <w:r w:rsidRPr="00FD048E">
        <w:rPr>
          <w:sz w:val="16"/>
        </w:rPr>
        <w:t>comes</w:t>
      </w:r>
      <w:proofErr w:type="gramEnd"/>
      <w:r w:rsidRPr="00FD048E">
        <w:rPr>
          <w:sz w:val="16"/>
        </w:rPr>
        <w:t xml:space="preserve"> next.</w:t>
      </w:r>
    </w:p>
    <w:p w14:paraId="42FCAB1B" w14:textId="77777777" w:rsidR="00A453E6" w:rsidRPr="00FD048E" w:rsidRDefault="00A453E6" w:rsidP="00A453E6">
      <w:pPr>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723D150E" w14:textId="77777777" w:rsidR="00A453E6" w:rsidRPr="00FD048E" w:rsidRDefault="00A453E6" w:rsidP="00A453E6">
      <w:pPr>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2C5DA9A8" w14:textId="77777777" w:rsidR="00A453E6" w:rsidRPr="00FD048E" w:rsidRDefault="00A453E6" w:rsidP="00A453E6">
      <w:pPr>
        <w:rPr>
          <w:sz w:val="16"/>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20425758" w14:textId="77777777" w:rsidR="00A453E6" w:rsidRPr="00FD048E" w:rsidRDefault="00A453E6" w:rsidP="00A453E6">
      <w:pPr>
        <w:rPr>
          <w:sz w:val="16"/>
        </w:rPr>
      </w:pPr>
      <w:r w:rsidRPr="00FD048E">
        <w:rPr>
          <w:sz w:val="16"/>
        </w:rPr>
        <w:t xml:space="preserve">The employee, who spoke on the condition of anonymity due to fear of reprisal, said he </w:t>
      </w:r>
      <w:proofErr w:type="gramStart"/>
      <w:r w:rsidRPr="00FD048E">
        <w:rPr>
          <w:sz w:val="16"/>
        </w:rPr>
        <w:t>has</w:t>
      </w:r>
      <w:proofErr w:type="gramEnd"/>
      <w:r w:rsidRPr="00FD048E">
        <w:rPr>
          <w:sz w:val="16"/>
        </w:rPr>
        <w:t xml:space="preserve"> had no choice but to start looking for other jobs. </w:t>
      </w:r>
    </w:p>
    <w:p w14:paraId="2C1D7F1F" w14:textId="77777777" w:rsidR="00A453E6" w:rsidRPr="00FD048E" w:rsidRDefault="00A453E6" w:rsidP="00A453E6">
      <w:pPr>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02A28BED" w14:textId="77777777" w:rsidR="00A453E6" w:rsidRPr="00FD048E" w:rsidRDefault="00A453E6" w:rsidP="00A453E6">
      <w:pPr>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30DEB766" w14:textId="77777777" w:rsidR="00A453E6" w:rsidRPr="00FD048E" w:rsidRDefault="00A453E6" w:rsidP="00A453E6">
      <w:pPr>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6B2E95A7" w14:textId="77777777" w:rsidR="00A453E6" w:rsidRPr="00FD048E" w:rsidRDefault="00A453E6" w:rsidP="00A453E6">
      <w:pPr>
        <w:rPr>
          <w:sz w:val="16"/>
        </w:rPr>
      </w:pPr>
      <w:r w:rsidRPr="00FD048E">
        <w:rPr>
          <w:sz w:val="16"/>
        </w:rPr>
        <w:t xml:space="preserve">Sarah Boim, a probationary employee at the Centers for Disease Control and Prevention who was fired in February, said she had not received a reinstatement notice as of Thursday. She now finds herself in </w:t>
      </w:r>
      <w:proofErr w:type="gramStart"/>
      <w:r w:rsidRPr="00FD048E">
        <w:rPr>
          <w:sz w:val="16"/>
        </w:rPr>
        <w:t>an employment</w:t>
      </w:r>
      <w:proofErr w:type="gramEnd"/>
      <w:r w:rsidRPr="00FD048E">
        <w:rPr>
          <w:sz w:val="16"/>
        </w:rPr>
        <w:t xml:space="preserve"> Catch-22, wondering if her reinstatement notice was sent to a CDC email </w:t>
      </w:r>
      <w:proofErr w:type="gramStart"/>
      <w:r w:rsidRPr="00FD048E">
        <w:rPr>
          <w:sz w:val="16"/>
        </w:rPr>
        <w:t>account</w:t>
      </w:r>
      <w:proofErr w:type="gramEnd"/>
      <w:r w:rsidRPr="00FD048E">
        <w:rPr>
          <w:sz w:val="16"/>
        </w:rPr>
        <w:t xml:space="preserve"> she lost access to after she was fired.</w:t>
      </w:r>
    </w:p>
    <w:p w14:paraId="75301117" w14:textId="77777777" w:rsidR="00A453E6" w:rsidRPr="00647B22" w:rsidRDefault="00A453E6" w:rsidP="00A453E6">
      <w:pPr>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xml:space="preserve">. We’re </w:t>
      </w:r>
      <w:proofErr w:type="gramStart"/>
      <w:r w:rsidRPr="00FD048E">
        <w:rPr>
          <w:sz w:val="16"/>
        </w:rPr>
        <w:t>being lied</w:t>
      </w:r>
      <w:proofErr w:type="gramEnd"/>
      <w:r w:rsidRPr="00FD048E">
        <w:rPr>
          <w:sz w:val="16"/>
        </w:rPr>
        <w:t xml:space="preserve"> to. It’s unacceptable,” she said.</w:t>
      </w:r>
    </w:p>
    <w:p w14:paraId="01485679" w14:textId="77777777" w:rsidR="00A453E6" w:rsidRPr="00566D6D" w:rsidRDefault="00A453E6" w:rsidP="00A453E6">
      <w:pPr>
        <w:pStyle w:val="Heading4"/>
      </w:pPr>
      <w:r>
        <w:rPr>
          <w:u w:val="single"/>
        </w:rPr>
        <w:t>All</w:t>
      </w:r>
      <w:r>
        <w:t xml:space="preserve"> presidents </w:t>
      </w:r>
      <w:r>
        <w:rPr>
          <w:u w:val="single"/>
        </w:rPr>
        <w:t>abuse</w:t>
      </w:r>
      <w:r>
        <w:t xml:space="preserve"> emergency powers. </w:t>
      </w:r>
    </w:p>
    <w:p w14:paraId="4F2A0858" w14:textId="77777777" w:rsidR="00A453E6" w:rsidRPr="00E94369" w:rsidRDefault="00A453E6" w:rsidP="00A453E6">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1A8EEE24" w14:textId="77777777" w:rsidR="00A453E6" w:rsidRPr="003B5F13" w:rsidRDefault="00A453E6" w:rsidP="00A453E6">
      <w:pPr>
        <w:rPr>
          <w:sz w:val="16"/>
        </w:rPr>
      </w:pPr>
      <w:r w:rsidRPr="00E94369">
        <w:rPr>
          <w:rStyle w:val="StyleUnderline"/>
        </w:rPr>
        <w:t xml:space="preserve">The risk that U.S. </w:t>
      </w:r>
      <w:r w:rsidRPr="003B5F13">
        <w:rPr>
          <w:rStyle w:val="StyleUnderline"/>
          <w:highlight w:val="cyan"/>
        </w:rPr>
        <w:t xml:space="preserve">Presidents of </w:t>
      </w:r>
      <w:r w:rsidRPr="003B5F13">
        <w:rPr>
          <w:rStyle w:val="Emphasis"/>
          <w:sz w:val="24"/>
          <w:szCs w:val="24"/>
          <w:highlight w:val="cyan"/>
        </w:rPr>
        <w:t>both parties</w:t>
      </w:r>
      <w:r w:rsidRPr="003B5F13">
        <w:rPr>
          <w:rStyle w:val="StyleUnderline"/>
          <w:highlight w:val="cyan"/>
        </w:rPr>
        <w:t xml:space="preserve"> might abuse</w:t>
      </w:r>
      <w:r w:rsidRPr="00E94369">
        <w:rPr>
          <w:rStyle w:val="StyleUnderline"/>
        </w:rPr>
        <w:t xml:space="preserve"> </w:t>
      </w:r>
      <w:r w:rsidRPr="00E94369">
        <w:rPr>
          <w:rStyle w:val="Emphasis"/>
        </w:rPr>
        <w:t xml:space="preserve">emergency </w:t>
      </w:r>
      <w:r w:rsidRPr="003B5F13">
        <w:rPr>
          <w:rStyle w:val="Emphasis"/>
          <w:highlight w:val="cyan"/>
        </w:rPr>
        <w:t>powers</w:t>
      </w:r>
      <w:r w:rsidRPr="00E94369">
        <w:rPr>
          <w:rStyle w:val="StyleUnderline"/>
        </w:rPr>
        <w:t xml:space="preserve"> has long been a concern</w:t>
      </w:r>
      <w:r w:rsidRPr="003B5F13">
        <w:rPr>
          <w:sz w:val="16"/>
        </w:rPr>
        <w:t xml:space="preserve">. Although </w:t>
      </w:r>
      <w:r w:rsidRPr="003B5F13">
        <w:rPr>
          <w:rStyle w:val="StyleUnderline"/>
        </w:rPr>
        <w:t xml:space="preserve">commentators recognize the need for Presidents to exercise </w:t>
      </w:r>
      <w:r w:rsidRPr="003B5F13">
        <w:rPr>
          <w:rStyle w:val="Emphasis"/>
        </w:rPr>
        <w:t>broad powers</w:t>
      </w:r>
      <w:r w:rsidRPr="003B5F13">
        <w:rPr>
          <w:rStyle w:val="StyleUnderline"/>
        </w:rPr>
        <w:t xml:space="preserve"> in times of crises, they have worried that Presidents might </w:t>
      </w:r>
      <w:r w:rsidRPr="003B5F13">
        <w:rPr>
          <w:rStyle w:val="Emphasis"/>
        </w:rPr>
        <w:t>over-use</w:t>
      </w:r>
      <w:r w:rsidRPr="003B5F13">
        <w:rPr>
          <w:rStyle w:val="StyleUnderline"/>
        </w:rPr>
        <w:t xml:space="preserve"> these powers</w:t>
      </w:r>
      <w:r w:rsidRPr="003B5F13">
        <w:rPr>
          <w:sz w:val="16"/>
        </w:rPr>
        <w:t xml:space="preserve">.148 Such concerns are most acute with regard to unilateral presidential assertions of inherent emergency powers, the scope of which the U.S. Supreme Court has discussed, but never definitively adjudicated.149 But even when Presidents act pursuant to emergency legislation enacted by Congress, there are serious risks that </w:t>
      </w:r>
      <w:r w:rsidRPr="003B5F13">
        <w:rPr>
          <w:rStyle w:val="StyleUnderline"/>
          <w:highlight w:val="cyan"/>
        </w:rPr>
        <w:t>Presidents</w:t>
      </w:r>
      <w:r w:rsidRPr="003B5F13">
        <w:rPr>
          <w:rStyle w:val="StyleUnderline"/>
        </w:rPr>
        <w:t xml:space="preserve"> may </w:t>
      </w:r>
      <w:r w:rsidRPr="003B5F13">
        <w:rPr>
          <w:rStyle w:val="StyleUnderline"/>
          <w:highlight w:val="cyan"/>
        </w:rPr>
        <w:t>invoke</w:t>
      </w:r>
      <w:r w:rsidRPr="003B5F13">
        <w:rPr>
          <w:rStyle w:val="StyleUnderline"/>
        </w:rPr>
        <w:t xml:space="preserve"> the </w:t>
      </w:r>
      <w:r w:rsidRPr="003B5F13">
        <w:rPr>
          <w:rStyle w:val="StyleUnderline"/>
          <w:highlight w:val="cyan"/>
        </w:rPr>
        <w:t xml:space="preserve">legislation </w:t>
      </w:r>
      <w:r w:rsidRPr="003B5F13">
        <w:rPr>
          <w:rStyle w:val="Emphasis"/>
          <w:sz w:val="24"/>
          <w:szCs w:val="24"/>
          <w:highlight w:val="cyan"/>
        </w:rPr>
        <w:t>too readily</w:t>
      </w:r>
      <w:r w:rsidRPr="003B5F13">
        <w:rPr>
          <w:rStyle w:val="StyleUnderline"/>
          <w:highlight w:val="cyan"/>
        </w:rPr>
        <w:t xml:space="preserve"> or</w:t>
      </w:r>
      <w:r w:rsidRPr="003B5F13">
        <w:rPr>
          <w:rStyle w:val="StyleUnderline"/>
        </w:rPr>
        <w:t xml:space="preserve"> may </w:t>
      </w:r>
      <w:r w:rsidRPr="003B5F13">
        <w:rPr>
          <w:rStyle w:val="Emphasis"/>
          <w:sz w:val="24"/>
          <w:szCs w:val="24"/>
          <w:highlight w:val="cyan"/>
        </w:rPr>
        <w:t>stretch</w:t>
      </w:r>
      <w:r w:rsidRPr="003B5F13">
        <w:rPr>
          <w:rStyle w:val="StyleUnderline"/>
          <w:highlight w:val="cyan"/>
        </w:rPr>
        <w:t xml:space="preserve"> the</w:t>
      </w:r>
      <w:r w:rsidRPr="003B5F13">
        <w:rPr>
          <w:rStyle w:val="StyleUnderline"/>
        </w:rPr>
        <w:t xml:space="preserve"> statutory </w:t>
      </w:r>
      <w:r w:rsidRPr="003B5F13">
        <w:rPr>
          <w:rStyle w:val="StyleUnderline"/>
          <w:highlight w:val="cyan"/>
        </w:rPr>
        <w:t>framework to cover</w:t>
      </w:r>
      <w:r w:rsidRPr="003B5F13">
        <w:rPr>
          <w:rStyle w:val="StyleUnderline"/>
        </w:rPr>
        <w:t xml:space="preserve"> a </w:t>
      </w:r>
      <w:r w:rsidRPr="003B5F13">
        <w:rPr>
          <w:rStyle w:val="Emphasis"/>
        </w:rPr>
        <w:t xml:space="preserve">contemporary </w:t>
      </w:r>
      <w:r w:rsidRPr="003B5F13">
        <w:rPr>
          <w:rStyle w:val="Emphasis"/>
          <w:highlight w:val="cyan"/>
        </w:rPr>
        <w:t>crisis</w:t>
      </w:r>
      <w:r w:rsidRPr="003B5F13">
        <w:rPr>
          <w:rStyle w:val="StyleUnderline"/>
        </w:rPr>
        <w:t xml:space="preserve"> that seems to have little to do with the original context for the statute, </w:t>
      </w:r>
      <w:r w:rsidRPr="003B5F13">
        <w:rPr>
          <w:rStyle w:val="StyleUnderline"/>
          <w:highlight w:val="cyan"/>
        </w:rPr>
        <w:t>as</w:t>
      </w:r>
      <w:r w:rsidRPr="003B5F13">
        <w:rPr>
          <w:sz w:val="16"/>
        </w:rPr>
        <w:t xml:space="preserve"> President </w:t>
      </w:r>
      <w:r w:rsidRPr="003B5F13">
        <w:rPr>
          <w:rStyle w:val="Emphasis"/>
          <w:highlight w:val="cyan"/>
        </w:rPr>
        <w:t>Nixon</w:t>
      </w:r>
      <w:r w:rsidRPr="003B5F13">
        <w:rPr>
          <w:rStyle w:val="StyleUnderline"/>
          <w:highlight w:val="cyan"/>
        </w:rPr>
        <w:t xml:space="preserve"> did</w:t>
      </w:r>
      <w:r w:rsidRPr="003B5F13">
        <w:rPr>
          <w:rStyle w:val="StyleUnderline"/>
        </w:rPr>
        <w:t xml:space="preserve"> when he relied on the Feed and Forage Act for the authority to bomb Cambodia</w:t>
      </w:r>
      <w:r w:rsidRPr="003B5F13">
        <w:rPr>
          <w:sz w:val="16"/>
        </w:rPr>
        <w:t xml:space="preserve">,150 </w:t>
      </w:r>
      <w:r w:rsidRPr="003B5F13">
        <w:rPr>
          <w:rStyle w:val="StyleUnderline"/>
          <w:highlight w:val="cyan"/>
        </w:rPr>
        <w:t>or, as</w:t>
      </w:r>
      <w:r w:rsidRPr="003B5F13">
        <w:rPr>
          <w:sz w:val="16"/>
        </w:rPr>
        <w:t xml:space="preserve"> some commentators have argued </w:t>
      </w:r>
      <w:r w:rsidRPr="003B5F13">
        <w:rPr>
          <w:rStyle w:val="StyleUnderline"/>
        </w:rPr>
        <w:t xml:space="preserve">President </w:t>
      </w:r>
      <w:r w:rsidRPr="003B5F13">
        <w:rPr>
          <w:rStyle w:val="Emphasis"/>
          <w:highlight w:val="cyan"/>
        </w:rPr>
        <w:t>Obama</w:t>
      </w:r>
      <w:r w:rsidRPr="003B5F13">
        <w:rPr>
          <w:rStyle w:val="StyleUnderline"/>
          <w:highlight w:val="cyan"/>
        </w:rPr>
        <w:t xml:space="preserve"> did</w:t>
      </w:r>
      <w:r w:rsidRPr="003B5F13">
        <w:rPr>
          <w:rStyle w:val="StyleUnderline"/>
        </w:rPr>
        <w:t xml:space="preserve"> when he declared an emergency under IEEPA in order to impose sanctions on Venezuela</w:t>
      </w:r>
      <w:r w:rsidRPr="003B5F13">
        <w:rPr>
          <w:sz w:val="16"/>
        </w:rPr>
        <w:t xml:space="preserve">.151 In addition, there is a risk that, </w:t>
      </w:r>
      <w:r w:rsidRPr="003B5F13">
        <w:rPr>
          <w:rStyle w:val="StyleUnderline"/>
          <w:highlight w:val="cyan"/>
        </w:rPr>
        <w:t>if emergencies are not</w:t>
      </w:r>
      <w:r w:rsidRPr="003B5F13">
        <w:rPr>
          <w:rStyle w:val="StyleUnderline"/>
        </w:rPr>
        <w:t xml:space="preserve"> </w:t>
      </w:r>
      <w:r w:rsidRPr="003B5F13">
        <w:rPr>
          <w:rStyle w:val="Emphasis"/>
        </w:rPr>
        <w:t>time-</w:t>
      </w:r>
      <w:r w:rsidRPr="003B5F13">
        <w:rPr>
          <w:rStyle w:val="Emphasis"/>
          <w:highlight w:val="cyan"/>
        </w:rPr>
        <w:t>limited</w:t>
      </w:r>
      <w:r w:rsidRPr="003B5F13">
        <w:rPr>
          <w:rStyle w:val="StyleUnderline"/>
          <w:highlight w:val="cyan"/>
        </w:rPr>
        <w:t>, they</w:t>
      </w:r>
      <w:r w:rsidRPr="003B5F13">
        <w:rPr>
          <w:rStyle w:val="StyleUnderline"/>
        </w:rPr>
        <w:t xml:space="preserve"> can remain on the books for years and </w:t>
      </w:r>
      <w:r w:rsidRPr="003B5F13">
        <w:rPr>
          <w:rStyle w:val="StyleUnderline"/>
          <w:highlight w:val="cyan"/>
        </w:rPr>
        <w:t>become</w:t>
      </w:r>
      <w:r w:rsidRPr="003B5F13">
        <w:rPr>
          <w:rStyle w:val="StyleUnderline"/>
        </w:rPr>
        <w:t xml:space="preserve"> “</w:t>
      </w:r>
      <w:r w:rsidRPr="003B5F13">
        <w:rPr>
          <w:rStyle w:val="Emphasis"/>
          <w:sz w:val="24"/>
          <w:szCs w:val="24"/>
          <w:highlight w:val="cyan"/>
        </w:rPr>
        <w:t>entrenched</w:t>
      </w:r>
      <w:r w:rsidRPr="003B5F13">
        <w:rPr>
          <w:rStyle w:val="StyleUnderline"/>
        </w:rPr>
        <w:t>.”</w:t>
      </w:r>
      <w:r w:rsidRPr="003B5F13">
        <w:rPr>
          <w:sz w:val="16"/>
        </w:rPr>
        <w:t>152</w:t>
      </w:r>
    </w:p>
    <w:p w14:paraId="785295AB" w14:textId="77777777" w:rsidR="00A453E6" w:rsidRPr="003971B0" w:rsidRDefault="00A453E6" w:rsidP="00A453E6"/>
    <w:p w14:paraId="1344C2FA" w14:textId="77777777" w:rsidR="00A453E6" w:rsidRPr="008F5503" w:rsidRDefault="00A453E6" w:rsidP="00A453E6">
      <w:pPr>
        <w:pStyle w:val="Heading4"/>
      </w:pPr>
      <w:bookmarkStart w:id="0" w:name="_Hlk206760613"/>
      <w:r>
        <w:t xml:space="preserve">Agency deregulation causes </w:t>
      </w:r>
      <w:r>
        <w:rPr>
          <w:u w:val="single"/>
        </w:rPr>
        <w:t>converging</w:t>
      </w:r>
      <w:r>
        <w:t xml:space="preserve"> existential crises.</w:t>
      </w:r>
    </w:p>
    <w:p w14:paraId="4FF89C0E" w14:textId="77777777" w:rsidR="00A453E6" w:rsidRPr="00C07A98" w:rsidRDefault="00A453E6" w:rsidP="00A453E6">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0F879783" w14:textId="77777777" w:rsidR="00A453E6" w:rsidRPr="00C07A98" w:rsidRDefault="00A453E6" w:rsidP="00A453E6">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5FCC2892" w14:textId="77777777" w:rsidR="00A453E6" w:rsidRPr="0059330E" w:rsidRDefault="00A453E6" w:rsidP="00A453E6">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363D5AC8" w14:textId="77777777" w:rsidR="00A453E6" w:rsidRPr="0059330E" w:rsidRDefault="00A453E6" w:rsidP="00A453E6">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w:t>
      </w:r>
      <w:proofErr w:type="spellStart"/>
      <w:r w:rsidRPr="0059330E">
        <w:rPr>
          <w:sz w:val="16"/>
        </w:rPr>
        <w:t>stabilising</w:t>
      </w:r>
      <w:proofErr w:type="spellEnd"/>
      <w:r w:rsidRPr="0059330E">
        <w:rPr>
          <w:sz w:val="16"/>
        </w:rPr>
        <w:t xml:space="preserve">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6AD07A27" w14:textId="77777777" w:rsidR="00A453E6" w:rsidRPr="008F5503" w:rsidRDefault="00A453E6" w:rsidP="00A453E6">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5AEB1FA7" w14:textId="77777777" w:rsidR="00A453E6" w:rsidRPr="008F5503" w:rsidRDefault="00A453E6" w:rsidP="00A453E6">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w:t>
      </w:r>
      <w:proofErr w:type="spellStart"/>
      <w:r w:rsidRPr="008F5503">
        <w:rPr>
          <w:rStyle w:val="StyleUnderline"/>
        </w:rPr>
        <w:t>defences</w:t>
      </w:r>
      <w:proofErr w:type="spellEnd"/>
      <w:r w:rsidRPr="008F5503">
        <w:rPr>
          <w:rStyle w:val="StyleUnderline"/>
        </w:rPr>
        <w:t xml:space="preserve">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092A42AE" w14:textId="77777777" w:rsidR="00A453E6" w:rsidRPr="0059330E" w:rsidRDefault="00A453E6" w:rsidP="00A453E6">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w:t>
      </w:r>
      <w:proofErr w:type="spellStart"/>
      <w:r w:rsidRPr="006F0DD5">
        <w:rPr>
          <w:sz w:val="16"/>
        </w:rPr>
        <w:t>compartmentalisation</w:t>
      </w:r>
      <w:proofErr w:type="spellEnd"/>
      <w:r w:rsidRPr="006F0DD5">
        <w:rPr>
          <w:sz w:val="16"/>
        </w:rPr>
        <w:t xml:space="preserve">),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w:t>
      </w:r>
      <w:proofErr w:type="spellStart"/>
      <w:r w:rsidRPr="006F0DD5">
        <w:rPr>
          <w:sz w:val="16"/>
        </w:rPr>
        <w:t>synchronised</w:t>
      </w:r>
      <w:proofErr w:type="spellEnd"/>
      <w:r w:rsidRPr="006F0DD5">
        <w:rPr>
          <w:sz w:val="16"/>
        </w:rPr>
        <w:t xml:space="preserve">.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354CCE1A" w14:textId="77777777" w:rsidR="00A453E6" w:rsidRPr="0059330E" w:rsidRDefault="00A453E6" w:rsidP="00A453E6">
      <w:pPr>
        <w:rPr>
          <w:sz w:val="16"/>
        </w:rPr>
      </w:pPr>
      <w:r w:rsidRPr="0059330E">
        <w:rPr>
          <w:sz w:val="16"/>
        </w:rPr>
        <w:t xml:space="preserve">A consistent feature of </w:t>
      </w:r>
      <w:proofErr w:type="spellStart"/>
      <w:r w:rsidRPr="0059330E">
        <w:rPr>
          <w:sz w:val="16"/>
        </w:rPr>
        <w:t>globalised</w:t>
      </w:r>
      <w:proofErr w:type="spellEnd"/>
      <w:r w:rsidRPr="0059330E">
        <w:rPr>
          <w:sz w:val="16"/>
        </w:rPr>
        <w:t xml:space="preserve"> capitalism is an unintentional assault on systemic resilience. As corporations pursue similar profit-making strategies, and </w:t>
      </w:r>
      <w:proofErr w:type="spellStart"/>
      <w:r w:rsidRPr="0059330E">
        <w:rPr>
          <w:sz w:val="16"/>
        </w:rPr>
        <w:t>financialisation</w:t>
      </w:r>
      <w:proofErr w:type="spellEnd"/>
      <w:r w:rsidRPr="0059330E">
        <w:rPr>
          <w:sz w:val="16"/>
        </w:rPr>
        <w:t xml:space="preserve"> and </w:t>
      </w:r>
      <w:proofErr w:type="spellStart"/>
      <w:r w:rsidRPr="0059330E">
        <w:rPr>
          <w:sz w:val="16"/>
        </w:rPr>
        <w:t>digitisation</w:t>
      </w:r>
      <w:proofErr w:type="spellEnd"/>
      <w:r w:rsidRPr="0059330E">
        <w:rPr>
          <w:sz w:val="16"/>
        </w:rPr>
        <w:t xml:space="preserve"> permeate every enterprise, the economic system loses its diversity and starts to </w:t>
      </w:r>
      <w:proofErr w:type="spellStart"/>
      <w:r w:rsidRPr="0059330E">
        <w:rPr>
          <w:sz w:val="16"/>
        </w:rPr>
        <w:t>synchronise</w:t>
      </w:r>
      <w:proofErr w:type="spellEnd"/>
      <w:r w:rsidRPr="0059330E">
        <w:rPr>
          <w:sz w:val="16"/>
        </w:rPr>
        <w:t>. As they consolidate, and the biggest conglomerates become hubs to which many other enterprises are connected (think of Amazon or the food and farming giant Cargill), major failures could cascade at astonishing speed.</w:t>
      </w:r>
    </w:p>
    <w:p w14:paraId="5E8B7A75" w14:textId="77777777" w:rsidR="00A453E6" w:rsidRPr="0059330E" w:rsidRDefault="00A453E6" w:rsidP="00A453E6">
      <w:pPr>
        <w:rPr>
          <w:sz w:val="16"/>
        </w:rPr>
      </w:pPr>
      <w:r w:rsidRPr="0059330E">
        <w:rPr>
          <w:sz w:val="16"/>
        </w:rPr>
        <w:t xml:space="preserve">As every enterprise seeks efficiencies, the system loses its redundancy. As trading rules and physical infrastructure are </w:t>
      </w:r>
      <w:proofErr w:type="spellStart"/>
      <w:r w:rsidRPr="0059330E">
        <w:rPr>
          <w:sz w:val="16"/>
        </w:rPr>
        <w:t>standardised</w:t>
      </w:r>
      <w:proofErr w:type="spellEnd"/>
      <w:r w:rsidRPr="0059330E">
        <w:rPr>
          <w:sz w:val="16"/>
        </w:rPr>
        <w:t xml:space="preserve"> (think of those identical container terminals, shipping and trucking networks), the system loses both modularity and backup strategies. When a system has lost its resilience, a small external shock can trigger cascading collapse.</w:t>
      </w:r>
    </w:p>
    <w:p w14:paraId="27E5D17E" w14:textId="77777777" w:rsidR="00A453E6" w:rsidRPr="0059330E" w:rsidRDefault="00A453E6" w:rsidP="00A453E6">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w:t>
      </w:r>
      <w:proofErr w:type="spellStart"/>
      <w:r w:rsidRPr="0059330E">
        <w:rPr>
          <w:sz w:val="16"/>
        </w:rPr>
        <w:t>desynchronise</w:t>
      </w:r>
      <w:proofErr w:type="spellEnd"/>
      <w:r w:rsidRPr="0059330E">
        <w:rPr>
          <w:sz w:val="16"/>
        </w:rPr>
        <w:t xml:space="preserv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36A29355" w14:textId="77777777" w:rsidR="00A453E6" w:rsidRPr="0059330E" w:rsidRDefault="00A453E6" w:rsidP="00A453E6">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15FB0570" w14:textId="77777777" w:rsidR="00A453E6" w:rsidRPr="0059330E" w:rsidRDefault="00A453E6" w:rsidP="00A453E6">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 w:val="24"/>
          <w:szCs w:val="24"/>
        </w:rPr>
        <w:t>proles to die</w:t>
      </w:r>
      <w:r w:rsidRPr="006F0DD5">
        <w:rPr>
          <w:rStyle w:val="StyleUnderline"/>
        </w:rPr>
        <w:t xml:space="preserve"> in the inferno they’ve created, while they migrate to their New Zealand bunkers, </w:t>
      </w:r>
      <w:r w:rsidRPr="006F0DD5">
        <w:rPr>
          <w:rStyle w:val="Emphasis"/>
          <w:sz w:val="24"/>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 w:val="24"/>
          <w:szCs w:val="24"/>
        </w:rPr>
        <w:t>the rest of us roast</w:t>
      </w:r>
      <w:r w:rsidRPr="006F0DD5">
        <w:rPr>
          <w:rStyle w:val="StyleUnderline"/>
        </w:rPr>
        <w:t xml:space="preserve"> while they </w:t>
      </w:r>
      <w:r w:rsidRPr="006F0DD5">
        <w:rPr>
          <w:rStyle w:val="Emphasis"/>
          <w:sz w:val="24"/>
          <w:szCs w:val="24"/>
        </w:rPr>
        <w:t>party with Jesus</w:t>
      </w:r>
      <w:r w:rsidRPr="006F0DD5">
        <w:rPr>
          <w:rStyle w:val="StyleUnderline"/>
        </w:rPr>
        <w:t xml:space="preserve"> in his restored kingdom</w:t>
      </w:r>
      <w:r w:rsidRPr="0059330E">
        <w:rPr>
          <w:sz w:val="16"/>
        </w:rPr>
        <w:t>.</w:t>
      </w:r>
    </w:p>
    <w:p w14:paraId="5A0C6032" w14:textId="77777777" w:rsidR="00A453E6" w:rsidRDefault="00A453E6" w:rsidP="00A453E6">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w:t>
      </w:r>
      <w:proofErr w:type="gramStart"/>
      <w:r w:rsidRPr="0059330E">
        <w:rPr>
          <w:sz w:val="16"/>
        </w:rPr>
        <w:t>UK’s</w:t>
      </w:r>
      <w:proofErr w:type="gramEnd"/>
      <w:r w:rsidRPr="0059330E">
        <w:rPr>
          <w:sz w:val="16"/>
        </w:rPr>
        <w:t xml:space="preserve">,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0"/>
    <w:p w14:paraId="27D33515" w14:textId="77777777" w:rsidR="00A453E6" w:rsidRPr="003506D6" w:rsidRDefault="00A453E6" w:rsidP="00A453E6"/>
    <w:p w14:paraId="0C0920ED" w14:textId="77777777" w:rsidR="00A453E6" w:rsidRDefault="00A453E6" w:rsidP="00A453E6">
      <w:pPr>
        <w:pStyle w:val="Heading2"/>
      </w:pPr>
      <w:r>
        <w:t>Flex DA</w:t>
      </w:r>
    </w:p>
    <w:p w14:paraId="13EA6B3A" w14:textId="77777777" w:rsidR="00A453E6" w:rsidRPr="00160582" w:rsidRDefault="00A453E6" w:rsidP="00A453E6">
      <w:pPr>
        <w:pStyle w:val="Heading4"/>
      </w:pPr>
      <w:r>
        <w:t xml:space="preserve">Which means the </w:t>
      </w:r>
      <w:proofErr w:type="spellStart"/>
      <w:r>
        <w:t>aff</w:t>
      </w:r>
      <w:proofErr w:type="spellEnd"/>
      <w:r>
        <w:t xml:space="preserve"> is </w:t>
      </w:r>
      <w:r>
        <w:rPr>
          <w:u w:val="single"/>
        </w:rPr>
        <w:t>targeted</w:t>
      </w:r>
      <w:r>
        <w:t xml:space="preserve"> and excludes workers that </w:t>
      </w:r>
      <w:proofErr w:type="gramStart"/>
      <w:r>
        <w:rPr>
          <w:u w:val="single"/>
        </w:rPr>
        <w:t>actually matter</w:t>
      </w:r>
      <w:proofErr w:type="gramEnd"/>
      <w:r>
        <w:t xml:space="preserve"> for flexibility.</w:t>
      </w:r>
    </w:p>
    <w:p w14:paraId="232058C1" w14:textId="77777777" w:rsidR="00A453E6" w:rsidRPr="00D143F7" w:rsidRDefault="00A453E6" w:rsidP="00A453E6">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2AF99EEF" w14:textId="77777777" w:rsidR="00A453E6" w:rsidRDefault="00A453E6" w:rsidP="00A453E6">
      <w:pPr>
        <w:rPr>
          <w:sz w:val="16"/>
        </w:rPr>
      </w:pPr>
      <w:r w:rsidRPr="00D143F7">
        <w:rPr>
          <w:sz w:val="16"/>
        </w:rPr>
        <w:t xml:space="preserve">In addition, the unions could argue </w:t>
      </w:r>
      <w:proofErr w:type="gramStart"/>
      <w:r w:rsidRPr="00D143F7">
        <w:rPr>
          <w:sz w:val="16"/>
        </w:rPr>
        <w:t>that,</w:t>
      </w:r>
      <w:proofErr w:type="gramEnd"/>
      <w:r w:rsidRPr="00D143F7">
        <w:rPr>
          <w:sz w:val="16"/>
        </w:rPr>
        <w:t xml:space="preserve">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w:t>
      </w:r>
      <w:proofErr w:type="gramStart"/>
      <w:r w:rsidRPr="00D143F7">
        <w:rPr>
          <w:sz w:val="16"/>
        </w:rPr>
        <w:t>all of</w:t>
      </w:r>
      <w:proofErr w:type="gramEnd"/>
      <w:r w:rsidRPr="00D143F7">
        <w:rPr>
          <w:sz w:val="16"/>
        </w:rPr>
        <w:t xml:space="preserve">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2094424" w14:textId="77777777" w:rsidR="00A453E6" w:rsidRPr="00846367" w:rsidRDefault="00A453E6" w:rsidP="00A453E6">
      <w:pPr>
        <w:pStyle w:val="Heading4"/>
      </w:pPr>
      <w:r>
        <w:t>Federal unions don’t hurt flexibility.</w:t>
      </w:r>
    </w:p>
    <w:p w14:paraId="0887CCB5" w14:textId="77777777" w:rsidR="00A453E6" w:rsidRDefault="00A453E6" w:rsidP="00A453E6">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5CC4F4FF" w14:textId="77777777" w:rsidR="00A453E6" w:rsidRPr="00D3249D" w:rsidRDefault="00A453E6" w:rsidP="00A453E6">
      <w:pPr>
        <w:rPr>
          <w:sz w:val="16"/>
        </w:rPr>
      </w:pPr>
      <w:r w:rsidRPr="00D3249D">
        <w:rPr>
          <w:sz w:val="16"/>
        </w:rPr>
        <w:t xml:space="preserve">Executive Order 14251 simply fails to make a case </w:t>
      </w:r>
    </w:p>
    <w:p w14:paraId="0AF7D227" w14:textId="77777777" w:rsidR="00A453E6" w:rsidRPr="00D3249D" w:rsidRDefault="00A453E6" w:rsidP="00A453E6">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xml:space="preserve">” as enumerated in the 1978 Civil Service Reform Act’s title VII, the Federal Labor Management Relations Statute. And </w:t>
      </w:r>
      <w:proofErr w:type="gramStart"/>
      <w:r w:rsidRPr="00D3249D">
        <w:rPr>
          <w:sz w:val="16"/>
        </w:rPr>
        <w:t>the vast majority of</w:t>
      </w:r>
      <w:proofErr w:type="gramEnd"/>
      <w:r w:rsidRPr="00D3249D">
        <w:rPr>
          <w:sz w:val="16"/>
        </w:rPr>
        <w:t xml:space="preserve"> those agencies currently have collective bargaining agreements with the unions representing their employees.</w:t>
      </w:r>
    </w:p>
    <w:p w14:paraId="6045CAC7" w14:textId="77777777" w:rsidR="00A453E6" w:rsidRPr="00D3249D" w:rsidRDefault="00A453E6" w:rsidP="00A453E6">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70811F5D" w14:textId="77777777" w:rsidR="00A453E6" w:rsidRPr="00D3249D" w:rsidRDefault="00A453E6" w:rsidP="00A453E6">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w:t>
      </w:r>
      <w:proofErr w:type="gramStart"/>
      <w:r w:rsidRPr="00D3249D">
        <w:rPr>
          <w:sz w:val="16"/>
        </w:rPr>
        <w:t>and</w:t>
      </w:r>
      <w:proofErr w:type="gramEnd"/>
      <w:r w:rsidRPr="00D3249D">
        <w:rPr>
          <w:sz w:val="16"/>
        </w:rPr>
        <w:t xml:space="preserve">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249D2248" w14:textId="77777777" w:rsidR="00A453E6" w:rsidRPr="00D3249D" w:rsidRDefault="00A453E6" w:rsidP="00A453E6">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proofErr w:type="gramStart"/>
      <w:r w:rsidRPr="00C81CFE">
        <w:rPr>
          <w:rStyle w:val="Emphasis"/>
        </w:rPr>
        <w:t xml:space="preserve">actually </w:t>
      </w:r>
      <w:r w:rsidRPr="00846367">
        <w:rPr>
          <w:rStyle w:val="Emphasis"/>
          <w:highlight w:val="cyan"/>
        </w:rPr>
        <w:t>impact</w:t>
      </w:r>
      <w:proofErr w:type="gramEnd"/>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3B38E26C" w14:textId="77777777" w:rsidR="00A453E6" w:rsidRPr="00D3249D" w:rsidRDefault="00A453E6" w:rsidP="00A453E6">
      <w:pPr>
        <w:rPr>
          <w:sz w:val="16"/>
        </w:rPr>
      </w:pPr>
      <w:r w:rsidRPr="00D3249D">
        <w:rPr>
          <w:sz w:val="16"/>
        </w:rPr>
        <w:t>The president’s executive orders are a solution in search of a problem.</w:t>
      </w:r>
    </w:p>
    <w:p w14:paraId="105320E7" w14:textId="77777777" w:rsidR="00A453E6" w:rsidRPr="00D3249D" w:rsidRDefault="00A453E6" w:rsidP="00A453E6">
      <w:pPr>
        <w:rPr>
          <w:sz w:val="16"/>
        </w:rPr>
      </w:pPr>
      <w:r w:rsidRPr="00D3249D">
        <w:rPr>
          <w:sz w:val="16"/>
        </w:rPr>
        <w:t xml:space="preserve">The 1978 CSRA already provides two complementary procedures to prevent “national security” from invading the sphere of federal collective bargaining.  </w:t>
      </w:r>
    </w:p>
    <w:p w14:paraId="60220553" w14:textId="77777777" w:rsidR="00A453E6" w:rsidRPr="00D3249D" w:rsidRDefault="00A453E6" w:rsidP="00A453E6">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14331EF7" w14:textId="77777777" w:rsidR="00A453E6" w:rsidRPr="00D3249D" w:rsidRDefault="00A453E6" w:rsidP="00A453E6">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0837AD18" w14:textId="77777777" w:rsidR="00A453E6" w:rsidRDefault="00A453E6" w:rsidP="00A453E6">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5AF83082" w14:textId="77777777" w:rsidR="00A453E6" w:rsidRPr="003971B0" w:rsidRDefault="00A453E6" w:rsidP="00A453E6">
      <w:pPr>
        <w:pStyle w:val="Heading4"/>
        <w:rPr>
          <w:sz w:val="16"/>
        </w:rPr>
      </w:pPr>
      <w:r>
        <w:t xml:space="preserve">Challenges are </w:t>
      </w:r>
      <w:r>
        <w:rPr>
          <w:u w:val="single"/>
        </w:rPr>
        <w:t>inevitable</w:t>
      </w:r>
      <w:r>
        <w:t xml:space="preserve"> but </w:t>
      </w:r>
      <w:r>
        <w:rPr>
          <w:u w:val="single"/>
        </w:rPr>
        <w:t>doomed</w:t>
      </w:r>
      <w:r>
        <w:t xml:space="preserve"> OR the plan’s </w:t>
      </w:r>
      <w:proofErr w:type="gramStart"/>
      <w:r>
        <w:t xml:space="preserve">a </w:t>
      </w:r>
      <w:r>
        <w:rPr>
          <w:u w:val="single"/>
        </w:rPr>
        <w:t>carveout</w:t>
      </w:r>
      <w:proofErr w:type="gramEnd"/>
      <w:r>
        <w:t xml:space="preserve">.  </w:t>
      </w:r>
    </w:p>
    <w:p w14:paraId="7E69CD4E" w14:textId="77777777" w:rsidR="00A453E6" w:rsidRPr="00C17E46" w:rsidRDefault="00A453E6" w:rsidP="00A453E6">
      <w:r>
        <w:t xml:space="preserve">Steve </w:t>
      </w:r>
      <w:r w:rsidRPr="000A71D5">
        <w:rPr>
          <w:rStyle w:val="Style13ptBold"/>
        </w:rPr>
        <w:t>Vladeck 25</w:t>
      </w:r>
      <w:r>
        <w:t xml:space="preserve">. Law Professor at Georgetown. “The Federal Reserve and the Unitary Executive.” 2/20/25. https://www.stevevladeck.com/p/bonus-125-the-federal-reserve-and. </w:t>
      </w:r>
    </w:p>
    <w:p w14:paraId="3BF6209F" w14:textId="77777777" w:rsidR="00A453E6" w:rsidRPr="000A71D5" w:rsidRDefault="00A453E6" w:rsidP="00A453E6">
      <w:pPr>
        <w:rPr>
          <w:sz w:val="16"/>
        </w:rPr>
      </w:pPr>
      <w:r w:rsidRPr="000A71D5">
        <w:rPr>
          <w:rStyle w:val="StyleUnderline"/>
          <w:highlight w:val="cyan"/>
        </w:rPr>
        <w:t>Humphrey’s</w:t>
      </w:r>
      <w:r w:rsidRPr="000A71D5">
        <w:rPr>
          <w:rStyle w:val="StyleUnderline"/>
        </w:rPr>
        <w:t xml:space="preserve"> Executor </w:t>
      </w:r>
      <w:r w:rsidRPr="000A71D5">
        <w:rPr>
          <w:rStyle w:val="StyleUnderline"/>
          <w:highlight w:val="cyan"/>
        </w:rPr>
        <w:t>is</w:t>
      </w:r>
      <w:r w:rsidRPr="000A71D5">
        <w:rPr>
          <w:sz w:val="16"/>
        </w:rPr>
        <w:t xml:space="preserve">, by all accounts, </w:t>
      </w:r>
      <w:r w:rsidRPr="000A71D5">
        <w:rPr>
          <w:rStyle w:val="StyleUnderline"/>
          <w:highlight w:val="cyan"/>
        </w:rPr>
        <w:t xml:space="preserve">on </w:t>
      </w:r>
      <w:r w:rsidRPr="000A71D5">
        <w:rPr>
          <w:rStyle w:val="Emphasis"/>
          <w:sz w:val="24"/>
          <w:szCs w:val="24"/>
          <w:highlight w:val="cyan"/>
        </w:rPr>
        <w:t>life support</w:t>
      </w:r>
      <w:r w:rsidRPr="000A71D5">
        <w:rPr>
          <w:rStyle w:val="StyleUnderline"/>
        </w:rPr>
        <w:t xml:space="preserve"> at the Supreme Court. </w:t>
      </w:r>
      <w:r w:rsidRPr="000A71D5">
        <w:rPr>
          <w:rStyle w:val="StyleUnderline"/>
          <w:highlight w:val="cyan"/>
        </w:rPr>
        <w:t>The Court</w:t>
      </w:r>
      <w:r w:rsidRPr="000A71D5">
        <w:rPr>
          <w:rStyle w:val="StyleUnderline"/>
        </w:rPr>
        <w:t xml:space="preserve"> has already taken a series of significant bites out of it</w:t>
      </w:r>
      <w:r w:rsidRPr="000A71D5">
        <w:rPr>
          <w:sz w:val="16"/>
        </w:rPr>
        <w:t xml:space="preserve">, including by </w:t>
      </w:r>
      <w:r w:rsidRPr="000A71D5">
        <w:rPr>
          <w:rStyle w:val="Emphasis"/>
          <w:highlight w:val="cyan"/>
        </w:rPr>
        <w:t>distinguish</w:t>
      </w:r>
      <w:r w:rsidRPr="000A71D5">
        <w:rPr>
          <w:rStyle w:val="StyleUnderline"/>
        </w:rPr>
        <w:t xml:space="preserve">ing independent </w:t>
      </w:r>
      <w:r w:rsidRPr="000A71D5">
        <w:rPr>
          <w:rStyle w:val="StyleUnderline"/>
          <w:highlight w:val="cyan"/>
        </w:rPr>
        <w:t>agencies</w:t>
      </w:r>
      <w:r w:rsidRPr="000A71D5">
        <w:rPr>
          <w:rStyle w:val="StyleUnderline"/>
        </w:rPr>
        <w:t xml:space="preserve"> run by a single director</w:t>
      </w:r>
      <w:r w:rsidRPr="000A71D5">
        <w:rPr>
          <w:sz w:val="16"/>
        </w:rPr>
        <w:t xml:space="preserve"> (like the Consumer Financial Protection Bureau) in Seila Law v. CFPB. </w:t>
      </w:r>
      <w:r w:rsidRPr="000A71D5">
        <w:rPr>
          <w:rStyle w:val="StyleUnderline"/>
        </w:rPr>
        <w:t>Those agency heads</w:t>
      </w:r>
      <w:r w:rsidRPr="000A71D5">
        <w:rPr>
          <w:sz w:val="16"/>
        </w:rPr>
        <w:t xml:space="preserve">, the Court has concluded, </w:t>
      </w:r>
      <w:r w:rsidRPr="000A71D5">
        <w:rPr>
          <w:rStyle w:val="StyleUnderline"/>
          <w:highlight w:val="cyan"/>
        </w:rPr>
        <w:t xml:space="preserve">can’t be </w:t>
      </w:r>
      <w:r w:rsidRPr="000A71D5">
        <w:rPr>
          <w:rStyle w:val="Emphasis"/>
          <w:highlight w:val="cyan"/>
        </w:rPr>
        <w:t>insulated</w:t>
      </w:r>
      <w:r w:rsidRPr="000A71D5">
        <w:rPr>
          <w:rStyle w:val="StyleUnderline"/>
        </w:rPr>
        <w:t xml:space="preserve"> from direct presidential control.</w:t>
      </w:r>
      <w:r w:rsidRPr="000A71D5">
        <w:rPr>
          <w:sz w:val="16"/>
        </w:rPr>
        <w:t xml:space="preserve"> Indeed, that’s why the government may well win the Dellinger case I wrote about on Monday—because the Office of Special Counsel is one such agency. But </w:t>
      </w:r>
      <w:r w:rsidRPr="000A71D5">
        <w:rPr>
          <w:rStyle w:val="StyleUnderline"/>
          <w:highlight w:val="cyan"/>
        </w:rPr>
        <w:t>despite</w:t>
      </w:r>
      <w:r w:rsidRPr="000A71D5">
        <w:rPr>
          <w:rStyle w:val="StyleUnderline"/>
        </w:rPr>
        <w:t xml:space="preserve"> a slew of </w:t>
      </w:r>
      <w:proofErr w:type="gramStart"/>
      <w:r w:rsidRPr="000A71D5">
        <w:rPr>
          <w:rStyle w:val="Emphasis"/>
          <w:highlight w:val="cyan"/>
        </w:rPr>
        <w:t>cert</w:t>
      </w:r>
      <w:proofErr w:type="gramEnd"/>
      <w:r w:rsidRPr="000A71D5">
        <w:rPr>
          <w:rStyle w:val="StyleUnderline"/>
        </w:rPr>
        <w:t>, petitions asking the justices to overrule Humphrey’s Executor directly</w:t>
      </w:r>
      <w:r w:rsidRPr="000A71D5">
        <w:rPr>
          <w:sz w:val="16"/>
        </w:rPr>
        <w:t xml:space="preserve">, and despite the Acting Solicitor General informing Congress last week that the Justice Department will no longer defend it, </w:t>
      </w:r>
      <w:r w:rsidRPr="000A71D5">
        <w:rPr>
          <w:rStyle w:val="StyleUnderline"/>
        </w:rPr>
        <w:t>the Court</w:t>
      </w:r>
      <w:r w:rsidRPr="000A71D5">
        <w:rPr>
          <w:sz w:val="16"/>
        </w:rPr>
        <w:t xml:space="preserve">, so far, </w:t>
      </w:r>
      <w:r w:rsidRPr="000A71D5">
        <w:rPr>
          <w:rStyle w:val="StyleUnderline"/>
        </w:rPr>
        <w:t xml:space="preserve">has been </w:t>
      </w:r>
      <w:r w:rsidRPr="000A71D5">
        <w:rPr>
          <w:rStyle w:val="Emphasis"/>
        </w:rPr>
        <w:t>unobliging</w:t>
      </w:r>
      <w:r w:rsidRPr="000A71D5">
        <w:rPr>
          <w:rStyle w:val="StyleUnderline"/>
        </w:rPr>
        <w:t>.</w:t>
      </w:r>
    </w:p>
    <w:p w14:paraId="6C4E5431" w14:textId="77777777" w:rsidR="00A453E6" w:rsidRPr="000A71D5" w:rsidRDefault="00A453E6" w:rsidP="00A453E6">
      <w:pPr>
        <w:rPr>
          <w:sz w:val="16"/>
        </w:rPr>
      </w:pPr>
      <w:r w:rsidRPr="000A71D5">
        <w:rPr>
          <w:sz w:val="16"/>
        </w:rPr>
        <w:t xml:space="preserve">The best guess for why </w:t>
      </w:r>
      <w:r w:rsidRPr="000A71D5">
        <w:rPr>
          <w:rStyle w:val="StyleUnderline"/>
          <w:highlight w:val="cyan"/>
        </w:rPr>
        <w:t xml:space="preserve">the Court has been </w:t>
      </w:r>
      <w:r w:rsidRPr="000A71D5">
        <w:rPr>
          <w:rStyle w:val="Emphasis"/>
          <w:highlight w:val="cyan"/>
        </w:rPr>
        <w:t>squeamish</w:t>
      </w:r>
      <w:r w:rsidRPr="000A71D5">
        <w:rPr>
          <w:sz w:val="16"/>
        </w:rPr>
        <w:t xml:space="preserve"> about Humphrey’s Executor is </w:t>
      </w:r>
      <w:r w:rsidRPr="000A71D5">
        <w:rPr>
          <w:rStyle w:val="StyleUnderline"/>
          <w:highlight w:val="cyan"/>
        </w:rPr>
        <w:t>because</w:t>
      </w:r>
      <w:r w:rsidRPr="000A71D5">
        <w:rPr>
          <w:rStyle w:val="StyleUnderline"/>
        </w:rPr>
        <w:t xml:space="preserve"> of the </w:t>
      </w:r>
      <w:r w:rsidRPr="000A71D5">
        <w:rPr>
          <w:rStyle w:val="Emphasis"/>
        </w:rPr>
        <w:t xml:space="preserve">collateral </w:t>
      </w:r>
      <w:r w:rsidRPr="000A71D5">
        <w:rPr>
          <w:rStyle w:val="Emphasis"/>
          <w:highlight w:val="cyan"/>
        </w:rPr>
        <w:t>damage</w:t>
      </w:r>
      <w:r w:rsidRPr="000A71D5">
        <w:rPr>
          <w:rStyle w:val="StyleUnderline"/>
        </w:rPr>
        <w:t xml:space="preserve"> overruling </w:t>
      </w:r>
      <w:r w:rsidRPr="000A71D5">
        <w:rPr>
          <w:rStyle w:val="StyleUnderline"/>
          <w:highlight w:val="cyan"/>
        </w:rPr>
        <w:t>it would inflict on</w:t>
      </w:r>
      <w:r w:rsidRPr="000A71D5">
        <w:rPr>
          <w:sz w:val="16"/>
        </w:rPr>
        <w:t xml:space="preserve"> what </w:t>
      </w:r>
      <w:proofErr w:type="gramStart"/>
      <w:r w:rsidRPr="000A71D5">
        <w:rPr>
          <w:sz w:val="16"/>
        </w:rPr>
        <w:t>might be the most important independent agency out there</w:t>
      </w:r>
      <w:proofErr w:type="gramEnd"/>
      <w:r w:rsidRPr="000A71D5">
        <w:rPr>
          <w:sz w:val="16"/>
        </w:rPr>
        <w:t>—</w:t>
      </w:r>
      <w:r w:rsidRPr="000A71D5">
        <w:rPr>
          <w:rStyle w:val="StyleUnderline"/>
          <w:highlight w:val="cyan"/>
        </w:rPr>
        <w:t xml:space="preserve">the </w:t>
      </w:r>
      <w:r w:rsidRPr="000A71D5">
        <w:rPr>
          <w:rStyle w:val="Emphasis"/>
          <w:highlight w:val="cyan"/>
        </w:rPr>
        <w:t>Fed</w:t>
      </w:r>
      <w:r w:rsidRPr="000A71D5">
        <w:rPr>
          <w:rStyle w:val="StyleUnderline"/>
        </w:rPr>
        <w:t>eral Reserve</w:t>
      </w:r>
      <w:r w:rsidRPr="000A71D5">
        <w:rPr>
          <w:sz w:val="16"/>
        </w:rPr>
        <w:t xml:space="preserve">. The not-very-well-kept secret is that the </w:t>
      </w:r>
      <w:r w:rsidRPr="000A71D5">
        <w:rPr>
          <w:rStyle w:val="StyleUnderline"/>
          <w:highlight w:val="cyan"/>
        </w:rPr>
        <w:t>justices are</w:t>
      </w:r>
      <w:r w:rsidRPr="000A71D5">
        <w:rPr>
          <w:sz w:val="16"/>
        </w:rPr>
        <w:t xml:space="preserve"> (understandably) </w:t>
      </w:r>
      <w:r w:rsidRPr="000A71D5">
        <w:rPr>
          <w:rStyle w:val="Emphasis"/>
          <w:highlight w:val="cyan"/>
        </w:rPr>
        <w:t>wary</w:t>
      </w:r>
      <w:r w:rsidRPr="000A71D5">
        <w:rPr>
          <w:rStyle w:val="StyleUnderline"/>
          <w:highlight w:val="cyan"/>
        </w:rPr>
        <w:t xml:space="preserve"> about</w:t>
      </w:r>
      <w:r w:rsidRPr="000A71D5">
        <w:rPr>
          <w:rStyle w:val="StyleUnderline"/>
        </w:rPr>
        <w:t xml:space="preserve"> handing down a ruling that would allow any President, and perhaps this </w:t>
      </w:r>
      <w:proofErr w:type="gramStart"/>
      <w:r w:rsidRPr="000A71D5">
        <w:rPr>
          <w:rStyle w:val="StyleUnderline"/>
        </w:rPr>
        <w:t>one in particular, to</w:t>
      </w:r>
      <w:proofErr w:type="gramEnd"/>
      <w:r w:rsidRPr="000A71D5">
        <w:rPr>
          <w:rStyle w:val="StyleUnderline"/>
        </w:rPr>
        <w:t xml:space="preserve"> exercise </w:t>
      </w:r>
      <w:r w:rsidRPr="000A71D5">
        <w:rPr>
          <w:rStyle w:val="Emphasis"/>
          <w:highlight w:val="cyan"/>
        </w:rPr>
        <w:t>direct control</w:t>
      </w:r>
      <w:r w:rsidRPr="000A71D5">
        <w:rPr>
          <w:rStyle w:val="StyleUnderline"/>
          <w:highlight w:val="cyan"/>
        </w:rPr>
        <w:t xml:space="preserve"> over</w:t>
      </w:r>
      <w:r w:rsidRPr="000A71D5">
        <w:rPr>
          <w:rStyle w:val="StyleUnderline"/>
        </w:rPr>
        <w:t xml:space="preserve"> U.S. </w:t>
      </w:r>
      <w:r w:rsidRPr="000A71D5">
        <w:rPr>
          <w:rStyle w:val="Emphasis"/>
          <w:highlight w:val="cyan"/>
        </w:rPr>
        <w:t>monetary policy</w:t>
      </w:r>
      <w:r w:rsidRPr="000A71D5">
        <w:rPr>
          <w:rStyle w:val="StyleUnderline"/>
        </w:rPr>
        <w:t xml:space="preserve"> by controlling who sits on the Federal Reserve Board</w:t>
      </w:r>
      <w:r w:rsidRPr="000A71D5">
        <w:rPr>
          <w:sz w:val="16"/>
        </w:rPr>
        <w:t xml:space="preserve">. Indeed, </w:t>
      </w:r>
      <w:r w:rsidRPr="000A71D5">
        <w:rPr>
          <w:rStyle w:val="StyleUnderline"/>
        </w:rPr>
        <w:t>an analogous concern was presented</w:t>
      </w:r>
      <w:r w:rsidRPr="000A71D5">
        <w:rPr>
          <w:sz w:val="16"/>
        </w:rPr>
        <w:t xml:space="preserve"> to a lesser degree last term in the CFPB funding case—where the entire case effectively came down to whether the challengers could distinguish how the CFPB is funded from how The Fed itself is funded (spoiler alert: they couldn’t).</w:t>
      </w:r>
    </w:p>
    <w:p w14:paraId="1400D33D" w14:textId="77777777" w:rsidR="00A453E6" w:rsidRDefault="00A453E6" w:rsidP="00A453E6">
      <w:pPr>
        <w:rPr>
          <w:rStyle w:val="StyleUnderline"/>
        </w:rPr>
      </w:pPr>
      <w:r w:rsidRPr="000A71D5">
        <w:rPr>
          <w:sz w:val="16"/>
        </w:rPr>
        <w:t xml:space="preserve">And even the controversial executive order President Trump signed on Tuesday, purporting to assert direct control over rulemaking by independent agencies, expressly exempted any action by the Fed relating to monetary policy—and only that. Trump could make such an exception with the stroke of a pen. But </w:t>
      </w:r>
      <w:r w:rsidRPr="000A71D5">
        <w:rPr>
          <w:rStyle w:val="StyleUnderline"/>
        </w:rPr>
        <w:t xml:space="preserve">until and unless someone can come up with a </w:t>
      </w:r>
      <w:r w:rsidRPr="000A71D5">
        <w:rPr>
          <w:rStyle w:val="Emphasis"/>
        </w:rPr>
        <w:t>plausible ground</w:t>
      </w:r>
      <w:r w:rsidRPr="000A71D5">
        <w:rPr>
          <w:rStyle w:val="StyleUnderline"/>
        </w:rPr>
        <w:t xml:space="preserve"> on which the Fed can be distinguished for constitutional purposes from other independent agencies headed by multi-member boards, </w:t>
      </w:r>
      <w:r w:rsidRPr="000A71D5">
        <w:rPr>
          <w:rStyle w:val="StyleUnderline"/>
          <w:highlight w:val="cyan"/>
        </w:rPr>
        <w:t>overruling Humphrey’s</w:t>
      </w:r>
      <w:r w:rsidRPr="000A71D5">
        <w:rPr>
          <w:rStyle w:val="StyleUnderline"/>
        </w:rPr>
        <w:t xml:space="preserve"> Executor </w:t>
      </w:r>
      <w:r w:rsidRPr="000A71D5">
        <w:rPr>
          <w:rStyle w:val="StyleUnderline"/>
          <w:highlight w:val="cyan"/>
        </w:rPr>
        <w:t>could</w:t>
      </w:r>
      <w:r w:rsidRPr="000A71D5">
        <w:rPr>
          <w:rStyle w:val="StyleUnderline"/>
        </w:rPr>
        <w:t xml:space="preserve"> thus </w:t>
      </w:r>
      <w:r w:rsidRPr="000A71D5">
        <w:rPr>
          <w:rStyle w:val="StyleUnderline"/>
          <w:highlight w:val="cyan"/>
        </w:rPr>
        <w:t>have massive</w:t>
      </w:r>
      <w:r w:rsidRPr="000A71D5">
        <w:rPr>
          <w:sz w:val="16"/>
        </w:rPr>
        <w:t xml:space="preserve"> (and massively </w:t>
      </w:r>
      <w:r w:rsidRPr="000A71D5">
        <w:rPr>
          <w:rStyle w:val="Emphasis"/>
          <w:highlight w:val="cyan"/>
        </w:rPr>
        <w:t>negative</w:t>
      </w:r>
      <w:r w:rsidRPr="000A71D5">
        <w:rPr>
          <w:sz w:val="16"/>
        </w:rPr>
        <w:t xml:space="preserve">) </w:t>
      </w:r>
      <w:r w:rsidRPr="000A71D5">
        <w:rPr>
          <w:rStyle w:val="StyleUnderline"/>
          <w:highlight w:val="cyan"/>
        </w:rPr>
        <w:t>effects on</w:t>
      </w:r>
      <w:r w:rsidRPr="000A71D5">
        <w:rPr>
          <w:rStyle w:val="StyleUnderline"/>
        </w:rPr>
        <w:t xml:space="preserve"> the health and </w:t>
      </w:r>
      <w:r w:rsidRPr="000A71D5">
        <w:rPr>
          <w:rStyle w:val="StyleUnderline"/>
          <w:highlight w:val="cyan"/>
        </w:rPr>
        <w:t>stability of the</w:t>
      </w:r>
      <w:r w:rsidRPr="000A71D5">
        <w:rPr>
          <w:rStyle w:val="StyleUnderline"/>
        </w:rPr>
        <w:t xml:space="preserve"> U.S. </w:t>
      </w:r>
      <w:r w:rsidRPr="000A71D5">
        <w:rPr>
          <w:rStyle w:val="Emphasis"/>
          <w:highlight w:val="cyan"/>
        </w:rPr>
        <w:t>economy</w:t>
      </w:r>
      <w:r w:rsidRPr="000A71D5">
        <w:rPr>
          <w:rStyle w:val="StyleUnderline"/>
        </w:rPr>
        <w:t>.</w:t>
      </w:r>
    </w:p>
    <w:p w14:paraId="65484490" w14:textId="77777777" w:rsidR="00A453E6" w:rsidRPr="00E22493" w:rsidRDefault="00A453E6" w:rsidP="00A453E6">
      <w:pPr>
        <w:pStyle w:val="Heading4"/>
      </w:pPr>
      <w:r>
        <w:t xml:space="preserve">A </w:t>
      </w:r>
      <w:r w:rsidRPr="00E22493">
        <w:rPr>
          <w:u w:val="single"/>
        </w:rPr>
        <w:t>unitary</w:t>
      </w:r>
      <w:r>
        <w:t xml:space="preserve"> executive </w:t>
      </w:r>
      <w:r w:rsidRPr="00084A7E">
        <w:t>prevents</w:t>
      </w:r>
      <w:r>
        <w:t xml:space="preserve"> solutions to </w:t>
      </w:r>
      <w:r w:rsidRPr="00084A7E">
        <w:rPr>
          <w:u w:val="single"/>
        </w:rPr>
        <w:t>existential threats</w:t>
      </w:r>
      <w:r>
        <w:t>.</w:t>
      </w:r>
    </w:p>
    <w:p w14:paraId="207B2C45" w14:textId="77777777" w:rsidR="00A453E6" w:rsidRDefault="00A453E6" w:rsidP="00A453E6">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305E1262" w14:textId="77777777" w:rsidR="00A453E6" w:rsidRPr="00CD1D87" w:rsidRDefault="00A453E6" w:rsidP="00A453E6">
      <w:pPr>
        <w:rPr>
          <w:sz w:val="16"/>
        </w:rPr>
      </w:pPr>
      <w:r w:rsidRPr="00CD1D87">
        <w:rPr>
          <w:sz w:val="16"/>
        </w:rPr>
        <w:t>Effective Governance and the Unitary Executive</w:t>
      </w:r>
    </w:p>
    <w:p w14:paraId="23F3FFBD" w14:textId="77777777" w:rsidR="00A453E6" w:rsidRPr="00CD1D87" w:rsidRDefault="00A453E6" w:rsidP="00A453E6">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 xml:space="preserve">has advanced </w:t>
      </w:r>
      <w:proofErr w:type="gramStart"/>
      <w:r w:rsidRPr="00CD1D87">
        <w:rPr>
          <w:rStyle w:val="StyleUnderline"/>
        </w:rPr>
        <w:t>the general</w:t>
      </w:r>
      <w:proofErr w:type="gramEnd"/>
      <w:r w:rsidRPr="00CD1D87">
        <w:rPr>
          <w:rStyle w:val="StyleUnderline"/>
        </w:rPr>
        <w:t xml:space="preserve">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62A6A9BC" w14:textId="77777777" w:rsidR="00A453E6" w:rsidRPr="00CD1D87" w:rsidRDefault="00A453E6" w:rsidP="00A453E6">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w:t>
      </w:r>
      <w:proofErr w:type="gramStart"/>
      <w:r w:rsidRPr="00CD1D87">
        <w:rPr>
          <w:sz w:val="16"/>
        </w:rPr>
        <w:t xml:space="preserve">actually </w:t>
      </w:r>
      <w:r w:rsidRPr="0008564C">
        <w:rPr>
          <w:rStyle w:val="Emphasis"/>
          <w:highlight w:val="cyan"/>
        </w:rPr>
        <w:t>impede</w:t>
      </w:r>
      <w:proofErr w:type="gramEnd"/>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w:t>
      </w:r>
      <w:proofErr w:type="gramStart"/>
      <w:r w:rsidRPr="00CD1D87">
        <w:rPr>
          <w:sz w:val="16"/>
        </w:rPr>
        <w:t>aforementioned basic</w:t>
      </w:r>
      <w:proofErr w:type="gramEnd"/>
      <w:r w:rsidRPr="00CD1D87">
        <w:rPr>
          <w:sz w:val="16"/>
        </w:rPr>
        <w:t xml:space="preserve"> aspects of effective governance.</w:t>
      </w:r>
    </w:p>
    <w:p w14:paraId="2ECA745A" w14:textId="77777777" w:rsidR="00A453E6" w:rsidRPr="00CD1D87" w:rsidRDefault="00A453E6" w:rsidP="00A453E6">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w:t>
      </w:r>
      <w:proofErr w:type="gramStart"/>
      <w:r w:rsidRPr="00CD1D87">
        <w:rPr>
          <w:sz w:val="16"/>
        </w:rPr>
        <w:t>needs—a</w:t>
      </w:r>
      <w:proofErr w:type="gramEnd"/>
      <w:r w:rsidRPr="00CD1D87">
        <w:rPr>
          <w:sz w:val="16"/>
        </w:rPr>
        <w:t xml:space="preserve">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27DE7F7B" w14:textId="77777777" w:rsidR="00A453E6" w:rsidRPr="00CD1D87" w:rsidRDefault="00A453E6" w:rsidP="00A453E6">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w:t>
      </w:r>
      <w:proofErr w:type="gramStart"/>
      <w:r w:rsidRPr="00CD1D87">
        <w:rPr>
          <w:sz w:val="16"/>
        </w:rPr>
        <w:t>delayed</w:t>
      </w:r>
      <w:proofErr w:type="gramEnd"/>
      <w:r w:rsidRPr="00CD1D87">
        <w:rPr>
          <w:sz w:val="16"/>
        </w:rPr>
        <w:t xml:space="preserve">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1DCD62E9" w14:textId="77777777" w:rsidR="00A453E6" w:rsidRPr="00CD1D87" w:rsidRDefault="00A453E6" w:rsidP="00A453E6">
      <w:pPr>
        <w:ind w:left="720"/>
        <w:rPr>
          <w:sz w:val="16"/>
        </w:rPr>
      </w:pPr>
      <w:r w:rsidRPr="00CD1D87">
        <w:rPr>
          <w:sz w:val="16"/>
        </w:rPr>
        <w:t xml:space="preserve">The damage caused to governmental expertise and simple competence could be long lasting. Firing probationary workers </w:t>
      </w:r>
      <w:proofErr w:type="spellStart"/>
      <w:r w:rsidRPr="00CD1D87">
        <w:rPr>
          <w:sz w:val="16"/>
        </w:rPr>
        <w:t>en</w:t>
      </w:r>
      <w:proofErr w:type="spellEnd"/>
      <w:r w:rsidRPr="00CD1D87">
        <w:rPr>
          <w:sz w:val="16"/>
        </w:rPr>
        <w:t xml:space="preserve"> masse may reduce the government employment headcount, slightly, but it also purged those most likely to bring the freshest view and most up-to-date skills to government service, while </w:t>
      </w:r>
      <w:proofErr w:type="gramStart"/>
      <w:r w:rsidRPr="00CD1D87">
        <w:rPr>
          <w:sz w:val="16"/>
        </w:rPr>
        <w:t>souring</w:t>
      </w:r>
      <w:proofErr w:type="gramEnd"/>
      <w:r w:rsidRPr="00CD1D87">
        <w:rPr>
          <w:sz w:val="16"/>
        </w:rPr>
        <w:t xml:space="preserve"> them on that service.</w:t>
      </w:r>
    </w:p>
    <w:p w14:paraId="6B583439" w14:textId="77777777" w:rsidR="00A453E6" w:rsidRPr="00CD1D87" w:rsidRDefault="00A453E6" w:rsidP="00A453E6">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535AFE0C" w14:textId="478CC5E0" w:rsidR="00A453E6" w:rsidRPr="00A453E6" w:rsidRDefault="00A453E6" w:rsidP="00A453E6">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w:t>
      </w:r>
      <w:proofErr w:type="gramStart"/>
      <w:r w:rsidRPr="00CD1D87">
        <w:rPr>
          <w:sz w:val="16"/>
        </w:rPr>
        <w:t>public good</w:t>
      </w:r>
      <w:proofErr w:type="gramEnd"/>
      <w:r w:rsidRPr="00CD1D87">
        <w:rPr>
          <w:sz w:val="16"/>
        </w:rPr>
        <w:t xml:space="preserve">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64D10167" w14:textId="77777777" w:rsidR="00A453E6" w:rsidRDefault="00A453E6" w:rsidP="00A453E6">
      <w:pPr>
        <w:pStyle w:val="Heading4"/>
      </w:pPr>
      <w:r>
        <w:t xml:space="preserve">The Aff </w:t>
      </w:r>
      <w:proofErr w:type="gramStart"/>
      <w:r>
        <w:t>solves</w:t>
      </w:r>
      <w:proofErr w:type="gramEnd"/>
      <w:r>
        <w:t xml:space="preserve"> </w:t>
      </w:r>
      <w:proofErr w:type="gramStart"/>
      <w:r>
        <w:t>cybersecurity</w:t>
      </w:r>
      <w:proofErr w:type="gramEnd"/>
    </w:p>
    <w:p w14:paraId="412FAD9A" w14:textId="77777777" w:rsidR="00A453E6" w:rsidRPr="00E85F6D" w:rsidRDefault="00A453E6" w:rsidP="00A453E6">
      <w:r>
        <w:t xml:space="preserve">Lisa </w:t>
      </w:r>
      <w:r w:rsidRPr="00E429FD">
        <w:rPr>
          <w:rStyle w:val="Style13ptBold"/>
        </w:rPr>
        <w:t>Rein 25</w:t>
      </w:r>
      <w:r>
        <w:t xml:space="preserve">. </w:t>
      </w:r>
      <w:proofErr w:type="gramStart"/>
      <w:r>
        <w:t>Reporter @</w:t>
      </w:r>
      <w:proofErr w:type="gramEnd"/>
      <w:r>
        <w:t xml:space="preserve"> </w:t>
      </w:r>
      <w:proofErr w:type="spellStart"/>
      <w:r>
        <w:t>FedScoop</w:t>
      </w:r>
      <w:proofErr w:type="spellEnd"/>
      <w:r>
        <w:t xml:space="preserve">. Previously The Washington Post. “Government won’t ‘get the same quality of folks’ for tech work under Trump policy, experts say.” </w:t>
      </w:r>
      <w:proofErr w:type="spellStart"/>
      <w:r>
        <w:t>FedScoop</w:t>
      </w:r>
      <w:proofErr w:type="spellEnd"/>
      <w:r>
        <w:t>. 1-27-2025. https://fedscoop.com/opm-guidance-schedule-policy-career-schedule-f-trump-order/</w:t>
      </w:r>
    </w:p>
    <w:p w14:paraId="5D23B6F9" w14:textId="77777777" w:rsidR="00A453E6" w:rsidRPr="00E85F6D" w:rsidRDefault="00A453E6" w:rsidP="00A453E6">
      <w:pPr>
        <w:rPr>
          <w:sz w:val="16"/>
        </w:rPr>
      </w:pPr>
      <w:r w:rsidRPr="00E85F6D">
        <w:rPr>
          <w:sz w:val="16"/>
        </w:rPr>
        <w:t xml:space="preserve">The </w:t>
      </w:r>
      <w:r w:rsidRPr="00E85F6D">
        <w:rPr>
          <w:rStyle w:val="StyleUnderline"/>
          <w:highlight w:val="cyan"/>
        </w:rPr>
        <w:t>Trump</w:t>
      </w:r>
      <w:r w:rsidRPr="00F12DB9">
        <w:rPr>
          <w:rStyle w:val="StyleUnderline"/>
        </w:rPr>
        <w:t xml:space="preserve"> administration</w:t>
      </w:r>
      <w:r w:rsidRPr="00E85F6D">
        <w:rPr>
          <w:sz w:val="16"/>
        </w:rPr>
        <w:t xml:space="preserve">’s move to </w:t>
      </w:r>
      <w:r w:rsidRPr="00E85F6D">
        <w:rPr>
          <w:rStyle w:val="StyleUnderline"/>
          <w:highlight w:val="cyan"/>
        </w:rPr>
        <w:t>resurrect</w:t>
      </w:r>
      <w:r w:rsidRPr="00E85F6D">
        <w:rPr>
          <w:sz w:val="16"/>
        </w:rPr>
        <w:t xml:space="preserve"> the federal worker classification formerly known as </w:t>
      </w:r>
      <w:r w:rsidRPr="00E85F6D">
        <w:rPr>
          <w:rStyle w:val="Emphasis"/>
          <w:highlight w:val="cyan"/>
        </w:rPr>
        <w:t>Schedule F</w:t>
      </w:r>
      <w:r w:rsidRPr="00E85F6D">
        <w:rPr>
          <w:sz w:val="16"/>
        </w:rPr>
        <w:t xml:space="preserve"> is </w:t>
      </w:r>
      <w:r w:rsidRPr="00E85F6D">
        <w:rPr>
          <w:rStyle w:val="StyleUnderline"/>
          <w:highlight w:val="cyan"/>
        </w:rPr>
        <w:t>raising alarm bells</w:t>
      </w:r>
      <w:r w:rsidRPr="00F12DB9">
        <w:rPr>
          <w:rStyle w:val="StyleUnderline"/>
        </w:rPr>
        <w:t xml:space="preserve"> among</w:t>
      </w:r>
      <w:r w:rsidRPr="00E85F6D">
        <w:rPr>
          <w:sz w:val="16"/>
        </w:rPr>
        <w:t xml:space="preserve"> sources familiar with the inner workings of the </w:t>
      </w:r>
      <w:r w:rsidRPr="00F12DB9">
        <w:rPr>
          <w:rStyle w:val="StyleUnderline"/>
        </w:rPr>
        <w:t>O</w:t>
      </w:r>
      <w:r w:rsidRPr="00E85F6D">
        <w:rPr>
          <w:sz w:val="16"/>
        </w:rPr>
        <w:t xml:space="preserve">ffice of </w:t>
      </w:r>
      <w:r w:rsidRPr="00F12DB9">
        <w:rPr>
          <w:rStyle w:val="StyleUnderline"/>
        </w:rPr>
        <w:t>P</w:t>
      </w:r>
      <w:r w:rsidRPr="00E85F6D">
        <w:rPr>
          <w:sz w:val="16"/>
        </w:rPr>
        <w:t xml:space="preserve">ersonnel </w:t>
      </w:r>
      <w:r w:rsidRPr="00F12DB9">
        <w:rPr>
          <w:rStyle w:val="StyleUnderline"/>
        </w:rPr>
        <w:t>M</w:t>
      </w:r>
      <w:r w:rsidRPr="00E85F6D">
        <w:rPr>
          <w:sz w:val="16"/>
        </w:rPr>
        <w:t xml:space="preserve">anagement, particularly </w:t>
      </w:r>
      <w:proofErr w:type="gramStart"/>
      <w:r w:rsidRPr="00E85F6D">
        <w:rPr>
          <w:sz w:val="16"/>
        </w:rPr>
        <w:t>with regard to</w:t>
      </w:r>
      <w:proofErr w:type="gramEnd"/>
      <w:r w:rsidRPr="00E85F6D">
        <w:rPr>
          <w:sz w:val="16"/>
        </w:rPr>
        <w:t xml:space="preserve"> the </w:t>
      </w:r>
      <w:r w:rsidRPr="0013570C">
        <w:rPr>
          <w:rStyle w:val="Emphasis"/>
          <w:sz w:val="28"/>
          <w:szCs w:val="28"/>
          <w:highlight w:val="cyan"/>
        </w:rPr>
        <w:t>chilling effect</w:t>
      </w:r>
      <w:r w:rsidRPr="00E85F6D">
        <w:rPr>
          <w:sz w:val="16"/>
        </w:rPr>
        <w:t xml:space="preserve"> it could have </w:t>
      </w:r>
      <w:r w:rsidRPr="00E85F6D">
        <w:rPr>
          <w:rStyle w:val="StyleUnderline"/>
          <w:highlight w:val="cyan"/>
        </w:rPr>
        <w:t>on</w:t>
      </w:r>
      <w:r w:rsidRPr="00E85F6D">
        <w:rPr>
          <w:sz w:val="16"/>
        </w:rPr>
        <w:t xml:space="preserve"> the </w:t>
      </w:r>
      <w:r w:rsidRPr="0013570C">
        <w:rPr>
          <w:rStyle w:val="Emphasis"/>
          <w:sz w:val="28"/>
          <w:szCs w:val="28"/>
          <w:highlight w:val="cyan"/>
        </w:rPr>
        <w:t>recruitment of tech talent</w:t>
      </w:r>
      <w:r w:rsidRPr="00E85F6D">
        <w:rPr>
          <w:sz w:val="16"/>
        </w:rPr>
        <w:t xml:space="preserve">. </w:t>
      </w:r>
    </w:p>
    <w:p w14:paraId="3E2F59FB" w14:textId="77777777" w:rsidR="00A453E6" w:rsidRPr="00E85F6D" w:rsidRDefault="00A453E6" w:rsidP="00A453E6">
      <w:pPr>
        <w:rPr>
          <w:sz w:val="16"/>
        </w:rPr>
      </w:pPr>
      <w:r w:rsidRPr="00E85F6D">
        <w:rPr>
          <w:sz w:val="16"/>
        </w:rPr>
        <w:t xml:space="preserve">In an executive order issued last week and guidance from OPM released Monday, the Trump administration outlined </w:t>
      </w:r>
      <w:r w:rsidRPr="00F12DB9">
        <w:rPr>
          <w:rStyle w:val="StyleUnderline"/>
        </w:rPr>
        <w:t>a revitalization of Schedule F</w:t>
      </w:r>
      <w:r w:rsidRPr="00E85F6D">
        <w:rPr>
          <w:sz w:val="16"/>
        </w:rPr>
        <w:t xml:space="preserve">, now referred to as Schedule Policy/Career, which </w:t>
      </w:r>
      <w:r w:rsidRPr="00F12DB9">
        <w:rPr>
          <w:rStyle w:val="StyleUnderline"/>
        </w:rPr>
        <w:t>turns civil servants</w:t>
      </w:r>
      <w:r w:rsidRPr="00E85F6D">
        <w:rPr>
          <w:sz w:val="16"/>
        </w:rPr>
        <w:t xml:space="preserve"> who are in policy-influencing decisions </w:t>
      </w:r>
      <w:r w:rsidRPr="00F12DB9">
        <w:rPr>
          <w:rStyle w:val="StyleUnderline"/>
        </w:rPr>
        <w:t>into “at-will” employees</w:t>
      </w:r>
      <w:r w:rsidRPr="00E85F6D">
        <w:rPr>
          <w:sz w:val="16"/>
        </w:rPr>
        <w:t>. Monday’s guidance echoes President Donald Trump’s executive order by establishing that OPM will provide additional categories of positions that executive departments and agencies should “consider recommending for Schedule Policy/Career.”</w:t>
      </w:r>
    </w:p>
    <w:p w14:paraId="399BBEC3" w14:textId="77777777" w:rsidR="00A453E6" w:rsidRPr="00E85F6D" w:rsidRDefault="00A453E6" w:rsidP="00A453E6">
      <w:pPr>
        <w:rPr>
          <w:sz w:val="16"/>
        </w:rPr>
      </w:pPr>
      <w:r w:rsidRPr="00E85F6D">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26F20ABE" w14:textId="77777777" w:rsidR="00A453E6" w:rsidRPr="00E85F6D" w:rsidRDefault="00A453E6" w:rsidP="00A453E6">
      <w:pPr>
        <w:rPr>
          <w:sz w:val="16"/>
        </w:rPr>
      </w:pPr>
      <w:r w:rsidRPr="00E85F6D">
        <w:rPr>
          <w:sz w:val="16"/>
        </w:rPr>
        <w:t xml:space="preserve">One source familiar with the inner workings of OPM said in an interview with </w:t>
      </w:r>
      <w:proofErr w:type="spellStart"/>
      <w:r w:rsidRPr="00E85F6D">
        <w:rPr>
          <w:sz w:val="16"/>
        </w:rPr>
        <w:t>FedScoop</w:t>
      </w:r>
      <w:proofErr w:type="spellEnd"/>
      <w:r w:rsidRPr="00E85F6D">
        <w:rPr>
          <w:sz w:val="16"/>
        </w:rPr>
        <w:t xml:space="preserve"> that it’s possible that </w:t>
      </w:r>
      <w:r w:rsidRPr="009A36B3">
        <w:rPr>
          <w:rStyle w:val="StyleUnderline"/>
        </w:rPr>
        <w:t>the “</w:t>
      </w:r>
      <w:r w:rsidRPr="00E85F6D">
        <w:rPr>
          <w:rStyle w:val="StyleUnderline"/>
          <w:highlight w:val="cyan"/>
        </w:rPr>
        <w:t>stability</w:t>
      </w:r>
      <w:r w:rsidRPr="009A36B3">
        <w:rPr>
          <w:rStyle w:val="StyleUnderline"/>
        </w:rPr>
        <w:t xml:space="preserve">” </w:t>
      </w:r>
      <w:r w:rsidRPr="00E85F6D">
        <w:rPr>
          <w:rStyle w:val="StyleUnderline"/>
          <w:highlight w:val="cyan"/>
        </w:rPr>
        <w:t>of</w:t>
      </w:r>
      <w:r w:rsidRPr="009A36B3">
        <w:rPr>
          <w:rStyle w:val="StyleUnderline"/>
        </w:rPr>
        <w:t xml:space="preserve"> government </w:t>
      </w:r>
      <w:r w:rsidRPr="00E85F6D">
        <w:rPr>
          <w:rStyle w:val="StyleUnderline"/>
          <w:highlight w:val="cyan"/>
        </w:rPr>
        <w:t>work</w:t>
      </w:r>
      <w:r w:rsidRPr="00E85F6D">
        <w:rPr>
          <w:sz w:val="16"/>
        </w:rPr>
        <w:t xml:space="preserve"> and “the mission” drive that comes with it all “</w:t>
      </w:r>
      <w:r w:rsidRPr="00E85F6D">
        <w:rPr>
          <w:rStyle w:val="StyleUnderline"/>
          <w:highlight w:val="cyan"/>
        </w:rPr>
        <w:t>could be impacted</w:t>
      </w:r>
      <w:r w:rsidRPr="00E85F6D">
        <w:rPr>
          <w:sz w:val="16"/>
        </w:rPr>
        <w:t xml:space="preserve">.” </w:t>
      </w:r>
    </w:p>
    <w:p w14:paraId="2E92F4F0" w14:textId="77777777" w:rsidR="00A453E6" w:rsidRPr="00E85F6D" w:rsidRDefault="00A453E6" w:rsidP="00A453E6">
      <w:pPr>
        <w:rPr>
          <w:sz w:val="16"/>
        </w:rPr>
      </w:pPr>
      <w:r w:rsidRPr="00E85F6D">
        <w:rPr>
          <w:sz w:val="16"/>
        </w:rPr>
        <w:t>“</w:t>
      </w:r>
      <w:r w:rsidRPr="009A36B3">
        <w:rPr>
          <w:rStyle w:val="StyleUnderline"/>
        </w:rPr>
        <w:t>It’d be a position that pays less</w:t>
      </w:r>
      <w:r w:rsidRPr="00E85F6D">
        <w:rPr>
          <w:sz w:val="16"/>
        </w:rPr>
        <w:t xml:space="preserve"> without all these benefits,” the source continued. “I think there’s a clear potential connection between this policy and a reduction in appeal for a job like that.”</w:t>
      </w:r>
    </w:p>
    <w:p w14:paraId="56CB73D4" w14:textId="77777777" w:rsidR="00A453E6" w:rsidRPr="00E85F6D" w:rsidRDefault="00A453E6" w:rsidP="00A453E6">
      <w:pPr>
        <w:rPr>
          <w:sz w:val="16"/>
        </w:rPr>
      </w:pPr>
      <w:r w:rsidRPr="009A36B3">
        <w:rPr>
          <w:rStyle w:val="StyleUnderline"/>
        </w:rPr>
        <w:t xml:space="preserve">For </w:t>
      </w:r>
      <w:r w:rsidRPr="00E85F6D">
        <w:rPr>
          <w:rStyle w:val="Emphasis"/>
          <w:highlight w:val="cyan"/>
        </w:rPr>
        <w:t>workers with</w:t>
      </w:r>
      <w:r w:rsidRPr="009A36B3">
        <w:rPr>
          <w:rStyle w:val="StyleUnderline"/>
        </w:rPr>
        <w:t xml:space="preserve"> IT</w:t>
      </w:r>
      <w:r w:rsidRPr="00E85F6D">
        <w:rPr>
          <w:sz w:val="16"/>
        </w:rPr>
        <w:t xml:space="preserve">, </w:t>
      </w:r>
      <w:r w:rsidRPr="0013570C">
        <w:rPr>
          <w:rStyle w:val="Emphasis"/>
          <w:sz w:val="28"/>
          <w:szCs w:val="28"/>
          <w:highlight w:val="cyan"/>
        </w:rPr>
        <w:t>cybersecurity</w:t>
      </w:r>
      <w:r w:rsidRPr="00E85F6D">
        <w:rPr>
          <w:sz w:val="16"/>
        </w:rPr>
        <w:t xml:space="preserve">, artificial intelligence, </w:t>
      </w:r>
      <w:r w:rsidRPr="00E85F6D">
        <w:rPr>
          <w:rStyle w:val="StyleUnderline"/>
          <w:highlight w:val="cyan"/>
        </w:rPr>
        <w:t>or other tech</w:t>
      </w:r>
      <w:r w:rsidRPr="00E85F6D">
        <w:rPr>
          <w:sz w:val="16"/>
        </w:rPr>
        <w:t xml:space="preserve">nology-related </w:t>
      </w:r>
      <w:r w:rsidRPr="00E85F6D">
        <w:rPr>
          <w:rStyle w:val="Emphasis"/>
          <w:highlight w:val="cyan"/>
        </w:rPr>
        <w:t>backgrounds</w:t>
      </w:r>
      <w:r w:rsidRPr="00E85F6D">
        <w:rPr>
          <w:sz w:val="16"/>
        </w:rPr>
        <w:t xml:space="preserve">, the </w:t>
      </w:r>
      <w:r w:rsidRPr="0013570C">
        <w:rPr>
          <w:rStyle w:val="Emphasis"/>
          <w:sz w:val="28"/>
          <w:szCs w:val="28"/>
          <w:highlight w:val="cyan"/>
        </w:rPr>
        <w:t>impact</w:t>
      </w:r>
      <w:r w:rsidRPr="00E85F6D">
        <w:rPr>
          <w:sz w:val="16"/>
        </w:rPr>
        <w:t xml:space="preserve"> could be </w:t>
      </w:r>
      <w:r w:rsidRPr="0013570C">
        <w:rPr>
          <w:rStyle w:val="Emphasis"/>
          <w:sz w:val="28"/>
          <w:szCs w:val="28"/>
          <w:highlight w:val="cyan"/>
        </w:rPr>
        <w:t>especially pronounced</w:t>
      </w:r>
      <w:r w:rsidRPr="00E85F6D">
        <w:rPr>
          <w:sz w:val="16"/>
        </w:rPr>
        <w:t xml:space="preserve">. </w:t>
      </w:r>
    </w:p>
    <w:p w14:paraId="56276148" w14:textId="77777777" w:rsidR="00A453E6" w:rsidRPr="00E85F6D" w:rsidRDefault="00A453E6" w:rsidP="00A453E6">
      <w:pPr>
        <w:rPr>
          <w:sz w:val="16"/>
        </w:rPr>
      </w:pPr>
      <w:r w:rsidRPr="00E85F6D">
        <w:rPr>
          <w:sz w:val="16"/>
        </w:rPr>
        <w:t xml:space="preserve">“As we’ve seen, </w:t>
      </w:r>
      <w:r w:rsidRPr="009A36B3">
        <w:rPr>
          <w:rStyle w:val="StyleUnderline"/>
        </w:rPr>
        <w:t>the tech world has been quite interested in the federal government</w:t>
      </w:r>
      <w:r w:rsidRPr="00E85F6D">
        <w:rPr>
          <w:sz w:val="16"/>
        </w:rPr>
        <w:t xml:space="preserve"> over the past few weeks and months,” the source said. “Unclear how these jobs will develop, whether they’re going to be retained or whether they’re going to be contracted out.”</w:t>
      </w:r>
    </w:p>
    <w:p w14:paraId="3FCBFC1F" w14:textId="77777777" w:rsidR="00A453E6" w:rsidRPr="00E85F6D" w:rsidRDefault="00A453E6" w:rsidP="00A453E6">
      <w:pPr>
        <w:rPr>
          <w:sz w:val="16"/>
        </w:rPr>
      </w:pPr>
      <w:r w:rsidRPr="00E85F6D">
        <w:rPr>
          <w:sz w:val="16"/>
        </w:rPr>
        <w:t>Recruitment</w:t>
      </w:r>
    </w:p>
    <w:p w14:paraId="0F93F97F" w14:textId="77777777" w:rsidR="00A453E6" w:rsidRPr="00E85F6D" w:rsidRDefault="00A453E6" w:rsidP="00A453E6">
      <w:pPr>
        <w:rPr>
          <w:sz w:val="16"/>
        </w:rPr>
      </w:pPr>
      <w:r w:rsidRPr="00E85F6D">
        <w:rPr>
          <w:sz w:val="16"/>
        </w:rPr>
        <w:t xml:space="preserve">Without a mission drive or the stability of a federal job, the source said it’s likely that </w:t>
      </w:r>
      <w:r w:rsidRPr="009A36B3">
        <w:rPr>
          <w:rStyle w:val="StyleUnderline"/>
        </w:rPr>
        <w:t xml:space="preserve">it will be </w:t>
      </w:r>
      <w:r w:rsidRPr="00E85F6D">
        <w:rPr>
          <w:rStyle w:val="Emphasis"/>
          <w:highlight w:val="cyan"/>
        </w:rPr>
        <w:t>more challenging</w:t>
      </w:r>
      <w:r w:rsidRPr="00E85F6D">
        <w:rPr>
          <w:sz w:val="16"/>
        </w:rPr>
        <w:t xml:space="preserve"> for the federal government </w:t>
      </w:r>
      <w:r w:rsidRPr="00E85F6D">
        <w:rPr>
          <w:rStyle w:val="StyleUnderline"/>
          <w:highlight w:val="cyan"/>
        </w:rPr>
        <w:t xml:space="preserve">to </w:t>
      </w:r>
      <w:r w:rsidRPr="00E85F6D">
        <w:rPr>
          <w:rStyle w:val="Emphasis"/>
          <w:highlight w:val="cyan"/>
        </w:rPr>
        <w:t>recruit</w:t>
      </w:r>
      <w:r w:rsidRPr="009A36B3">
        <w:rPr>
          <w:rStyle w:val="StyleUnderline"/>
        </w:rPr>
        <w:t xml:space="preserve"> the </w:t>
      </w:r>
      <w:r w:rsidRPr="00E85F6D">
        <w:rPr>
          <w:rStyle w:val="Emphasis"/>
          <w:highlight w:val="cyan"/>
        </w:rPr>
        <w:t>best talent</w:t>
      </w:r>
      <w:r w:rsidRPr="009A36B3">
        <w:rPr>
          <w:rStyle w:val="StyleUnderline"/>
        </w:rPr>
        <w:t xml:space="preserve"> into agency work</w:t>
      </w:r>
      <w:r w:rsidRPr="00E85F6D">
        <w:rPr>
          <w:sz w:val="16"/>
        </w:rPr>
        <w:t xml:space="preserve">. </w:t>
      </w:r>
    </w:p>
    <w:p w14:paraId="3AD73482" w14:textId="77777777" w:rsidR="00A453E6" w:rsidRPr="00E85F6D" w:rsidRDefault="00A453E6" w:rsidP="00A453E6">
      <w:pPr>
        <w:rPr>
          <w:sz w:val="16"/>
        </w:rPr>
      </w:pPr>
      <w:r w:rsidRPr="00E85F6D">
        <w:rPr>
          <w:sz w:val="16"/>
        </w:rPr>
        <w:t>“The types of people who will be coming in may not be the best of the pool, because you’re going to have to compromise by saying … ‘jump into this for lower pay,’” the source said. “</w:t>
      </w:r>
      <w:r w:rsidRPr="009A36B3">
        <w:rPr>
          <w:rStyle w:val="StyleUnderline"/>
        </w:rPr>
        <w:t xml:space="preserve">You’re </w:t>
      </w:r>
      <w:r w:rsidRPr="00E85F6D">
        <w:rPr>
          <w:rStyle w:val="Emphasis"/>
        </w:rPr>
        <w:t>not</w:t>
      </w:r>
      <w:r w:rsidRPr="009A36B3">
        <w:rPr>
          <w:rStyle w:val="StyleUnderline"/>
        </w:rPr>
        <w:t xml:space="preserve"> going to get </w:t>
      </w:r>
      <w:r w:rsidRPr="00E85F6D">
        <w:rPr>
          <w:rStyle w:val="Emphasis"/>
        </w:rPr>
        <w:t>the same quality</w:t>
      </w:r>
      <w:r w:rsidRPr="009A36B3">
        <w:rPr>
          <w:rStyle w:val="StyleUnderline"/>
        </w:rPr>
        <w:t xml:space="preserve"> of folks</w:t>
      </w:r>
      <w:r w:rsidRPr="00E85F6D">
        <w:rPr>
          <w:sz w:val="16"/>
        </w:rPr>
        <w:t xml:space="preserve"> if you don’t have … the mission drive or the sense of a nonpartisan, stable workplace.”</w:t>
      </w:r>
    </w:p>
    <w:p w14:paraId="6D0641FB" w14:textId="77777777" w:rsidR="00A453E6" w:rsidRPr="00E85F6D" w:rsidRDefault="00A453E6" w:rsidP="00A453E6">
      <w:pPr>
        <w:rPr>
          <w:sz w:val="16"/>
        </w:rPr>
      </w:pPr>
      <w:r w:rsidRPr="00E85F6D">
        <w:rPr>
          <w:sz w:val="16"/>
        </w:rPr>
        <w:t>A different source familiar with the inner workings of OPM stated clearly that the Schedule Policy/Career directive is another avenue where the Trump administration could take the broadest view of flexibilities and authorities.</w:t>
      </w:r>
    </w:p>
    <w:p w14:paraId="241E2376" w14:textId="77777777" w:rsidR="00A453E6" w:rsidRPr="00E85F6D" w:rsidRDefault="00A453E6" w:rsidP="00A453E6">
      <w:pPr>
        <w:rPr>
          <w:sz w:val="16"/>
        </w:rPr>
      </w:pPr>
      <w:r w:rsidRPr="00E85F6D">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33432149" w14:textId="77777777" w:rsidR="00A453E6" w:rsidRPr="00E85F6D" w:rsidRDefault="00A453E6" w:rsidP="00A453E6">
      <w:pPr>
        <w:rPr>
          <w:sz w:val="16"/>
        </w:rPr>
      </w:pPr>
      <w:r w:rsidRPr="00E85F6D">
        <w:rPr>
          <w:sz w:val="16"/>
        </w:rPr>
        <w:t xml:space="preserve">Jenny Mattingley, Partnership for Public Service’s vice president of government affairs, said the language in Trump’s executive order makes it unclear to whom the classification directly applies. But </w:t>
      </w:r>
      <w:r w:rsidRPr="00E85F6D">
        <w:rPr>
          <w:rStyle w:val="StyleUnderline"/>
        </w:rPr>
        <w:t>the</w:t>
      </w:r>
      <w:r w:rsidRPr="00E85F6D">
        <w:rPr>
          <w:sz w:val="16"/>
        </w:rPr>
        <w:t xml:space="preserve"> creation of </w:t>
      </w:r>
      <w:r w:rsidRPr="00E85F6D">
        <w:rPr>
          <w:rStyle w:val="StyleUnderline"/>
        </w:rPr>
        <w:t>Schedule Policy/Career</w:t>
      </w:r>
      <w:r w:rsidRPr="00E85F6D">
        <w:rPr>
          <w:sz w:val="16"/>
        </w:rPr>
        <w:t xml:space="preserve">, she said, is clearly a way to </w:t>
      </w:r>
      <w:r w:rsidRPr="00E85F6D">
        <w:rPr>
          <w:rStyle w:val="StyleUnderline"/>
        </w:rPr>
        <w:t>create more politically appointed workers</w:t>
      </w:r>
      <w:r w:rsidRPr="00E85F6D">
        <w:rPr>
          <w:sz w:val="16"/>
        </w:rPr>
        <w:t xml:space="preserve">. </w:t>
      </w:r>
    </w:p>
    <w:p w14:paraId="3160C8EF" w14:textId="77777777" w:rsidR="00A453E6" w:rsidRPr="00E85F6D" w:rsidRDefault="00A453E6" w:rsidP="00A453E6">
      <w:pPr>
        <w:rPr>
          <w:sz w:val="16"/>
        </w:rPr>
      </w:pPr>
      <w:r w:rsidRPr="00E85F6D">
        <w:rPr>
          <w:sz w:val="16"/>
        </w:rPr>
        <w:t xml:space="preserve">“We pointed out a number of times that when you start removing protections, you’re basically creating another category of political appointees who come and go at the pleasure of the president,” Mattingley said. </w:t>
      </w:r>
    </w:p>
    <w:p w14:paraId="4EE794A8" w14:textId="7E8FEF9F" w:rsidR="00A453E6" w:rsidRPr="00A453E6" w:rsidRDefault="00A453E6" w:rsidP="00A453E6">
      <w:pPr>
        <w:rPr>
          <w:sz w:val="16"/>
        </w:rPr>
      </w:pPr>
      <w:r w:rsidRPr="00E85F6D">
        <w:rPr>
          <w:sz w:val="16"/>
        </w:rPr>
        <w:t xml:space="preserve">She continued: “It makes it </w:t>
      </w:r>
      <w:proofErr w:type="gramStart"/>
      <w:r w:rsidRPr="00E85F6D">
        <w:rPr>
          <w:rStyle w:val="StyleUnderline"/>
        </w:rPr>
        <w:t>really</w:t>
      </w:r>
      <w:r w:rsidRPr="00E85F6D">
        <w:rPr>
          <w:sz w:val="16"/>
        </w:rPr>
        <w:t xml:space="preserve"> </w:t>
      </w:r>
      <w:r w:rsidRPr="00E85F6D">
        <w:rPr>
          <w:rStyle w:val="Emphasis"/>
          <w:highlight w:val="cyan"/>
        </w:rPr>
        <w:t>hard</w:t>
      </w:r>
      <w:proofErr w:type="gramEnd"/>
      <w:r w:rsidRPr="00E85F6D">
        <w:rPr>
          <w:rStyle w:val="Emphasis"/>
          <w:highlight w:val="cyan"/>
        </w:rPr>
        <w:t xml:space="preserve"> to focus</w:t>
      </w:r>
      <w:r w:rsidRPr="00E85F6D">
        <w:rPr>
          <w:rStyle w:val="StyleUnderline"/>
        </w:rPr>
        <w:t xml:space="preserve"> </w:t>
      </w:r>
      <w:r w:rsidRPr="00E85F6D">
        <w:rPr>
          <w:rStyle w:val="StyleUnderline"/>
          <w:highlight w:val="cyan"/>
        </w:rPr>
        <w:t xml:space="preserve">on </w:t>
      </w:r>
      <w:r w:rsidRPr="00E85F6D">
        <w:rPr>
          <w:rStyle w:val="Emphasis"/>
          <w:highlight w:val="cyan"/>
        </w:rPr>
        <w:t>long term</w:t>
      </w:r>
      <w:r w:rsidRPr="00E85F6D">
        <w:rPr>
          <w:sz w:val="16"/>
        </w:rPr>
        <w:t xml:space="preserve">. </w:t>
      </w:r>
      <w:r w:rsidRPr="00E85F6D">
        <w:rPr>
          <w:rStyle w:val="StyleUnderline"/>
        </w:rPr>
        <w:t xml:space="preserve">When you think about </w:t>
      </w:r>
      <w:r w:rsidRPr="00E85F6D">
        <w:rPr>
          <w:rStyle w:val="StyleUnderline"/>
          <w:highlight w:val="cyan"/>
        </w:rPr>
        <w:t>modernization</w:t>
      </w:r>
      <w:r w:rsidRPr="00E85F6D">
        <w:rPr>
          <w:sz w:val="16"/>
        </w:rPr>
        <w:t xml:space="preserve"> efforts, when you think about trying to scale and use AI, those are long term, [and] they need longer-term investments. … Creating more of a swirl with people turning over does </w:t>
      </w:r>
      <w:r w:rsidRPr="00E85F6D">
        <w:rPr>
          <w:rStyle w:val="Emphasis"/>
          <w:highlight w:val="cyan"/>
        </w:rPr>
        <w:t>impact</w:t>
      </w:r>
      <w:r w:rsidRPr="00E85F6D">
        <w:rPr>
          <w:sz w:val="16"/>
        </w:rPr>
        <w:t xml:space="preserve">, I think, </w:t>
      </w:r>
      <w:r w:rsidRPr="00E85F6D">
        <w:rPr>
          <w:rStyle w:val="Emphasis"/>
          <w:highlight w:val="cyan"/>
        </w:rPr>
        <w:t>technologists</w:t>
      </w:r>
      <w:r w:rsidRPr="00E85F6D">
        <w:rPr>
          <w:sz w:val="16"/>
        </w:rPr>
        <w:t xml:space="preserve"> </w:t>
      </w:r>
      <w:r w:rsidRPr="00E85F6D">
        <w:rPr>
          <w:rStyle w:val="StyleUnderline"/>
        </w:rPr>
        <w:t>in the work they’re trying to do</w:t>
      </w:r>
      <w:r w:rsidRPr="00E85F6D">
        <w:rPr>
          <w:sz w:val="16"/>
        </w:rPr>
        <w:t>, because it’s not a one-year project, necessarily.”</w:t>
      </w:r>
    </w:p>
    <w:p w14:paraId="253EBF8F" w14:textId="77777777" w:rsidR="00A453E6" w:rsidRPr="00BA5A55" w:rsidRDefault="00A453E6" w:rsidP="00A453E6">
      <w:pPr>
        <w:keepNext/>
        <w:keepLines/>
        <w:spacing w:before="40" w:after="0"/>
        <w:outlineLvl w:val="3"/>
        <w:rPr>
          <w:rFonts w:eastAsiaTheme="majorEastAsia" w:cstheme="majorBidi"/>
          <w:bCs/>
          <w:iCs/>
          <w:sz w:val="26"/>
        </w:rPr>
      </w:pPr>
      <w:r w:rsidRPr="00BA5A55">
        <w:rPr>
          <w:rFonts w:eastAsiaTheme="majorEastAsia" w:cstheme="majorBidi"/>
          <w:b/>
          <w:iCs/>
          <w:sz w:val="26"/>
        </w:rPr>
        <w:t xml:space="preserve">No cyber impact. </w:t>
      </w:r>
      <w:r w:rsidRPr="006B40A5">
        <w:rPr>
          <w:rFonts w:eastAsiaTheme="majorEastAsia" w:cstheme="majorBidi"/>
          <w:bCs/>
          <w:iCs/>
          <w:sz w:val="26"/>
        </w:rPr>
        <w:t>This</w:t>
      </w:r>
      <w:r>
        <w:rPr>
          <w:rFonts w:eastAsiaTheme="majorEastAsia" w:cstheme="majorBidi"/>
          <w:b/>
          <w:iCs/>
          <w:sz w:val="26"/>
        </w:rPr>
        <w:t xml:space="preserve"> </w:t>
      </w:r>
      <w:r w:rsidRPr="00BA5A55">
        <w:rPr>
          <w:rFonts w:eastAsiaTheme="majorEastAsia" w:cstheme="majorBidi"/>
          <w:bCs/>
          <w:iCs/>
          <w:sz w:val="26"/>
        </w:rPr>
        <w:t xml:space="preserve">card has </w:t>
      </w:r>
      <w:r w:rsidRPr="00BA5A55">
        <w:rPr>
          <w:rFonts w:eastAsiaTheme="majorEastAsia" w:cstheme="majorBidi"/>
          <w:bCs/>
          <w:iCs/>
          <w:sz w:val="26"/>
          <w:u w:val="single"/>
        </w:rPr>
        <w:t>so many warrants</w:t>
      </w:r>
      <w:r w:rsidRPr="00BA5A55">
        <w:rPr>
          <w:rFonts w:eastAsiaTheme="majorEastAsia" w:cstheme="majorBidi"/>
          <w:bCs/>
          <w:iCs/>
          <w:sz w:val="26"/>
        </w:rPr>
        <w:t xml:space="preserve"> </w:t>
      </w:r>
      <w:r w:rsidRPr="00BA5A55">
        <w:rPr>
          <w:rFonts w:ascii="Wingdings" w:eastAsiaTheme="majorEastAsia" w:hAnsi="Wingdings" w:cstheme="majorBidi"/>
          <w:bCs/>
          <w:iCs/>
          <w:sz w:val="26"/>
        </w:rPr>
        <w:t>J</w:t>
      </w:r>
    </w:p>
    <w:p w14:paraId="73479235" w14:textId="77777777" w:rsidR="00A453E6" w:rsidRPr="00BA5A55" w:rsidRDefault="00A453E6" w:rsidP="00A453E6">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1BC1037A" w14:textId="77777777" w:rsidR="00A453E6" w:rsidRPr="00BA5A55" w:rsidRDefault="00A453E6" w:rsidP="00A453E6">
      <w:pPr>
        <w:rPr>
          <w:sz w:val="16"/>
        </w:rPr>
      </w:pPr>
      <w:r w:rsidRPr="00BA5A55">
        <w:rPr>
          <w:sz w:val="16"/>
        </w:rPr>
        <w:t xml:space="preserve">The U.S. </w:t>
      </w:r>
      <w:r w:rsidRPr="00BA5A55">
        <w:rPr>
          <w:highlight w:val="cyan"/>
          <w:u w:val="single"/>
        </w:rPr>
        <w:t>government’s</w:t>
      </w:r>
      <w:r w:rsidRPr="00BA5A55">
        <w:rPr>
          <w:sz w:val="16"/>
        </w:rPr>
        <w:t xml:space="preserve"> main public </w:t>
      </w:r>
      <w:r w:rsidRPr="00BA5A55">
        <w:rPr>
          <w:highlight w:val="cyan"/>
          <w:u w:val="single"/>
        </w:rPr>
        <w:t>response</w:t>
      </w:r>
      <w:r w:rsidRPr="00BA5A55">
        <w:rPr>
          <w:sz w:val="16"/>
        </w:rPr>
        <w:t xml:space="preserve"> to these two incidents </w:t>
      </w:r>
      <w:r w:rsidRPr="00BA5A55">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9F3F69">
        <w:rPr>
          <w:rStyle w:val="Emphasis"/>
          <w:highlight w:val="cyan"/>
        </w:rPr>
        <w:t>fixes</w:t>
      </w:r>
      <w:r w:rsidRPr="00BA5A55">
        <w:rPr>
          <w:sz w:val="16"/>
        </w:rPr>
        <w:t xml:space="preserve"> and asking affected entities to defend themselves. </w:t>
      </w:r>
      <w:r w:rsidRPr="00BA5A55">
        <w:rPr>
          <w:highlight w:val="cya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BA5A55">
        <w:rPr>
          <w:b/>
          <w:iCs/>
          <w:highlight w:val="cyan"/>
          <w:u w:val="single"/>
          <w:bdr w:val="single" w:sz="8" w:space="0" w:color="auto"/>
        </w:rPr>
        <w:t>naturally</w:t>
      </w:r>
      <w:r w:rsidRPr="009F3F69">
        <w:rPr>
          <w:rStyle w:val="StyleUnderline"/>
          <w:highlight w:val="cya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56AF1B7D" w14:textId="77777777" w:rsidR="00A453E6" w:rsidRPr="00BA5A55" w:rsidRDefault="00A453E6" w:rsidP="00A453E6">
      <w:pPr>
        <w:rPr>
          <w:sz w:val="16"/>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BA5A55">
        <w:rPr>
          <w:highlight w:val="cyan"/>
          <w:u w:val="single"/>
        </w:rPr>
        <w:t>op</w:t>
      </w:r>
      <w:r w:rsidRPr="00BA5A55">
        <w:rPr>
          <w:u w:val="single"/>
        </w:rPr>
        <w:t>eration</w:t>
      </w:r>
      <w:r w:rsidRPr="00BA5A55">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proofErr w:type="spellStart"/>
      <w:r w:rsidRPr="009F3F69">
        <w:rPr>
          <w:rStyle w:val="StyleUnderline"/>
        </w:rPr>
        <w:t>deescalatory</w:t>
      </w:r>
      <w:proofErr w:type="spellEnd"/>
      <w:r w:rsidRPr="00BA5A55">
        <w:rPr>
          <w:sz w:val="16"/>
        </w:rPr>
        <w:t xml:space="preserve">. First, </w:t>
      </w:r>
      <w:r w:rsidRPr="00BA5A55">
        <w:rPr>
          <w:u w:val="single"/>
        </w:rPr>
        <w:t xml:space="preserve">cyber conflict has been </w:t>
      </w:r>
      <w:r w:rsidRPr="00BA5A55">
        <w:rPr>
          <w:b/>
          <w:iCs/>
          <w:highlight w:val="cyan"/>
          <w:u w:val="single"/>
          <w:bdr w:val="single" w:sz="8" w:space="0" w:color="auto"/>
        </w:rPr>
        <w:t>slow</w:t>
      </w:r>
      <w:r w:rsidRPr="00BA5A55">
        <w:rPr>
          <w:highlight w:val="cyan"/>
          <w:u w:val="single"/>
        </w:rPr>
        <w:t xml:space="preserve"> because finding</w:t>
      </w:r>
      <w:r w:rsidRPr="00BA5A55">
        <w:rPr>
          <w:u w:val="single"/>
        </w:rPr>
        <w:t xml:space="preserve"> a vulnerability</w:t>
      </w:r>
      <w:r w:rsidRPr="00BA5A55">
        <w:rPr>
          <w:sz w:val="16"/>
        </w:rPr>
        <w:t xml:space="preserve"> in a system, </w:t>
      </w:r>
      <w:r w:rsidRPr="00BA5A55">
        <w:rPr>
          <w:highlight w:val="cyan"/>
          <w:u w:val="single"/>
        </w:rPr>
        <w:t>crafting</w:t>
      </w:r>
      <w:r w:rsidRPr="00BA5A55">
        <w:rPr>
          <w:u w:val="single"/>
        </w:rPr>
        <w:t xml:space="preserve"> an exploit</w:t>
      </w:r>
      <w:r w:rsidRPr="00BA5A55">
        <w:rPr>
          <w:sz w:val="16"/>
        </w:rPr>
        <w:t xml:space="preserve"> for that vulnerability, </w:t>
      </w:r>
      <w:r w:rsidRPr="009F3F69">
        <w:rPr>
          <w:highlight w:val="cya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BA5A55">
        <w:rPr>
          <w:highlight w:val="cyan"/>
          <w:u w:val="single"/>
        </w:rPr>
        <w:t xml:space="preserve">take </w:t>
      </w:r>
      <w:r w:rsidRPr="009F3F69">
        <w:rPr>
          <w:rStyle w:val="StyleUnderline"/>
          <w:highlight w:val="cyan"/>
        </w:rPr>
        <w:t>time</w:t>
      </w:r>
      <w:r w:rsidRPr="00BA5A55">
        <w:rPr>
          <w:highlight w:val="cyan"/>
          <w:u w:val="single"/>
        </w:rPr>
        <w:t xml:space="preserve">. </w:t>
      </w:r>
      <w:r w:rsidRPr="009F3F69">
        <w:rPr>
          <w:rStyle w:val="Emphasis"/>
          <w:highlight w:val="cyan"/>
        </w:rPr>
        <w:t>Attributing</w:t>
      </w:r>
      <w:r w:rsidRPr="009F3F69">
        <w:rPr>
          <w:rStyle w:val="Emphasis"/>
        </w:rPr>
        <w:t xml:space="preserve"> an attack</w:t>
      </w:r>
      <w:r w:rsidRPr="00BA5A55">
        <w:rPr>
          <w:sz w:val="16"/>
        </w:rPr>
        <w:t xml:space="preserve"> to a specific party—particularly a state actor looking to conceal its tracks via a proxy—</w:t>
      </w:r>
      <w:r w:rsidRPr="009F3F69">
        <w:rPr>
          <w:highlight w:val="cyan"/>
          <w:u w:val="single"/>
        </w:rPr>
        <w:t>can</w:t>
      </w:r>
      <w:r w:rsidRPr="00BA5A55">
        <w:rPr>
          <w:sz w:val="16"/>
        </w:rPr>
        <w:t xml:space="preserve"> also </w:t>
      </w:r>
      <w:r w:rsidRPr="009F3F69">
        <w:rPr>
          <w:highlight w:val="cyan"/>
          <w:u w:val="single"/>
        </w:rPr>
        <w:t>be</w:t>
      </w:r>
      <w:r w:rsidRPr="00BA5A55">
        <w:rPr>
          <w:u w:val="single"/>
        </w:rPr>
        <w:t xml:space="preserve"> time </w:t>
      </w:r>
      <w:r w:rsidRPr="00BA5A55">
        <w:rPr>
          <w:highlight w:val="cyan"/>
          <w:u w:val="single"/>
        </w:rPr>
        <w:t xml:space="preserve">consuming, if it </w:t>
      </w:r>
      <w:r w:rsidRPr="009F3F69">
        <w:rPr>
          <w:rStyle w:val="Emphasis"/>
          <w:highlight w:val="cya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BA5A55">
        <w:rPr>
          <w:highlight w:val="cyan"/>
          <w:u w:val="single"/>
        </w:rPr>
        <w:t xml:space="preserve">outrage and urgency have </w:t>
      </w:r>
      <w:r w:rsidRPr="00BA5A55">
        <w:rPr>
          <w:b/>
          <w:iCs/>
          <w:highlight w:val="cyan"/>
          <w:u w:val="single"/>
          <w:bdr w:val="single" w:sz="8" w:space="0" w:color="auto"/>
        </w:rPr>
        <w:t>dissipated</w:t>
      </w:r>
      <w:r w:rsidRPr="00BA5A55">
        <w:rPr>
          <w:sz w:val="16"/>
        </w:rPr>
        <w:t>.</w:t>
      </w:r>
    </w:p>
    <w:p w14:paraId="16BE5EC8" w14:textId="77777777" w:rsidR="00A453E6" w:rsidRPr="00BA5A55" w:rsidRDefault="00A453E6" w:rsidP="00A453E6">
      <w:pPr>
        <w:rPr>
          <w:sz w:val="16"/>
        </w:rPr>
      </w:pPr>
      <w:r w:rsidRPr="00BA5A55">
        <w:rPr>
          <w:sz w:val="16"/>
        </w:rPr>
        <w:t xml:space="preserve">In addition, </w:t>
      </w:r>
      <w:r w:rsidRPr="00BA5A55">
        <w:rPr>
          <w:highlight w:val="cyan"/>
          <w:u w:val="single"/>
        </w:rPr>
        <w:t xml:space="preserve">cyberattacks </w:t>
      </w:r>
      <w:r w:rsidRPr="00BA5A55">
        <w:rPr>
          <w:b/>
          <w:iCs/>
          <w:highlight w:val="cyan"/>
          <w:u w:val="single"/>
          <w:bdr w:val="single" w:sz="8" w:space="0" w:color="auto"/>
        </w:rPr>
        <w:t>rarely</w:t>
      </w:r>
      <w:r w:rsidRPr="00BA5A55">
        <w:rPr>
          <w:highlight w:val="cya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BA5A55">
        <w:rPr>
          <w:highlight w:val="cyan"/>
          <w:u w:val="single"/>
        </w:rPr>
        <w:t xml:space="preserve">the </w:t>
      </w:r>
      <w:r w:rsidRPr="00BA5A55">
        <w:rPr>
          <w:b/>
          <w:iCs/>
          <w:highlight w:val="cyan"/>
          <w:u w:val="single"/>
          <w:bdr w:val="single" w:sz="8" w:space="0" w:color="auto"/>
        </w:rPr>
        <w:t>rules</w:t>
      </w:r>
      <w:r w:rsidRPr="00BA5A55">
        <w:rPr>
          <w:u w:val="single"/>
        </w:rPr>
        <w:t xml:space="preserve"> of the game </w:t>
      </w:r>
      <w:r w:rsidRPr="00BA5A55">
        <w:rPr>
          <w:highlight w:val="cyan"/>
          <w:u w:val="single"/>
        </w:rPr>
        <w:t>are</w:t>
      </w:r>
      <w:r w:rsidRPr="00BA5A55">
        <w:rPr>
          <w:u w:val="single"/>
        </w:rPr>
        <w:t xml:space="preserve"> </w:t>
      </w:r>
      <w:proofErr w:type="gramStart"/>
      <w:r w:rsidRPr="00BA5A55">
        <w:rPr>
          <w:u w:val="single"/>
        </w:rPr>
        <w:t xml:space="preserve">fairly </w:t>
      </w:r>
      <w:r w:rsidRPr="00BA5A55">
        <w:rPr>
          <w:b/>
          <w:iCs/>
          <w:highlight w:val="cyan"/>
          <w:u w:val="single"/>
          <w:bdr w:val="single" w:sz="8" w:space="0" w:color="auto"/>
        </w:rPr>
        <w:t>clear</w:t>
      </w:r>
      <w:proofErr w:type="gramEnd"/>
      <w:r w:rsidRPr="00BA5A55">
        <w:rPr>
          <w:highlight w:val="cyan"/>
          <w:u w:val="single"/>
        </w:rPr>
        <w:t xml:space="preserve">. Espionage </w:t>
      </w:r>
      <w:r w:rsidRPr="00BA5A55">
        <w:rPr>
          <w:b/>
          <w:iCs/>
          <w:highlight w:val="cyan"/>
          <w:u w:val="single"/>
          <w:bdr w:val="single" w:sz="8" w:space="0" w:color="auto"/>
        </w:rPr>
        <w:t>rarely</w:t>
      </w:r>
      <w:r w:rsidRPr="00BA5A55">
        <w:rPr>
          <w:highlight w:val="cyan"/>
          <w:u w:val="single"/>
        </w:rPr>
        <w:t xml:space="preserve"> leads to </w:t>
      </w:r>
      <w:r w:rsidRPr="00BA5A55">
        <w:rPr>
          <w:b/>
          <w:iCs/>
          <w:highlight w:val="cyan"/>
          <w:u w:val="single"/>
          <w:bdr w:val="single" w:sz="8" w:space="0" w:color="auto"/>
        </w:rPr>
        <w:t>conflict</w:t>
      </w:r>
      <w:r w:rsidRPr="00BA5A55">
        <w:rPr>
          <w:sz w:val="16"/>
        </w:rPr>
        <w:t>.</w:t>
      </w:r>
    </w:p>
    <w:p w14:paraId="08204970" w14:textId="72E8B160" w:rsidR="00A453E6" w:rsidRDefault="00A453E6" w:rsidP="00A453E6">
      <w:pPr>
        <w:pStyle w:val="Heading2"/>
      </w:pPr>
      <w:r>
        <w:t>10-for-1 DA</w:t>
      </w:r>
    </w:p>
    <w:p w14:paraId="59ADF95F" w14:textId="77777777" w:rsidR="00A453E6" w:rsidRDefault="00A453E6" w:rsidP="00A453E6">
      <w:pPr>
        <w:pStyle w:val="Heading4"/>
      </w:pPr>
      <w:r>
        <w:t xml:space="preserve">New DOL regs are inevitable. </w:t>
      </w:r>
    </w:p>
    <w:p w14:paraId="02448762" w14:textId="77777777" w:rsidR="00A453E6" w:rsidRDefault="00A453E6" w:rsidP="00A453E6">
      <w:r>
        <w:t xml:space="preserve">David </w:t>
      </w:r>
      <w:r w:rsidRPr="00A006BE">
        <w:rPr>
          <w:rStyle w:val="Style13ptBold"/>
        </w:rPr>
        <w:t>Dorey 25</w:t>
      </w:r>
      <w:r>
        <w:t xml:space="preserve">. Partner at Fisher Phillip. "New DOL Wage and Hour Leadership is Coming: Employers Should </w:t>
      </w:r>
      <w:proofErr w:type="gramStart"/>
      <w:r>
        <w:t>Watch for</w:t>
      </w:r>
      <w:proofErr w:type="gramEnd"/>
      <w:r>
        <w:t xml:space="preserve"> Program and Rule Changes." Fisher Phillips. 10-16-2025. https://www.fisherphillips.com/en/news-insights/new-dol-wage-and-hour-leadership-is-coming.html</w:t>
      </w:r>
    </w:p>
    <w:p w14:paraId="1A0A7439" w14:textId="77777777" w:rsidR="00A453E6" w:rsidRPr="00A006BE" w:rsidRDefault="00A453E6" w:rsidP="00A453E6">
      <w:pPr>
        <w:rPr>
          <w:sz w:val="16"/>
        </w:rPr>
      </w:pPr>
      <w:r w:rsidRPr="00A006BE">
        <w:rPr>
          <w:sz w:val="16"/>
        </w:rPr>
        <w:t xml:space="preserve">The </w:t>
      </w:r>
      <w:r w:rsidRPr="00A006BE">
        <w:rPr>
          <w:rStyle w:val="StyleUnderline"/>
        </w:rPr>
        <w:t>Senate’s</w:t>
      </w:r>
      <w:r w:rsidRPr="00A006BE">
        <w:rPr>
          <w:sz w:val="16"/>
        </w:rPr>
        <w:t xml:space="preserve"> recent </w:t>
      </w:r>
      <w:r w:rsidRPr="00A006BE">
        <w:rPr>
          <w:rStyle w:val="StyleUnderline"/>
        </w:rPr>
        <w:t xml:space="preserve">confirmation of Andrew </w:t>
      </w:r>
      <w:r w:rsidRPr="00A006BE">
        <w:rPr>
          <w:rStyle w:val="StyleUnderline"/>
          <w:highlight w:val="cyan"/>
        </w:rPr>
        <w:t>Rogers</w:t>
      </w:r>
      <w:r w:rsidRPr="00A006BE">
        <w:rPr>
          <w:rStyle w:val="StyleUnderline"/>
        </w:rPr>
        <w:t xml:space="preserve"> to head</w:t>
      </w:r>
      <w:r w:rsidRPr="00A006BE">
        <w:rPr>
          <w:sz w:val="16"/>
        </w:rPr>
        <w:t xml:space="preserve"> the </w:t>
      </w:r>
      <w:r w:rsidRPr="00A006BE">
        <w:rPr>
          <w:rStyle w:val="StyleUnderline"/>
        </w:rPr>
        <w:t xml:space="preserve">Department of Labor’s Wage and Hour Division </w:t>
      </w:r>
      <w:r w:rsidRPr="00A006BE">
        <w:rPr>
          <w:rStyle w:val="StyleUnderline"/>
          <w:highlight w:val="cyan"/>
        </w:rPr>
        <w:t xml:space="preserve">will </w:t>
      </w:r>
      <w:r w:rsidRPr="00A006BE">
        <w:rPr>
          <w:rStyle w:val="Emphasis"/>
          <w:highlight w:val="cyan"/>
        </w:rPr>
        <w:t>press the gas pedal</w:t>
      </w:r>
      <w:r w:rsidRPr="00A006BE">
        <w:rPr>
          <w:sz w:val="16"/>
        </w:rPr>
        <w:t xml:space="preserve"> on Trump administration plans </w:t>
      </w:r>
      <w:r w:rsidRPr="00A006BE">
        <w:rPr>
          <w:rStyle w:val="StyleUnderline"/>
        </w:rPr>
        <w:t>to clarify joint employer and independent contractor status</w:t>
      </w:r>
      <w:r w:rsidRPr="00A006BE">
        <w:rPr>
          <w:sz w:val="16"/>
        </w:rPr>
        <w:t xml:space="preserve">, as well as several compliance assistance initiatives. As Rogers settles into his new role, </w:t>
      </w:r>
      <w:r w:rsidRPr="00A006BE">
        <w:rPr>
          <w:rStyle w:val="StyleUnderline"/>
          <w:highlight w:val="cyan"/>
        </w:rPr>
        <w:t>employers should be aware of</w:t>
      </w:r>
      <w:r w:rsidRPr="00A006BE">
        <w:rPr>
          <w:sz w:val="16"/>
        </w:rPr>
        <w:t xml:space="preserve"> several </w:t>
      </w:r>
      <w:r w:rsidRPr="00A006BE">
        <w:rPr>
          <w:rStyle w:val="Emphasis"/>
        </w:rPr>
        <w:t>key</w:t>
      </w:r>
      <w:r w:rsidRPr="00A006BE">
        <w:rPr>
          <w:sz w:val="16"/>
        </w:rPr>
        <w:t xml:space="preserve"> DOL programs and </w:t>
      </w:r>
      <w:r w:rsidRPr="00A006BE">
        <w:rPr>
          <w:rStyle w:val="Emphasis"/>
          <w:highlight w:val="cyan"/>
        </w:rPr>
        <w:t>regulatory initiatives</w:t>
      </w:r>
      <w:r w:rsidRPr="00A006BE">
        <w:rPr>
          <w:rStyle w:val="StyleUnderline"/>
        </w:rPr>
        <w:t xml:space="preserve"> that </w:t>
      </w:r>
      <w:r w:rsidRPr="00A006BE">
        <w:rPr>
          <w:rStyle w:val="StyleUnderline"/>
          <w:highlight w:val="cyan"/>
        </w:rPr>
        <w:t>he will</w:t>
      </w:r>
      <w:r w:rsidRPr="00A006BE">
        <w:rPr>
          <w:rStyle w:val="StyleUnderline"/>
        </w:rPr>
        <w:t xml:space="preserve"> be </w:t>
      </w:r>
      <w:r w:rsidRPr="00A006BE">
        <w:rPr>
          <w:rStyle w:val="Emphasis"/>
          <w:highlight w:val="cyan"/>
        </w:rPr>
        <w:t>lead</w:t>
      </w:r>
      <w:r w:rsidRPr="00A006BE">
        <w:rPr>
          <w:rStyle w:val="StyleUnderline"/>
        </w:rPr>
        <w:t>ing</w:t>
      </w:r>
      <w:r w:rsidRPr="00A006BE">
        <w:rPr>
          <w:sz w:val="16"/>
        </w:rPr>
        <w:t>. Here’s what you should keep an eye on in the federal wage and hour space.</w:t>
      </w:r>
    </w:p>
    <w:p w14:paraId="1E197C56" w14:textId="77777777" w:rsidR="00A453E6" w:rsidRPr="00A006BE" w:rsidRDefault="00A453E6" w:rsidP="00A453E6">
      <w:pPr>
        <w:rPr>
          <w:sz w:val="16"/>
        </w:rPr>
      </w:pPr>
      <w:r w:rsidRPr="00A006BE">
        <w:rPr>
          <w:sz w:val="16"/>
        </w:rPr>
        <w:t>Quick Background</w:t>
      </w:r>
    </w:p>
    <w:p w14:paraId="52C3C09D" w14:textId="77777777" w:rsidR="00A453E6" w:rsidRPr="00A006BE" w:rsidRDefault="00A453E6" w:rsidP="00A453E6">
      <w:pPr>
        <w:rPr>
          <w:sz w:val="16"/>
        </w:rPr>
      </w:pPr>
      <w:r w:rsidRPr="00A006BE">
        <w:rPr>
          <w:sz w:val="16"/>
        </w:rPr>
        <w:t>Rogers, whose nomination was approved by the Senate on October 7, has worked in the Wage and Hour Division before – experience that will allow him to quickly get his hands into several key rulemakings that will have major implications for employers.</w:t>
      </w:r>
    </w:p>
    <w:p w14:paraId="3AC12AEA" w14:textId="77777777" w:rsidR="00A453E6" w:rsidRPr="00A006BE" w:rsidRDefault="00A453E6" w:rsidP="00A453E6">
      <w:pPr>
        <w:rPr>
          <w:sz w:val="16"/>
        </w:rPr>
      </w:pPr>
      <w:r w:rsidRPr="00A006BE">
        <w:rPr>
          <w:sz w:val="16"/>
        </w:rPr>
        <w:t>“Rogers has been there before, so he knows the players, he knows the building. It’s going to be helpful to not have so much of a learning phase to start, but rather, he can hit the ground running from the get-go,” said Dave Dorey, a partner in Fisher Phillips’ DC office who was an appointee at the Department of Labor (DOL) in the first Trump Administration.</w:t>
      </w:r>
    </w:p>
    <w:p w14:paraId="1F9831B8" w14:textId="77777777" w:rsidR="00A453E6" w:rsidRPr="00A006BE" w:rsidRDefault="00A453E6" w:rsidP="00A453E6">
      <w:pPr>
        <w:rPr>
          <w:sz w:val="16"/>
        </w:rPr>
      </w:pPr>
      <w:r w:rsidRPr="00A006BE">
        <w:rPr>
          <w:rStyle w:val="Emphasis"/>
          <w:highlight w:val="cyan"/>
        </w:rPr>
        <w:t>Multiple Rulemakings</w:t>
      </w:r>
      <w:r w:rsidRPr="00A006BE">
        <w:rPr>
          <w:rStyle w:val="StyleUnderline"/>
          <w:highlight w:val="cyan"/>
        </w:rPr>
        <w:t xml:space="preserve"> on the Horizon</w:t>
      </w:r>
    </w:p>
    <w:p w14:paraId="2CB82A19" w14:textId="77777777" w:rsidR="00A453E6" w:rsidRPr="00A006BE" w:rsidRDefault="00A453E6" w:rsidP="00A453E6">
      <w:pPr>
        <w:rPr>
          <w:sz w:val="16"/>
        </w:rPr>
      </w:pPr>
      <w:r w:rsidRPr="00A006BE">
        <w:rPr>
          <w:sz w:val="16"/>
        </w:rPr>
        <w:t xml:space="preserve">The timing of Rogers’ confirmation, which came substantially earlier than Cheryl Stanton’s in the first Trump administration, also gives him more runway to tackle the Trump administration’s goals – which include cutting federal regulations and reducing compliance burdens on employers </w:t>
      </w:r>
      <w:proofErr w:type="gramStart"/>
      <w:r w:rsidRPr="00A006BE">
        <w:rPr>
          <w:sz w:val="16"/>
        </w:rPr>
        <w:t>in an effort to</w:t>
      </w:r>
      <w:proofErr w:type="gramEnd"/>
      <w:r w:rsidRPr="00A006BE">
        <w:rPr>
          <w:sz w:val="16"/>
        </w:rPr>
        <w:t xml:space="preserve"> spur economic growth.</w:t>
      </w:r>
    </w:p>
    <w:p w14:paraId="3033DB26" w14:textId="77777777" w:rsidR="00A453E6" w:rsidRPr="00A006BE" w:rsidRDefault="00A453E6" w:rsidP="00A453E6">
      <w:pPr>
        <w:rPr>
          <w:sz w:val="16"/>
        </w:rPr>
      </w:pPr>
      <w:r w:rsidRPr="00A006BE">
        <w:rPr>
          <w:sz w:val="16"/>
        </w:rPr>
        <w:t xml:space="preserve">The </w:t>
      </w:r>
      <w:r w:rsidRPr="00A006BE">
        <w:rPr>
          <w:rStyle w:val="StyleUnderline"/>
        </w:rPr>
        <w:t>Wage and Hour Division</w:t>
      </w:r>
      <w:r w:rsidRPr="00A006BE">
        <w:rPr>
          <w:sz w:val="16"/>
        </w:rPr>
        <w:t xml:space="preserve"> has </w:t>
      </w:r>
      <w:r w:rsidRPr="00A006BE">
        <w:rPr>
          <w:rStyle w:val="StyleUnderline"/>
          <w:highlight w:val="cyan"/>
        </w:rPr>
        <w:t xml:space="preserve">plans to issue </w:t>
      </w:r>
      <w:r w:rsidRPr="00A006BE">
        <w:rPr>
          <w:rStyle w:val="Emphasis"/>
          <w:highlight w:val="cyan"/>
        </w:rPr>
        <w:t>rulemakings</w:t>
      </w:r>
      <w:r w:rsidRPr="00A006BE">
        <w:rPr>
          <w:rStyle w:val="StyleUnderline"/>
          <w:highlight w:val="cyan"/>
        </w:rPr>
        <w:t xml:space="preserve"> on</w:t>
      </w:r>
      <w:r w:rsidRPr="00A006BE">
        <w:rPr>
          <w:rStyle w:val="StyleUnderline"/>
        </w:rPr>
        <w:t xml:space="preserve"> independent </w:t>
      </w:r>
      <w:proofErr w:type="gramStart"/>
      <w:r w:rsidRPr="00A006BE">
        <w:rPr>
          <w:rStyle w:val="StyleUnderline"/>
          <w:highlight w:val="cyan"/>
        </w:rPr>
        <w:t>contractor</w:t>
      </w:r>
      <w:proofErr w:type="gramEnd"/>
      <w:r w:rsidRPr="00A006BE">
        <w:rPr>
          <w:rStyle w:val="StyleUnderline"/>
          <w:highlight w:val="cyan"/>
        </w:rPr>
        <w:t xml:space="preserve"> and joint employer status</w:t>
      </w:r>
      <w:r w:rsidRPr="00A006BE">
        <w:rPr>
          <w:rStyle w:val="StyleUnderline"/>
        </w:rPr>
        <w:t xml:space="preserve"> under</w:t>
      </w:r>
      <w:r w:rsidRPr="00A006BE">
        <w:rPr>
          <w:sz w:val="16"/>
        </w:rPr>
        <w:t xml:space="preserve"> the </w:t>
      </w:r>
      <w:r w:rsidRPr="00A006BE">
        <w:rPr>
          <w:rStyle w:val="StyleUnderline"/>
        </w:rPr>
        <w:t>Fair Labor Standards Act</w:t>
      </w:r>
      <w:r w:rsidRPr="00A006BE">
        <w:rPr>
          <w:sz w:val="16"/>
        </w:rPr>
        <w:t xml:space="preserve"> (FLSA), according to DOL’s Spring 2025 Regulatory Agenda. Both changes could affect employer liability for subcontracting and franchise agreements.</w:t>
      </w:r>
    </w:p>
    <w:p w14:paraId="506B0104" w14:textId="77777777" w:rsidR="00A453E6" w:rsidRPr="00A006BE" w:rsidRDefault="00A453E6" w:rsidP="00A453E6">
      <w:pPr>
        <w:rPr>
          <w:sz w:val="16"/>
        </w:rPr>
      </w:pPr>
      <w:r w:rsidRPr="00A006BE">
        <w:rPr>
          <w:sz w:val="16"/>
        </w:rPr>
        <w:t xml:space="preserve">The </w:t>
      </w:r>
      <w:r w:rsidRPr="00A006BE">
        <w:rPr>
          <w:rStyle w:val="StyleUnderline"/>
        </w:rPr>
        <w:t>agency</w:t>
      </w:r>
      <w:r w:rsidRPr="00A006BE">
        <w:rPr>
          <w:sz w:val="16"/>
        </w:rPr>
        <w:t xml:space="preserve"> has also already </w:t>
      </w:r>
      <w:r w:rsidRPr="00A006BE">
        <w:rPr>
          <w:rStyle w:val="StyleUnderline"/>
        </w:rPr>
        <w:t>proposed tweaks to minimum wage and overtime rules</w:t>
      </w:r>
      <w:r w:rsidRPr="00A006BE">
        <w:rPr>
          <w:sz w:val="16"/>
        </w:rPr>
        <w:t xml:space="preserve"> for certain in-home domestic service employees. If finalized, the rule would reestablish broader exemptions from minimum wage and overtime requirements for workers who provide companionship services, as well as an overtime exemption for domestic service employees who reside in the house in which they work.</w:t>
      </w:r>
    </w:p>
    <w:p w14:paraId="3412E9D8" w14:textId="77777777" w:rsidR="00A453E6" w:rsidRPr="00FD1A85" w:rsidRDefault="00A453E6" w:rsidP="00A453E6">
      <w:pPr>
        <w:rPr>
          <w:sz w:val="16"/>
        </w:rPr>
      </w:pPr>
      <w:r w:rsidRPr="00A006BE">
        <w:rPr>
          <w:sz w:val="16"/>
        </w:rPr>
        <w:t>With all that groundwork in progress, several major proposals may be “close to done,” according to Dorey. Rogers may “want to take a look at what's been put together with fresh eyes, see if he is happy with it, make changes as need be, and then send things over to OIRA,” Dorey said. “</w:t>
      </w:r>
      <w:r w:rsidRPr="00A006BE">
        <w:rPr>
          <w:rStyle w:val="StyleUnderline"/>
        </w:rPr>
        <w:t xml:space="preserve">I would expect notices of </w:t>
      </w:r>
      <w:r w:rsidRPr="00A006BE">
        <w:rPr>
          <w:rStyle w:val="Emphasis"/>
        </w:rPr>
        <w:t>proposed rulemakings</w:t>
      </w:r>
      <w:r w:rsidRPr="00A006BE">
        <w:rPr>
          <w:sz w:val="16"/>
        </w:rPr>
        <w:t xml:space="preserve"> relatively </w:t>
      </w:r>
      <w:r w:rsidRPr="00A006BE">
        <w:rPr>
          <w:rStyle w:val="Emphasis"/>
        </w:rPr>
        <w:t>soon</w:t>
      </w:r>
      <w:r w:rsidRPr="00A006BE">
        <w:rPr>
          <w:sz w:val="16"/>
        </w:rPr>
        <w:t>.”</w:t>
      </w:r>
    </w:p>
    <w:p w14:paraId="1223BF7D" w14:textId="77777777" w:rsidR="00A453E6" w:rsidRPr="002F5712" w:rsidRDefault="00A453E6" w:rsidP="00A453E6">
      <w:pPr>
        <w:pStyle w:val="Heading4"/>
      </w:pPr>
      <w:r>
        <w:t xml:space="preserve">The XO is </w:t>
      </w:r>
      <w:r>
        <w:rPr>
          <w:u w:val="single"/>
        </w:rPr>
        <w:t>toothless</w:t>
      </w:r>
      <w:r>
        <w:t>.</w:t>
      </w:r>
    </w:p>
    <w:p w14:paraId="0075E479" w14:textId="77777777" w:rsidR="00A453E6" w:rsidRPr="00F60631" w:rsidRDefault="00A453E6" w:rsidP="00A453E6">
      <w:r>
        <w:t xml:space="preserve">Sri </w:t>
      </w:r>
      <w:proofErr w:type="spellStart"/>
      <w:r w:rsidRPr="00DF57AD">
        <w:rPr>
          <w:rStyle w:val="Style13ptBold"/>
        </w:rPr>
        <w:t>Medicherla</w:t>
      </w:r>
      <w:proofErr w:type="spellEnd"/>
      <w:r w:rsidRPr="00DF57AD">
        <w:rPr>
          <w:rStyle w:val="Style13ptBold"/>
        </w:rPr>
        <w:t xml:space="preserve"> 25</w:t>
      </w:r>
      <w:r>
        <w:t>. J.D. from the University of Pennsylvania Carey Law School, B.A. in economics from the University of California, Berkeley. "The 1-In-10-Out Order's Deregulatory Limitations." Regulatory Review. 3/13/2025. theregreview.org/2025/03/13/medicherla-the-1-in-10-out-orders-deregulatory-limitations</w:t>
      </w:r>
    </w:p>
    <w:p w14:paraId="45CAA310" w14:textId="77777777" w:rsidR="00A453E6" w:rsidRPr="00A956EF" w:rsidRDefault="00A453E6" w:rsidP="00A453E6">
      <w:pPr>
        <w:rPr>
          <w:sz w:val="16"/>
        </w:rPr>
      </w:pPr>
      <w:r w:rsidRPr="00A956EF">
        <w:rPr>
          <w:sz w:val="16"/>
        </w:rPr>
        <w:t xml:space="preserve">The directive’s predecessor in the first Trump Administration—which directed agencies to repeal only two rules for each new one—was met with criticism and an immediate legal challenge, which failed on procedural grounds. Although the Administration promises a more significant reshaping of agency work with </w:t>
      </w:r>
      <w:r w:rsidRPr="00A956EF">
        <w:rPr>
          <w:rStyle w:val="StyleUnderline"/>
          <w:highlight w:val="cyan"/>
        </w:rPr>
        <w:t xml:space="preserve">the </w:t>
      </w:r>
      <w:r w:rsidRPr="00A956EF">
        <w:rPr>
          <w:rStyle w:val="Emphasis"/>
        </w:rPr>
        <w:t>1</w:t>
      </w:r>
      <w:r w:rsidRPr="00501F7D">
        <w:rPr>
          <w:rStyle w:val="Emphasis"/>
        </w:rPr>
        <w:t xml:space="preserve">-in-10-out </w:t>
      </w:r>
      <w:r w:rsidRPr="00A956EF">
        <w:rPr>
          <w:rStyle w:val="Emphasis"/>
          <w:highlight w:val="cyan"/>
        </w:rPr>
        <w:t>provision</w:t>
      </w:r>
      <w:r w:rsidRPr="00A956EF">
        <w:rPr>
          <w:sz w:val="16"/>
        </w:rPr>
        <w:t xml:space="preserve">, it </w:t>
      </w:r>
      <w:r w:rsidRPr="00501F7D">
        <w:rPr>
          <w:rStyle w:val="StyleUnderline"/>
        </w:rPr>
        <w:t>will not</w:t>
      </w:r>
      <w:r w:rsidRPr="00A956EF">
        <w:rPr>
          <w:sz w:val="16"/>
        </w:rPr>
        <w:t xml:space="preserve"> likely </w:t>
      </w:r>
      <w:r w:rsidRPr="00501F7D">
        <w:rPr>
          <w:rStyle w:val="StyleUnderline"/>
        </w:rPr>
        <w:t xml:space="preserve">result in </w:t>
      </w:r>
      <w:r w:rsidRPr="00501F7D">
        <w:rPr>
          <w:rStyle w:val="Emphasis"/>
        </w:rPr>
        <w:t>meaningful deregulation</w:t>
      </w:r>
      <w:r w:rsidRPr="00A956EF">
        <w:rPr>
          <w:sz w:val="16"/>
        </w:rPr>
        <w:t>.</w:t>
      </w:r>
    </w:p>
    <w:p w14:paraId="09DE83FE" w14:textId="77777777" w:rsidR="00A453E6" w:rsidRPr="00A956EF" w:rsidRDefault="00A453E6" w:rsidP="00A453E6">
      <w:pPr>
        <w:rPr>
          <w:sz w:val="16"/>
        </w:rPr>
      </w:pPr>
      <w:r w:rsidRPr="00A956EF">
        <w:rPr>
          <w:sz w:val="16"/>
        </w:rPr>
        <w:t xml:space="preserve">To be sure, the burden of rescinding 10 rules for each one issued may lead to deregulation by spurring agencies to slow significantly their issuing of new rules. And when </w:t>
      </w:r>
      <w:proofErr w:type="gramStart"/>
      <w:r w:rsidRPr="00A956EF">
        <w:rPr>
          <w:sz w:val="16"/>
        </w:rPr>
        <w:t>agencies do</w:t>
      </w:r>
      <w:proofErr w:type="gramEnd"/>
      <w:r w:rsidRPr="00A956EF">
        <w:rPr>
          <w:sz w:val="16"/>
        </w:rPr>
        <w:t xml:space="preserve"> issue rules, the rescissions will mean that far more rules will be removed from the books.</w:t>
      </w:r>
    </w:p>
    <w:p w14:paraId="387A6AC9" w14:textId="77777777" w:rsidR="00A453E6" w:rsidRPr="00A956EF" w:rsidRDefault="00A453E6" w:rsidP="00A453E6">
      <w:pPr>
        <w:rPr>
          <w:sz w:val="16"/>
        </w:rPr>
      </w:pPr>
      <w:r w:rsidRPr="00A956EF">
        <w:rPr>
          <w:sz w:val="16"/>
        </w:rPr>
        <w:t xml:space="preserve">But for two reasons, </w:t>
      </w:r>
      <w:r w:rsidRPr="00501F7D">
        <w:rPr>
          <w:rStyle w:val="StyleUnderline"/>
        </w:rPr>
        <w:t>the</w:t>
      </w:r>
      <w:r w:rsidRPr="00A956EF">
        <w:rPr>
          <w:sz w:val="16"/>
        </w:rPr>
        <w:t xml:space="preserve"> 1-in-10-out </w:t>
      </w:r>
      <w:r w:rsidRPr="00501F7D">
        <w:rPr>
          <w:rStyle w:val="StyleUnderline"/>
        </w:rPr>
        <w:t xml:space="preserve">directive </w:t>
      </w:r>
      <w:r w:rsidRPr="00A956EF">
        <w:rPr>
          <w:rStyle w:val="StyleUnderline"/>
          <w:highlight w:val="cyan"/>
        </w:rPr>
        <w:t>is</w:t>
      </w:r>
      <w:r w:rsidRPr="00A956EF">
        <w:rPr>
          <w:sz w:val="16"/>
        </w:rPr>
        <w:t xml:space="preserve"> more accurately viewed as </w:t>
      </w:r>
      <w:r w:rsidRPr="00A956EF">
        <w:rPr>
          <w:rStyle w:val="StyleUnderline"/>
        </w:rPr>
        <w:t xml:space="preserve">a </w:t>
      </w:r>
      <w:r w:rsidRPr="00A956EF">
        <w:rPr>
          <w:rStyle w:val="Emphasis"/>
          <w:highlight w:val="cyan"/>
        </w:rPr>
        <w:t>flashy</w:t>
      </w:r>
      <w:r w:rsidRPr="00501F7D">
        <w:rPr>
          <w:rStyle w:val="Emphasis"/>
        </w:rPr>
        <w:t xml:space="preserve"> statement</w:t>
      </w:r>
      <w:r w:rsidRPr="00A956EF">
        <w:rPr>
          <w:rStyle w:val="StyleUnderline"/>
          <w:highlight w:val="cyan"/>
        </w:rPr>
        <w:t>, not</w:t>
      </w:r>
      <w:r w:rsidRPr="00501F7D">
        <w:rPr>
          <w:rStyle w:val="StyleUnderline"/>
        </w:rPr>
        <w:t xml:space="preserve"> a </w:t>
      </w:r>
      <w:r w:rsidRPr="00A956EF">
        <w:rPr>
          <w:rStyle w:val="Emphasis"/>
          <w:highlight w:val="cyan"/>
        </w:rPr>
        <w:t>serious</w:t>
      </w:r>
      <w:r w:rsidRPr="00501F7D">
        <w:rPr>
          <w:rStyle w:val="StyleUnderline"/>
        </w:rPr>
        <w:t xml:space="preserve"> deregulatory measure</w:t>
      </w:r>
      <w:r w:rsidRPr="00A956EF">
        <w:rPr>
          <w:sz w:val="16"/>
        </w:rPr>
        <w:t xml:space="preserve">. First, </w:t>
      </w:r>
      <w:r w:rsidRPr="00A956EF">
        <w:rPr>
          <w:rStyle w:val="StyleUnderline"/>
        </w:rPr>
        <w:t>agencies</w:t>
      </w:r>
      <w:r w:rsidRPr="00A956EF">
        <w:rPr>
          <w:sz w:val="16"/>
        </w:rPr>
        <w:t xml:space="preserve"> can </w:t>
      </w:r>
      <w:r w:rsidRPr="0066174E">
        <w:rPr>
          <w:rStyle w:val="StyleUnderline"/>
        </w:rPr>
        <w:t>comply</w:t>
      </w:r>
      <w:r w:rsidRPr="00A956EF">
        <w:rPr>
          <w:sz w:val="16"/>
        </w:rPr>
        <w:t xml:space="preserve"> with the order </w:t>
      </w:r>
      <w:r w:rsidRPr="0066174E">
        <w:rPr>
          <w:rStyle w:val="StyleUnderline"/>
        </w:rPr>
        <w:t xml:space="preserve">by </w:t>
      </w:r>
      <w:r w:rsidRPr="0066174E">
        <w:rPr>
          <w:rStyle w:val="Emphasis"/>
        </w:rPr>
        <w:t>gaming</w:t>
      </w:r>
      <w:r w:rsidRPr="0066174E">
        <w:rPr>
          <w:rStyle w:val="StyleUnderline"/>
        </w:rPr>
        <w:t xml:space="preserve"> their</w:t>
      </w:r>
      <w:r w:rsidRPr="00A956EF">
        <w:rPr>
          <w:sz w:val="16"/>
        </w:rPr>
        <w:t xml:space="preserve"> decision-making </w:t>
      </w:r>
      <w:r w:rsidRPr="0066174E">
        <w:rPr>
          <w:rStyle w:val="StyleUnderline"/>
        </w:rPr>
        <w:t xml:space="preserve">to avoid repealing </w:t>
      </w:r>
      <w:r w:rsidRPr="0066174E">
        <w:rPr>
          <w:rStyle w:val="Emphasis"/>
        </w:rPr>
        <w:t>consequential</w:t>
      </w:r>
      <w:r w:rsidRPr="0066174E">
        <w:rPr>
          <w:rStyle w:val="StyleUnderline"/>
        </w:rPr>
        <w:t xml:space="preserve"> rules</w:t>
      </w:r>
      <w:r w:rsidRPr="00A956EF">
        <w:rPr>
          <w:sz w:val="16"/>
        </w:rPr>
        <w:t xml:space="preserve">. Second, when </w:t>
      </w:r>
      <w:r w:rsidRPr="0066174E">
        <w:rPr>
          <w:rStyle w:val="StyleUnderline"/>
        </w:rPr>
        <w:t>agencies</w:t>
      </w:r>
      <w:r w:rsidRPr="00A956EF">
        <w:rPr>
          <w:sz w:val="16"/>
        </w:rPr>
        <w:t xml:space="preserve"> do identify consequential rules to repeal, they </w:t>
      </w:r>
      <w:r w:rsidRPr="0066174E">
        <w:rPr>
          <w:rStyle w:val="StyleUnderline"/>
        </w:rPr>
        <w:t>will</w:t>
      </w:r>
      <w:r w:rsidRPr="00A956EF">
        <w:rPr>
          <w:sz w:val="16"/>
        </w:rPr>
        <w:t xml:space="preserve"> need to </w:t>
      </w:r>
      <w:r w:rsidRPr="0066174E">
        <w:rPr>
          <w:rStyle w:val="StyleUnderline"/>
        </w:rPr>
        <w:t>face</w:t>
      </w:r>
      <w:r w:rsidRPr="00A956EF">
        <w:rPr>
          <w:sz w:val="16"/>
        </w:rPr>
        <w:t xml:space="preserve"> the </w:t>
      </w:r>
      <w:r w:rsidRPr="0066174E">
        <w:rPr>
          <w:rStyle w:val="Emphasis"/>
        </w:rPr>
        <w:t>legal challenges</w:t>
      </w:r>
      <w:r w:rsidRPr="0066174E">
        <w:rPr>
          <w:rStyle w:val="StyleUnderline"/>
        </w:rPr>
        <w:t xml:space="preserve"> that</w:t>
      </w:r>
      <w:r w:rsidRPr="00A956EF">
        <w:rPr>
          <w:sz w:val="16"/>
        </w:rPr>
        <w:t xml:space="preserve"> will often </w:t>
      </w:r>
      <w:r w:rsidRPr="0066174E">
        <w:rPr>
          <w:rStyle w:val="StyleUnderline"/>
        </w:rPr>
        <w:t>follow</w:t>
      </w:r>
      <w:r w:rsidRPr="00A956EF">
        <w:rPr>
          <w:sz w:val="16"/>
        </w:rPr>
        <w:t>. Legal challenges could reduce the directive’s effectiveness by leading agencies to avoid repeals that may not stand in court. When agencies do repeal rules, courts can set them aside, also reducing the directive’s effectiveness.</w:t>
      </w:r>
    </w:p>
    <w:p w14:paraId="4B5F6DBF" w14:textId="77777777" w:rsidR="00A453E6" w:rsidRPr="00A956EF" w:rsidRDefault="00A453E6" w:rsidP="00A453E6">
      <w:pPr>
        <w:rPr>
          <w:sz w:val="16"/>
        </w:rPr>
      </w:pPr>
      <w:r w:rsidRPr="00A956EF">
        <w:rPr>
          <w:rStyle w:val="StyleUnderline"/>
          <w:highlight w:val="cyan"/>
        </w:rPr>
        <w:t>The</w:t>
      </w:r>
      <w:r w:rsidRPr="00A956EF">
        <w:rPr>
          <w:sz w:val="16"/>
        </w:rPr>
        <w:t xml:space="preserve"> 1-in-10-out </w:t>
      </w:r>
      <w:r w:rsidRPr="00A956EF">
        <w:rPr>
          <w:rStyle w:val="StyleUnderline"/>
          <w:highlight w:val="cyan"/>
        </w:rPr>
        <w:t xml:space="preserve">directive defines “rules” </w:t>
      </w:r>
      <w:r w:rsidRPr="00A956EF">
        <w:rPr>
          <w:rStyle w:val="Emphasis"/>
          <w:highlight w:val="cyan"/>
        </w:rPr>
        <w:t>broadly</w:t>
      </w:r>
      <w:r w:rsidRPr="00A956EF">
        <w:rPr>
          <w:sz w:val="16"/>
        </w:rPr>
        <w:t xml:space="preserve"> to include “memoranda, administrative orders, guidance documents, policy statements, and interagency agreements.” This means that </w:t>
      </w:r>
      <w:r w:rsidRPr="00641918">
        <w:rPr>
          <w:rStyle w:val="StyleUnderline"/>
          <w:highlight w:val="cyan"/>
        </w:rPr>
        <w:t>agencies</w:t>
      </w:r>
      <w:r w:rsidRPr="00A956EF">
        <w:rPr>
          <w:sz w:val="16"/>
        </w:rPr>
        <w:t xml:space="preserve"> can </w:t>
      </w:r>
      <w:r w:rsidRPr="00641918">
        <w:rPr>
          <w:rStyle w:val="Emphasis"/>
          <w:highlight w:val="cyan"/>
        </w:rPr>
        <w:t>comply</w:t>
      </w:r>
      <w:r w:rsidRPr="00A956EF">
        <w:rPr>
          <w:sz w:val="16"/>
        </w:rPr>
        <w:t xml:space="preserve"> with the order </w:t>
      </w:r>
      <w:r w:rsidRPr="00641918">
        <w:rPr>
          <w:rStyle w:val="StyleUnderline"/>
          <w:highlight w:val="cyan"/>
        </w:rPr>
        <w:t xml:space="preserve">by identifying </w:t>
      </w:r>
      <w:r w:rsidRPr="00641918">
        <w:rPr>
          <w:rStyle w:val="Emphasis"/>
        </w:rPr>
        <w:t>inconsequential</w:t>
      </w:r>
      <w:r w:rsidRPr="0010732C">
        <w:rPr>
          <w:rStyle w:val="Emphasis"/>
        </w:rPr>
        <w:t xml:space="preserve"> </w:t>
      </w:r>
      <w:r w:rsidRPr="00641918">
        <w:rPr>
          <w:rStyle w:val="Emphasis"/>
          <w:highlight w:val="cyan"/>
        </w:rPr>
        <w:t>rules</w:t>
      </w:r>
      <w:r w:rsidRPr="00A956EF">
        <w:rPr>
          <w:sz w:val="16"/>
        </w:rPr>
        <w:t xml:space="preserve"> that they want </w:t>
      </w:r>
      <w:r w:rsidRPr="0010732C">
        <w:rPr>
          <w:rStyle w:val="StyleUnderline"/>
        </w:rPr>
        <w:t xml:space="preserve">to eliminate </w:t>
      </w:r>
      <w:r w:rsidRPr="00641918">
        <w:rPr>
          <w:rStyle w:val="Emphasis"/>
          <w:highlight w:val="cyan"/>
        </w:rPr>
        <w:t>without</w:t>
      </w:r>
      <w:r w:rsidRPr="0010732C">
        <w:rPr>
          <w:rStyle w:val="StyleUnderline"/>
        </w:rPr>
        <w:t xml:space="preserve"> having to eradicate</w:t>
      </w:r>
      <w:r w:rsidRPr="00A956EF">
        <w:rPr>
          <w:sz w:val="16"/>
        </w:rPr>
        <w:t xml:space="preserve"> entire </w:t>
      </w:r>
      <w:r w:rsidRPr="0010732C">
        <w:rPr>
          <w:rStyle w:val="StyleUnderline"/>
        </w:rPr>
        <w:t>programs</w:t>
      </w:r>
      <w:r w:rsidRPr="00A956EF">
        <w:rPr>
          <w:sz w:val="16"/>
        </w:rPr>
        <w:t xml:space="preserve"> or rules </w:t>
      </w:r>
      <w:r w:rsidRPr="0010732C">
        <w:rPr>
          <w:rStyle w:val="StyleUnderline"/>
        </w:rPr>
        <w:t xml:space="preserve">with </w:t>
      </w:r>
      <w:r w:rsidRPr="0010732C">
        <w:rPr>
          <w:rStyle w:val="Emphasis"/>
        </w:rPr>
        <w:t xml:space="preserve">sweeping </w:t>
      </w:r>
      <w:r w:rsidRPr="00641918">
        <w:rPr>
          <w:rStyle w:val="Emphasis"/>
          <w:highlight w:val="cyan"/>
        </w:rPr>
        <w:t>impact</w:t>
      </w:r>
      <w:r w:rsidRPr="00A956EF">
        <w:rPr>
          <w:sz w:val="16"/>
        </w:rPr>
        <w:t>.</w:t>
      </w:r>
    </w:p>
    <w:p w14:paraId="2702123A" w14:textId="77777777" w:rsidR="00A453E6" w:rsidRPr="00A956EF" w:rsidRDefault="00A453E6" w:rsidP="00A453E6">
      <w:pPr>
        <w:rPr>
          <w:sz w:val="16"/>
        </w:rPr>
      </w:pPr>
      <w:r w:rsidRPr="00A956EF">
        <w:rPr>
          <w:sz w:val="16"/>
        </w:rPr>
        <w:t xml:space="preserve">In addition, </w:t>
      </w:r>
      <w:r w:rsidRPr="00641918">
        <w:rPr>
          <w:rStyle w:val="StyleUnderline"/>
          <w:highlight w:val="cyan"/>
        </w:rPr>
        <w:t xml:space="preserve">the order </w:t>
      </w:r>
      <w:r w:rsidRPr="00641918">
        <w:rPr>
          <w:rStyle w:val="Emphasis"/>
          <w:highlight w:val="cyan"/>
        </w:rPr>
        <w:t>exempts</w:t>
      </w:r>
      <w:r w:rsidRPr="00A956EF">
        <w:rPr>
          <w:sz w:val="16"/>
        </w:rPr>
        <w:t xml:space="preserve"> from the 1-in-10-out requirement new “</w:t>
      </w:r>
      <w:r w:rsidRPr="005455BF">
        <w:rPr>
          <w:rStyle w:val="StyleUnderline"/>
        </w:rPr>
        <w:t>regulations issued with respect to</w:t>
      </w:r>
      <w:r w:rsidRPr="00A956EF">
        <w:rPr>
          <w:sz w:val="16"/>
        </w:rPr>
        <w:t xml:space="preserve"> a military, </w:t>
      </w:r>
      <w:r w:rsidRPr="005455BF">
        <w:rPr>
          <w:rStyle w:val="Emphasis"/>
        </w:rPr>
        <w:t xml:space="preserve">national </w:t>
      </w:r>
      <w:r w:rsidRPr="00641918">
        <w:rPr>
          <w:rStyle w:val="Emphasis"/>
          <w:highlight w:val="cyan"/>
        </w:rPr>
        <w:t>security</w:t>
      </w:r>
      <w:r w:rsidRPr="00A956EF">
        <w:rPr>
          <w:sz w:val="16"/>
        </w:rPr>
        <w:t xml:space="preserve">, homeland security, </w:t>
      </w:r>
      <w:r w:rsidRPr="00641918">
        <w:rPr>
          <w:rStyle w:val="Emphasis"/>
        </w:rPr>
        <w:t>foreign affairs</w:t>
      </w:r>
      <w:r w:rsidRPr="00641918">
        <w:rPr>
          <w:rStyle w:val="StyleUnderline"/>
        </w:rPr>
        <w:t xml:space="preserve">, or </w:t>
      </w:r>
      <w:r w:rsidRPr="00641918">
        <w:rPr>
          <w:rStyle w:val="Emphasis"/>
        </w:rPr>
        <w:t>immigration</w:t>
      </w:r>
      <w:r w:rsidRPr="00A956EF">
        <w:rPr>
          <w:sz w:val="16"/>
        </w:rPr>
        <w:t>-related function of the United States.” So even though agencies can easily identify 10 insignificant rules to repeal, the order will allow certain agencies to issue some of the most significant of this Administration—especially those relating to President Trump’s immigration agenda—without having to do even that.</w:t>
      </w:r>
    </w:p>
    <w:p w14:paraId="15820CBF" w14:textId="77777777" w:rsidR="00A453E6" w:rsidRPr="00A956EF" w:rsidRDefault="00A453E6" w:rsidP="00A453E6">
      <w:pPr>
        <w:rPr>
          <w:sz w:val="16"/>
        </w:rPr>
      </w:pPr>
      <w:r w:rsidRPr="00641918">
        <w:rPr>
          <w:rStyle w:val="StyleUnderline"/>
        </w:rPr>
        <w:t xml:space="preserve">The ability to </w:t>
      </w:r>
      <w:r w:rsidRPr="00641918">
        <w:rPr>
          <w:rStyle w:val="Emphasis"/>
        </w:rPr>
        <w:t>game</w:t>
      </w:r>
      <w:r w:rsidRPr="004301BD">
        <w:rPr>
          <w:rStyle w:val="Emphasis"/>
        </w:rPr>
        <w:t xml:space="preserve"> compliance</w:t>
      </w:r>
      <w:r w:rsidRPr="004301BD">
        <w:rPr>
          <w:rStyle w:val="StyleUnderline"/>
        </w:rPr>
        <w:t xml:space="preserve"> with the</w:t>
      </w:r>
      <w:r w:rsidRPr="00A956EF">
        <w:rPr>
          <w:sz w:val="16"/>
        </w:rPr>
        <w:t xml:space="preserve"> 1-in-10-out </w:t>
      </w:r>
      <w:r w:rsidRPr="004301BD">
        <w:rPr>
          <w:rStyle w:val="StyleUnderline"/>
        </w:rPr>
        <w:t>requirement means</w:t>
      </w:r>
      <w:r w:rsidRPr="00A956EF">
        <w:rPr>
          <w:sz w:val="16"/>
        </w:rPr>
        <w:t xml:space="preserve"> that </w:t>
      </w:r>
      <w:r w:rsidRPr="004301BD">
        <w:rPr>
          <w:rStyle w:val="StyleUnderline"/>
        </w:rPr>
        <w:t>agencies will</w:t>
      </w:r>
      <w:r w:rsidRPr="00A956EF">
        <w:rPr>
          <w:sz w:val="16"/>
        </w:rPr>
        <w:t xml:space="preserve"> likely </w:t>
      </w:r>
      <w:r w:rsidRPr="004301BD">
        <w:rPr>
          <w:rStyle w:val="StyleUnderline"/>
        </w:rPr>
        <w:t>repeal</w:t>
      </w:r>
      <w:r w:rsidRPr="00A956EF">
        <w:rPr>
          <w:sz w:val="16"/>
        </w:rPr>
        <w:t xml:space="preserve"> many </w:t>
      </w:r>
      <w:r w:rsidRPr="004301BD">
        <w:rPr>
          <w:rStyle w:val="Emphasis"/>
        </w:rPr>
        <w:t>insignificant</w:t>
      </w:r>
      <w:r w:rsidRPr="004301BD">
        <w:rPr>
          <w:rStyle w:val="StyleUnderline"/>
        </w:rPr>
        <w:t xml:space="preserve"> rules</w:t>
      </w:r>
      <w:r w:rsidRPr="00A956EF">
        <w:rPr>
          <w:sz w:val="16"/>
        </w:rPr>
        <w:t>. But agencies will also seek to repeal significant rules, actions which will have meaningful deregulatory impact. That is where agencies will face the second challenge: lawsuits aimed at repeals.</w:t>
      </w:r>
    </w:p>
    <w:p w14:paraId="392FAE6A" w14:textId="77777777" w:rsidR="00A453E6" w:rsidRPr="00A956EF" w:rsidRDefault="00A453E6" w:rsidP="00A453E6">
      <w:pPr>
        <w:rPr>
          <w:sz w:val="16"/>
        </w:rPr>
      </w:pPr>
      <w:r w:rsidRPr="00A956EF">
        <w:rPr>
          <w:sz w:val="16"/>
        </w:rPr>
        <w:t xml:space="preserve">When the Administration does target significant rules for rescission, it will have to keep in mind that </w:t>
      </w:r>
      <w:r w:rsidRPr="00641918">
        <w:rPr>
          <w:rStyle w:val="StyleUnderline"/>
          <w:highlight w:val="cyan"/>
        </w:rPr>
        <w:t xml:space="preserve">the </w:t>
      </w:r>
      <w:r w:rsidRPr="00641918">
        <w:rPr>
          <w:rStyle w:val="Emphasis"/>
          <w:highlight w:val="cyan"/>
        </w:rPr>
        <w:t>same</w:t>
      </w:r>
      <w:r w:rsidRPr="00226B04">
        <w:rPr>
          <w:rStyle w:val="StyleUnderline"/>
        </w:rPr>
        <w:t xml:space="preserve"> legal </w:t>
      </w:r>
      <w:r w:rsidRPr="00641918">
        <w:rPr>
          <w:rStyle w:val="StyleUnderline"/>
          <w:highlight w:val="cyan"/>
        </w:rPr>
        <w:t xml:space="preserve">justifications required to adopt a </w:t>
      </w:r>
      <w:r w:rsidRPr="00641918">
        <w:rPr>
          <w:rStyle w:val="Emphasis"/>
        </w:rPr>
        <w:t>n</w:t>
      </w:r>
      <w:r w:rsidRPr="00A956EF">
        <w:rPr>
          <w:rStyle w:val="Emphasis"/>
        </w:rPr>
        <w:t xml:space="preserve">ew </w:t>
      </w:r>
      <w:r w:rsidRPr="00641918">
        <w:rPr>
          <w:rStyle w:val="Emphasis"/>
          <w:highlight w:val="cyan"/>
        </w:rPr>
        <w:t>rule</w:t>
      </w:r>
      <w:r w:rsidRPr="00641918">
        <w:rPr>
          <w:rStyle w:val="StyleUnderline"/>
          <w:highlight w:val="cyan"/>
        </w:rPr>
        <w:t xml:space="preserve"> are</w:t>
      </w:r>
      <w:r w:rsidRPr="00A956EF">
        <w:rPr>
          <w:sz w:val="16"/>
        </w:rPr>
        <w:t xml:space="preserve"> generally </w:t>
      </w:r>
      <w:r w:rsidRPr="00641918">
        <w:rPr>
          <w:rStyle w:val="StyleUnderline"/>
          <w:highlight w:val="cyan"/>
        </w:rPr>
        <w:t xml:space="preserve">required to </w:t>
      </w:r>
      <w:r w:rsidRPr="00641918">
        <w:rPr>
          <w:rStyle w:val="Emphasis"/>
          <w:highlight w:val="cyan"/>
        </w:rPr>
        <w:t>rescind</w:t>
      </w:r>
      <w:r w:rsidRPr="00226B04">
        <w:rPr>
          <w:rStyle w:val="StyleUnderline"/>
        </w:rPr>
        <w:t xml:space="preserve"> an existing rule</w:t>
      </w:r>
      <w:r w:rsidRPr="00A956EF">
        <w:rPr>
          <w:sz w:val="16"/>
        </w:rPr>
        <w:t xml:space="preserve">. When a rule is significant, </w:t>
      </w:r>
      <w:r w:rsidRPr="00226B04">
        <w:rPr>
          <w:rStyle w:val="StyleUnderline"/>
        </w:rPr>
        <w:t xml:space="preserve">the likelihood of </w:t>
      </w:r>
      <w:r w:rsidRPr="000A18EB">
        <w:rPr>
          <w:rStyle w:val="StyleUnderline"/>
        </w:rPr>
        <w:t xml:space="preserve">a </w:t>
      </w:r>
      <w:r w:rsidRPr="000A18EB">
        <w:rPr>
          <w:rStyle w:val="Emphasis"/>
        </w:rPr>
        <w:t>lawsuit</w:t>
      </w:r>
      <w:r w:rsidRPr="00226B04">
        <w:rPr>
          <w:rStyle w:val="StyleUnderline"/>
        </w:rPr>
        <w:t xml:space="preserve"> challenging its rescission</w:t>
      </w:r>
      <w:r w:rsidRPr="00A956EF">
        <w:rPr>
          <w:sz w:val="16"/>
        </w:rPr>
        <w:t>—and thus the importance of the agency’s justifications—</w:t>
      </w:r>
      <w:r w:rsidRPr="00226B04">
        <w:rPr>
          <w:rStyle w:val="StyleUnderline"/>
        </w:rPr>
        <w:t xml:space="preserve">will </w:t>
      </w:r>
      <w:r w:rsidRPr="00226B04">
        <w:rPr>
          <w:rStyle w:val="Emphasis"/>
        </w:rPr>
        <w:t>increase</w:t>
      </w:r>
      <w:r w:rsidRPr="00226B04">
        <w:rPr>
          <w:rStyle w:val="StyleUnderline"/>
        </w:rPr>
        <w:t>. Justifications</w:t>
      </w:r>
      <w:r w:rsidRPr="00A956EF">
        <w:rPr>
          <w:sz w:val="16"/>
        </w:rPr>
        <w:t xml:space="preserve"> for a rescission will </w:t>
      </w:r>
      <w:r w:rsidRPr="00226B04">
        <w:rPr>
          <w:rStyle w:val="StyleUnderline"/>
        </w:rPr>
        <w:t>need to be</w:t>
      </w:r>
      <w:r w:rsidRPr="00A956EF">
        <w:rPr>
          <w:sz w:val="16"/>
        </w:rPr>
        <w:t xml:space="preserve"> especially </w:t>
      </w:r>
      <w:r w:rsidRPr="00226B04">
        <w:rPr>
          <w:rStyle w:val="Emphasis"/>
        </w:rPr>
        <w:t>airtight</w:t>
      </w:r>
      <w:r w:rsidRPr="00226B04">
        <w:rPr>
          <w:rStyle w:val="StyleUnderline"/>
        </w:rPr>
        <w:t xml:space="preserve">, but </w:t>
      </w:r>
      <w:r w:rsidRPr="000A18EB">
        <w:rPr>
          <w:rStyle w:val="StyleUnderline"/>
          <w:highlight w:val="cyan"/>
        </w:rPr>
        <w:t>agencies</w:t>
      </w:r>
      <w:r w:rsidRPr="00226B04">
        <w:rPr>
          <w:rStyle w:val="StyleUnderline"/>
        </w:rPr>
        <w:t xml:space="preserve"> may </w:t>
      </w:r>
      <w:r w:rsidRPr="000A18EB">
        <w:rPr>
          <w:rStyle w:val="Emphasis"/>
          <w:highlight w:val="cyan"/>
        </w:rPr>
        <w:t>struggle</w:t>
      </w:r>
      <w:r w:rsidRPr="000A18EB">
        <w:rPr>
          <w:rStyle w:val="StyleUnderline"/>
          <w:highlight w:val="cyan"/>
        </w:rPr>
        <w:t xml:space="preserve"> with</w:t>
      </w:r>
      <w:r w:rsidRPr="00226B04">
        <w:rPr>
          <w:rStyle w:val="StyleUnderline"/>
        </w:rPr>
        <w:t xml:space="preserve"> providing </w:t>
      </w:r>
      <w:r w:rsidRPr="00226B04">
        <w:rPr>
          <w:rStyle w:val="Emphasis"/>
        </w:rPr>
        <w:t xml:space="preserve">legally </w:t>
      </w:r>
      <w:r w:rsidRPr="000A18EB">
        <w:rPr>
          <w:rStyle w:val="Emphasis"/>
          <w:highlight w:val="cyan"/>
        </w:rPr>
        <w:t>adequate</w:t>
      </w:r>
      <w:r w:rsidRPr="000A18EB">
        <w:rPr>
          <w:rStyle w:val="StyleUnderline"/>
          <w:highlight w:val="cyan"/>
        </w:rPr>
        <w:t xml:space="preserve"> ones</w:t>
      </w:r>
      <w:r w:rsidRPr="00A956EF">
        <w:rPr>
          <w:sz w:val="16"/>
        </w:rPr>
        <w:t>.</w:t>
      </w:r>
    </w:p>
    <w:p w14:paraId="7542E6BB" w14:textId="77777777" w:rsidR="00A453E6" w:rsidRPr="00A956EF" w:rsidRDefault="00A453E6" w:rsidP="00A453E6">
      <w:pPr>
        <w:rPr>
          <w:sz w:val="16"/>
        </w:rPr>
      </w:pPr>
      <w:r w:rsidRPr="00A956EF">
        <w:rPr>
          <w:sz w:val="16"/>
        </w:rPr>
        <w:t>Before the current Trump Administration began, Elon Musk and Vivek Ramaswamy, then both leaders of the Department of Government Efficiency (DOGE), floated in an influential op-ed a few justifications for repealing rules on which the Administration may rely.</w:t>
      </w:r>
    </w:p>
    <w:p w14:paraId="229A860D" w14:textId="77777777" w:rsidR="00A453E6" w:rsidRPr="00A956EF" w:rsidRDefault="00A453E6" w:rsidP="00A453E6">
      <w:pPr>
        <w:rPr>
          <w:sz w:val="16"/>
        </w:rPr>
      </w:pPr>
      <w:r w:rsidRPr="00A956EF">
        <w:rPr>
          <w:sz w:val="16"/>
        </w:rPr>
        <w:t xml:space="preserve">Musk and Ramaswamy argued, among other things, that </w:t>
      </w:r>
      <w:r w:rsidRPr="000A18EB">
        <w:rPr>
          <w:rStyle w:val="StyleUnderline"/>
          <w:highlight w:val="cyan"/>
        </w:rPr>
        <w:t>the</w:t>
      </w:r>
      <w:r w:rsidRPr="00A956EF">
        <w:rPr>
          <w:sz w:val="16"/>
        </w:rPr>
        <w:t xml:space="preserve"> U.S. Supreme Court’s emergent </w:t>
      </w:r>
      <w:r w:rsidRPr="000A18EB">
        <w:rPr>
          <w:rStyle w:val="Emphasis"/>
          <w:highlight w:val="cyan"/>
        </w:rPr>
        <w:t>m</w:t>
      </w:r>
      <w:r w:rsidRPr="00A956EF">
        <w:rPr>
          <w:sz w:val="16"/>
        </w:rPr>
        <w:t xml:space="preserve">ajor </w:t>
      </w:r>
      <w:r w:rsidRPr="000A18EB">
        <w:rPr>
          <w:rStyle w:val="Emphasis"/>
          <w:highlight w:val="cyan"/>
        </w:rPr>
        <w:t>q</w:t>
      </w:r>
      <w:r w:rsidRPr="00A956EF">
        <w:rPr>
          <w:sz w:val="16"/>
        </w:rPr>
        <w:t xml:space="preserve">uestions </w:t>
      </w:r>
      <w:r w:rsidRPr="000A18EB">
        <w:rPr>
          <w:rStyle w:val="Emphasis"/>
          <w:highlight w:val="cyan"/>
        </w:rPr>
        <w:t>d</w:t>
      </w:r>
      <w:r w:rsidRPr="00A956EF">
        <w:rPr>
          <w:sz w:val="16"/>
        </w:rPr>
        <w:t xml:space="preserve">octrine may justify repealing many significant rules. In West Virginia v. EPA, the Court ruled that agencies require “clear congressional authorization” if they are to take actions of major economic and political significance. Musk and Ramaswamy indicated their intent to use the Court’s demand for extraordinary statutory clarity to justify ending the existence of rules with significant impact. This approach </w:t>
      </w:r>
      <w:r w:rsidRPr="000A18EB">
        <w:rPr>
          <w:rStyle w:val="StyleUnderline"/>
          <w:highlight w:val="cyan"/>
        </w:rPr>
        <w:t xml:space="preserve">may not be the </w:t>
      </w:r>
      <w:r w:rsidRPr="000A18EB">
        <w:rPr>
          <w:rStyle w:val="Emphasis"/>
          <w:highlight w:val="cyan"/>
        </w:rPr>
        <w:t>slam-dunk</w:t>
      </w:r>
      <w:r w:rsidRPr="003A7EF6">
        <w:rPr>
          <w:rStyle w:val="StyleUnderline"/>
        </w:rPr>
        <w:t xml:space="preserve"> that DOGE and</w:t>
      </w:r>
      <w:r w:rsidRPr="00A956EF">
        <w:rPr>
          <w:sz w:val="16"/>
        </w:rPr>
        <w:t xml:space="preserve"> the </w:t>
      </w:r>
      <w:r w:rsidRPr="003A7EF6">
        <w:rPr>
          <w:rStyle w:val="StyleUnderline"/>
        </w:rPr>
        <w:t>Trump</w:t>
      </w:r>
      <w:r w:rsidRPr="00A956EF">
        <w:rPr>
          <w:sz w:val="16"/>
        </w:rPr>
        <w:t xml:space="preserve"> Administration </w:t>
      </w:r>
      <w:r w:rsidRPr="003A7EF6">
        <w:rPr>
          <w:rStyle w:val="Emphasis"/>
        </w:rPr>
        <w:t>hope</w:t>
      </w:r>
      <w:r w:rsidRPr="00A956EF">
        <w:rPr>
          <w:sz w:val="16"/>
        </w:rPr>
        <w:t xml:space="preserve">—one reason is that </w:t>
      </w:r>
      <w:r w:rsidRPr="000A18EB">
        <w:rPr>
          <w:rStyle w:val="StyleUnderline"/>
          <w:highlight w:val="cyan"/>
        </w:rPr>
        <w:t xml:space="preserve">it is </w:t>
      </w:r>
      <w:r w:rsidRPr="000A18EB">
        <w:rPr>
          <w:rStyle w:val="Emphasis"/>
          <w:highlight w:val="cyan"/>
        </w:rPr>
        <w:t>not</w:t>
      </w:r>
      <w:r w:rsidRPr="003A7EF6">
        <w:rPr>
          <w:rStyle w:val="Emphasis"/>
        </w:rPr>
        <w:t xml:space="preserve"> always </w:t>
      </w:r>
      <w:r w:rsidRPr="000A18EB">
        <w:rPr>
          <w:rStyle w:val="Emphasis"/>
          <w:highlight w:val="cyan"/>
        </w:rPr>
        <w:t>clear</w:t>
      </w:r>
      <w:r w:rsidRPr="000A18EB">
        <w:rPr>
          <w:rStyle w:val="StyleUnderline"/>
          <w:highlight w:val="cyan"/>
        </w:rPr>
        <w:t xml:space="preserve"> whether this</w:t>
      </w:r>
      <w:r w:rsidRPr="00A956EF">
        <w:rPr>
          <w:sz w:val="16"/>
        </w:rPr>
        <w:t xml:space="preserve"> nascent </w:t>
      </w:r>
      <w:r w:rsidRPr="003A7EF6">
        <w:rPr>
          <w:rStyle w:val="StyleUnderline"/>
        </w:rPr>
        <w:t>doctrine</w:t>
      </w:r>
      <w:r w:rsidRPr="00C046D0">
        <w:rPr>
          <w:rStyle w:val="StyleUnderline"/>
        </w:rPr>
        <w:t xml:space="preserve"> </w:t>
      </w:r>
      <w:r w:rsidRPr="00C046D0">
        <w:rPr>
          <w:rStyle w:val="Emphasis"/>
        </w:rPr>
        <w:t xml:space="preserve">even </w:t>
      </w:r>
      <w:r w:rsidRPr="000A18EB">
        <w:rPr>
          <w:rStyle w:val="Emphasis"/>
          <w:highlight w:val="cyan"/>
        </w:rPr>
        <w:t>applies</w:t>
      </w:r>
      <w:r w:rsidRPr="000A18EB">
        <w:rPr>
          <w:rStyle w:val="StyleUnderline"/>
          <w:highlight w:val="cyan"/>
        </w:rPr>
        <w:t xml:space="preserve"> to a </w:t>
      </w:r>
      <w:r w:rsidRPr="000A18EB">
        <w:rPr>
          <w:rStyle w:val="Emphasis"/>
          <w:highlight w:val="cyan"/>
        </w:rPr>
        <w:t>particular</w:t>
      </w:r>
      <w:r w:rsidRPr="003A7EF6">
        <w:rPr>
          <w:rStyle w:val="StyleUnderline"/>
        </w:rPr>
        <w:t xml:space="preserve"> regulatory </w:t>
      </w:r>
      <w:r w:rsidRPr="000A18EB">
        <w:rPr>
          <w:rStyle w:val="StyleUnderline"/>
          <w:highlight w:val="cyan"/>
        </w:rPr>
        <w:t>action</w:t>
      </w:r>
      <w:r w:rsidRPr="00A956EF">
        <w:rPr>
          <w:sz w:val="16"/>
        </w:rPr>
        <w:t>.</w:t>
      </w:r>
    </w:p>
    <w:p w14:paraId="1D156CC7" w14:textId="77777777" w:rsidR="00A453E6" w:rsidRPr="00A956EF" w:rsidRDefault="00A453E6" w:rsidP="00A453E6">
      <w:pPr>
        <w:rPr>
          <w:sz w:val="16"/>
        </w:rPr>
      </w:pPr>
      <w:r w:rsidRPr="00A956EF">
        <w:rPr>
          <w:sz w:val="16"/>
        </w:rPr>
        <w:t xml:space="preserve">When the Administration cannot invoke the major questions doctrine it will have to meet the demanding standard that the Supreme Court has set for agency action to survive judicial review. According to that standard, </w:t>
      </w:r>
      <w:r w:rsidRPr="000A18EB">
        <w:rPr>
          <w:rStyle w:val="StyleUnderline"/>
          <w:highlight w:val="cyan"/>
        </w:rPr>
        <w:t xml:space="preserve">agencies </w:t>
      </w:r>
      <w:r w:rsidRPr="000A18EB">
        <w:rPr>
          <w:rStyle w:val="Emphasis"/>
          <w:highlight w:val="cyan"/>
        </w:rPr>
        <w:t>must</w:t>
      </w:r>
      <w:r w:rsidRPr="00A956EF">
        <w:rPr>
          <w:sz w:val="16"/>
        </w:rPr>
        <w:t xml:space="preserve"> have </w:t>
      </w:r>
      <w:r w:rsidRPr="000A18EB">
        <w:rPr>
          <w:rStyle w:val="StyleUnderline"/>
          <w:highlight w:val="cyan"/>
        </w:rPr>
        <w:t>engage</w:t>
      </w:r>
      <w:r w:rsidRPr="00A956EF">
        <w:rPr>
          <w:sz w:val="16"/>
        </w:rPr>
        <w:t xml:space="preserve">d </w:t>
      </w:r>
      <w:r w:rsidRPr="000A18EB">
        <w:rPr>
          <w:rStyle w:val="StyleUnderline"/>
        </w:rPr>
        <w:t>in “</w:t>
      </w:r>
      <w:r w:rsidRPr="00C046D0">
        <w:rPr>
          <w:rStyle w:val="Emphasis"/>
        </w:rPr>
        <w:t>reasoned decision-making</w:t>
      </w:r>
      <w:r w:rsidRPr="00C046D0">
        <w:rPr>
          <w:rStyle w:val="StyleUnderline"/>
        </w:rPr>
        <w:t>,” which requires</w:t>
      </w:r>
      <w:r w:rsidRPr="00A956EF">
        <w:rPr>
          <w:sz w:val="16"/>
        </w:rPr>
        <w:t xml:space="preserve"> them to have considered alternatives to their decision and often to have undertaken </w:t>
      </w:r>
      <w:r w:rsidRPr="00C046D0">
        <w:rPr>
          <w:rStyle w:val="StyleUnderline"/>
        </w:rPr>
        <w:t xml:space="preserve">a </w:t>
      </w:r>
      <w:r w:rsidRPr="00C046D0">
        <w:rPr>
          <w:rStyle w:val="Emphasis"/>
        </w:rPr>
        <w:t xml:space="preserve">benefit-cost </w:t>
      </w:r>
      <w:r w:rsidRPr="000A18EB">
        <w:rPr>
          <w:rStyle w:val="Emphasis"/>
          <w:highlight w:val="cyan"/>
        </w:rPr>
        <w:t>analysis</w:t>
      </w:r>
      <w:r w:rsidRPr="00C046D0">
        <w:rPr>
          <w:rStyle w:val="StyleUnderline"/>
        </w:rPr>
        <w:t xml:space="preserve">. It may be </w:t>
      </w:r>
      <w:r w:rsidRPr="00C046D0">
        <w:rPr>
          <w:rStyle w:val="Emphasis"/>
        </w:rPr>
        <w:t>difficult</w:t>
      </w:r>
      <w:r w:rsidRPr="00C046D0">
        <w:rPr>
          <w:rStyle w:val="StyleUnderline"/>
        </w:rPr>
        <w:t xml:space="preserve"> to demonstrate</w:t>
      </w:r>
      <w:r w:rsidRPr="00A956EF">
        <w:rPr>
          <w:sz w:val="16"/>
        </w:rPr>
        <w:t xml:space="preserve"> that a rule’s </w:t>
      </w:r>
      <w:proofErr w:type="gramStart"/>
      <w:r w:rsidRPr="00C046D0">
        <w:rPr>
          <w:rStyle w:val="StyleUnderline"/>
        </w:rPr>
        <w:t>repeal</w:t>
      </w:r>
      <w:proofErr w:type="gramEnd"/>
      <w:r w:rsidRPr="00A956EF">
        <w:rPr>
          <w:sz w:val="16"/>
        </w:rPr>
        <w:t xml:space="preserve">, which an agency would not have considered but for the 1-in-10-out directive, </w:t>
      </w:r>
      <w:r w:rsidRPr="00C046D0">
        <w:rPr>
          <w:rStyle w:val="StyleUnderline"/>
        </w:rPr>
        <w:t xml:space="preserve">was the </w:t>
      </w:r>
      <w:r w:rsidRPr="00C046D0">
        <w:rPr>
          <w:rStyle w:val="Emphasis"/>
        </w:rPr>
        <w:t>result</w:t>
      </w:r>
      <w:r w:rsidRPr="00C046D0">
        <w:rPr>
          <w:rStyle w:val="StyleUnderline"/>
        </w:rPr>
        <w:t xml:space="preserve"> of this</w:t>
      </w:r>
      <w:r w:rsidRPr="00A956EF">
        <w:rPr>
          <w:sz w:val="16"/>
        </w:rPr>
        <w:t xml:space="preserve"> kind of </w:t>
      </w:r>
      <w:r w:rsidRPr="00C046D0">
        <w:rPr>
          <w:rStyle w:val="StyleUnderline"/>
        </w:rPr>
        <w:t>reasoned decision-making</w:t>
      </w:r>
      <w:r w:rsidRPr="00A956EF">
        <w:rPr>
          <w:sz w:val="16"/>
        </w:rPr>
        <w:t>.</w:t>
      </w:r>
    </w:p>
    <w:p w14:paraId="59FACFC7" w14:textId="77777777" w:rsidR="00A453E6" w:rsidRPr="00A956EF" w:rsidRDefault="00A453E6" w:rsidP="00A453E6">
      <w:pPr>
        <w:rPr>
          <w:sz w:val="16"/>
        </w:rPr>
      </w:pPr>
      <w:r w:rsidRPr="00A956EF">
        <w:rPr>
          <w:sz w:val="16"/>
        </w:rPr>
        <w:t xml:space="preserve">Musk and Ramaswamy have also expressed their belief that the Court’s decision in Loper Bright Enterprises v. Raimondo will help them. In Loper Bright, the Court overruled Chevron deference, which required courts to defer to agencies’ reasonable interpretations of ambiguous statutes. In a post on X, Ramaswamy stated that in Loper Bright, the Court rendered the “over 18,000 federal cases citing the Chevron doctrine null and void.” This is inaccurate. </w:t>
      </w:r>
      <w:r w:rsidRPr="00C046D0">
        <w:rPr>
          <w:rStyle w:val="StyleUnderline"/>
        </w:rPr>
        <w:t xml:space="preserve">The Court </w:t>
      </w:r>
      <w:r w:rsidRPr="00C046D0">
        <w:rPr>
          <w:rStyle w:val="Emphasis"/>
        </w:rPr>
        <w:t>explicitly noted</w:t>
      </w:r>
      <w:r w:rsidRPr="00C046D0">
        <w:rPr>
          <w:rStyle w:val="StyleUnderline"/>
        </w:rPr>
        <w:t xml:space="preserve"> in </w:t>
      </w:r>
      <w:r w:rsidRPr="000A18EB">
        <w:rPr>
          <w:rStyle w:val="StyleUnderline"/>
          <w:highlight w:val="cyan"/>
        </w:rPr>
        <w:t>Loper Bright</w:t>
      </w:r>
      <w:r w:rsidRPr="00C046D0">
        <w:rPr>
          <w:rStyle w:val="StyleUnderline"/>
        </w:rPr>
        <w:t xml:space="preserve"> that its ruling </w:t>
      </w:r>
      <w:r w:rsidRPr="000A18EB">
        <w:rPr>
          <w:rStyle w:val="Emphasis"/>
          <w:highlight w:val="cyan"/>
        </w:rPr>
        <w:t>does not</w:t>
      </w:r>
      <w:r w:rsidRPr="000A18EB">
        <w:rPr>
          <w:rStyle w:val="StyleUnderline"/>
          <w:highlight w:val="cyan"/>
        </w:rPr>
        <w:t xml:space="preserve"> apply retroactively</w:t>
      </w:r>
      <w:r w:rsidRPr="00A956EF">
        <w:rPr>
          <w:sz w:val="16"/>
        </w:rPr>
        <w:t xml:space="preserve">, only to future agency actions. Thus, it will </w:t>
      </w:r>
      <w:proofErr w:type="gramStart"/>
      <w:r w:rsidRPr="00A956EF">
        <w:rPr>
          <w:sz w:val="16"/>
        </w:rPr>
        <w:t>actually be</w:t>
      </w:r>
      <w:proofErr w:type="gramEnd"/>
      <w:r w:rsidRPr="00A956EF">
        <w:rPr>
          <w:sz w:val="16"/>
        </w:rPr>
        <w:t xml:space="preserve"> the coming rescissions, not the rules issued before the Court’s ruling, that will not receive Chevron deference.</w:t>
      </w:r>
    </w:p>
    <w:p w14:paraId="0601FC0F" w14:textId="77777777" w:rsidR="00A453E6" w:rsidRPr="00A956EF" w:rsidRDefault="00A453E6" w:rsidP="00A453E6">
      <w:pPr>
        <w:rPr>
          <w:sz w:val="16"/>
        </w:rPr>
      </w:pPr>
      <w:r w:rsidRPr="00A956EF">
        <w:rPr>
          <w:sz w:val="16"/>
        </w:rPr>
        <w:t xml:space="preserve">If the first Trump Administration provides any indication, the </w:t>
      </w:r>
      <w:r w:rsidRPr="00C046D0">
        <w:rPr>
          <w:rStyle w:val="Emphasis"/>
        </w:rPr>
        <w:t xml:space="preserve">legal </w:t>
      </w:r>
      <w:r w:rsidRPr="000A18EB">
        <w:rPr>
          <w:rStyle w:val="Emphasis"/>
          <w:highlight w:val="cyan"/>
        </w:rPr>
        <w:t>challenges</w:t>
      </w:r>
      <w:r w:rsidRPr="000A18EB">
        <w:rPr>
          <w:rStyle w:val="StyleUnderline"/>
          <w:highlight w:val="cyan"/>
        </w:rPr>
        <w:t xml:space="preserve"> to</w:t>
      </w:r>
      <w:r w:rsidRPr="00A956EF">
        <w:rPr>
          <w:sz w:val="16"/>
        </w:rPr>
        <w:t xml:space="preserve"> this Administration’s </w:t>
      </w:r>
      <w:r w:rsidRPr="000A18EB">
        <w:rPr>
          <w:rStyle w:val="Emphasis"/>
        </w:rPr>
        <w:t>rescinding</w:t>
      </w:r>
      <w:r w:rsidRPr="00A956EF">
        <w:rPr>
          <w:sz w:val="16"/>
        </w:rPr>
        <w:t xml:space="preserve"> of </w:t>
      </w:r>
      <w:r w:rsidRPr="00C046D0">
        <w:rPr>
          <w:rStyle w:val="StyleUnderline"/>
        </w:rPr>
        <w:t xml:space="preserve">major </w:t>
      </w:r>
      <w:r w:rsidRPr="000A18EB">
        <w:rPr>
          <w:rStyle w:val="StyleUnderline"/>
          <w:highlight w:val="cyan"/>
        </w:rPr>
        <w:t xml:space="preserve">rules may not </w:t>
      </w:r>
      <w:r w:rsidRPr="000A18EB">
        <w:rPr>
          <w:rStyle w:val="Emphasis"/>
          <w:highlight w:val="cyan"/>
        </w:rPr>
        <w:t>fare well</w:t>
      </w:r>
      <w:r w:rsidRPr="00C046D0">
        <w:rPr>
          <w:rStyle w:val="Emphasis"/>
        </w:rPr>
        <w:t xml:space="preserve"> in court</w:t>
      </w:r>
      <w:r w:rsidRPr="00A956EF">
        <w:rPr>
          <w:rStyle w:val="StyleUnderline"/>
        </w:rPr>
        <w:t xml:space="preserve">. Only </w:t>
      </w:r>
      <w:r w:rsidRPr="000A18EB">
        <w:rPr>
          <w:rStyle w:val="StyleUnderline"/>
          <w:highlight w:val="cyan"/>
        </w:rPr>
        <w:t>31 percent</w:t>
      </w:r>
      <w:r w:rsidRPr="00A956EF">
        <w:rPr>
          <w:sz w:val="16"/>
        </w:rPr>
        <w:t xml:space="preserve"> of major rules </w:t>
      </w:r>
      <w:r w:rsidRPr="00A956EF">
        <w:rPr>
          <w:rStyle w:val="StyleUnderline"/>
        </w:rPr>
        <w:t xml:space="preserve">in the </w:t>
      </w:r>
      <w:r w:rsidRPr="00A956EF">
        <w:rPr>
          <w:rStyle w:val="Emphasis"/>
        </w:rPr>
        <w:t>first</w:t>
      </w:r>
      <w:r w:rsidRPr="00A956EF">
        <w:rPr>
          <w:rStyle w:val="StyleUnderline"/>
        </w:rPr>
        <w:t xml:space="preserve"> Trump Administration </w:t>
      </w:r>
      <w:r w:rsidRPr="000A18EB">
        <w:rPr>
          <w:rStyle w:val="Emphasis"/>
          <w:highlight w:val="cyan"/>
        </w:rPr>
        <w:t>survived</w:t>
      </w:r>
      <w:r w:rsidRPr="00A956EF">
        <w:rPr>
          <w:rStyle w:val="Emphasis"/>
        </w:rPr>
        <w:t xml:space="preserve"> legal challenge</w:t>
      </w:r>
      <w:r w:rsidRPr="00A956EF">
        <w:rPr>
          <w:sz w:val="16"/>
        </w:rPr>
        <w:t>, compared to more than half of major rules in the Clinton, Bush, and Obama Administrations.</w:t>
      </w:r>
    </w:p>
    <w:p w14:paraId="152F7B1B" w14:textId="77777777" w:rsidR="00A453E6" w:rsidRDefault="00A453E6" w:rsidP="00A453E6">
      <w:pPr>
        <w:rPr>
          <w:sz w:val="16"/>
        </w:rPr>
      </w:pPr>
      <w:r w:rsidRPr="00A956EF">
        <w:rPr>
          <w:sz w:val="16"/>
        </w:rPr>
        <w:t xml:space="preserve">In his first term, President </w:t>
      </w:r>
      <w:r w:rsidRPr="000A18EB">
        <w:rPr>
          <w:rStyle w:val="StyleUnderline"/>
        </w:rPr>
        <w:t xml:space="preserve">Trump </w:t>
      </w:r>
      <w:r w:rsidRPr="000A18EB">
        <w:rPr>
          <w:rStyle w:val="Emphasis"/>
        </w:rPr>
        <w:t>overstated</w:t>
      </w:r>
      <w:r w:rsidRPr="000A18EB">
        <w:rPr>
          <w:rStyle w:val="StyleUnderline"/>
        </w:rPr>
        <w:t xml:space="preserve"> the extent to w</w:t>
      </w:r>
      <w:r w:rsidRPr="00A956EF">
        <w:rPr>
          <w:rStyle w:val="StyleUnderline"/>
        </w:rPr>
        <w:t xml:space="preserve">hich his Administration </w:t>
      </w:r>
      <w:r w:rsidRPr="00A956EF">
        <w:rPr>
          <w:rStyle w:val="Emphasis"/>
        </w:rPr>
        <w:t>deregulated</w:t>
      </w:r>
      <w:r w:rsidRPr="00A956EF">
        <w:rPr>
          <w:sz w:val="16"/>
        </w:rPr>
        <w:t xml:space="preserve">; public perception mattered more to the President than true deregulatory impact. As Cary Coglianese wrote, the “Administration’s deregulatory rhetoric often far exceeded its actual record.” </w:t>
      </w:r>
      <w:r w:rsidRPr="00A956EF">
        <w:rPr>
          <w:rStyle w:val="StyleUnderline"/>
        </w:rPr>
        <w:t xml:space="preserve">Given its </w:t>
      </w:r>
      <w:r w:rsidRPr="00A956EF">
        <w:rPr>
          <w:rStyle w:val="Emphasis"/>
        </w:rPr>
        <w:t>deregulatory limitations</w:t>
      </w:r>
      <w:r w:rsidRPr="00A956EF">
        <w:rPr>
          <w:rStyle w:val="StyleUnderline"/>
        </w:rPr>
        <w:t>, the</w:t>
      </w:r>
      <w:r w:rsidRPr="00A956EF">
        <w:rPr>
          <w:sz w:val="16"/>
        </w:rPr>
        <w:t xml:space="preserve"> provocative </w:t>
      </w:r>
      <w:r w:rsidRPr="00A956EF">
        <w:rPr>
          <w:rStyle w:val="Emphasis"/>
        </w:rPr>
        <w:t>1-in-10-out directive</w:t>
      </w:r>
      <w:r w:rsidRPr="00A956EF">
        <w:rPr>
          <w:rStyle w:val="StyleUnderline"/>
        </w:rPr>
        <w:t xml:space="preserve"> may</w:t>
      </w:r>
      <w:r w:rsidRPr="00A956EF">
        <w:rPr>
          <w:sz w:val="16"/>
        </w:rPr>
        <w:t xml:space="preserve"> be in </w:t>
      </w:r>
      <w:r w:rsidRPr="00A956EF">
        <w:rPr>
          <w:rStyle w:val="Emphasis"/>
        </w:rPr>
        <w:t>keep</w:t>
      </w:r>
      <w:r w:rsidRPr="00A956EF">
        <w:rPr>
          <w:sz w:val="16"/>
        </w:rPr>
        <w:t xml:space="preserve">ing </w:t>
      </w:r>
      <w:r w:rsidRPr="00A956EF">
        <w:rPr>
          <w:rStyle w:val="StyleUnderline"/>
        </w:rPr>
        <w:t>with this theme</w:t>
      </w:r>
      <w:r w:rsidRPr="00A956EF">
        <w:rPr>
          <w:sz w:val="16"/>
        </w:rPr>
        <w:t>.</w:t>
      </w:r>
    </w:p>
    <w:p w14:paraId="4241615E" w14:textId="77777777" w:rsidR="00A453E6" w:rsidRPr="003B0308" w:rsidRDefault="00A453E6" w:rsidP="00A453E6">
      <w:pPr>
        <w:pStyle w:val="Heading4"/>
        <w:rPr>
          <w:bCs/>
        </w:rPr>
      </w:pPr>
      <w:proofErr w:type="gramStart"/>
      <w:r>
        <w:rPr>
          <w:bCs/>
        </w:rPr>
        <w:t>But,</w:t>
      </w:r>
      <w:proofErr w:type="gramEnd"/>
      <w:r>
        <w:rPr>
          <w:bCs/>
        </w:rPr>
        <w:t xml:space="preserve"> the regs fail.</w:t>
      </w:r>
    </w:p>
    <w:p w14:paraId="61412E2F" w14:textId="77777777" w:rsidR="00A453E6" w:rsidRPr="00133606" w:rsidRDefault="00A453E6" w:rsidP="00A453E6">
      <w:r>
        <w:t xml:space="preserve">Michael </w:t>
      </w:r>
      <w:r w:rsidRPr="00682187">
        <w:rPr>
          <w:rStyle w:val="Style13ptBold"/>
        </w:rPr>
        <w:t>Sainato 25</w:t>
      </w:r>
      <w:r>
        <w:t>. Reporter. "Mass resignations at labor department threaten workers in US and overseas, warn staff - as more cuts loom." The Guardian. 5/3/2025. theguardian.com/us-news/2025/may/03/mass-resignations-at-labor-department-threaten-workers-in-us-and-overseas-warn-staff-as-more-cuts-loom</w:t>
      </w:r>
    </w:p>
    <w:p w14:paraId="1C95B584" w14:textId="77777777" w:rsidR="00A453E6" w:rsidRPr="00682187" w:rsidRDefault="00A453E6" w:rsidP="00A453E6">
      <w:pPr>
        <w:rPr>
          <w:sz w:val="16"/>
        </w:rPr>
      </w:pPr>
      <w:r w:rsidRPr="00682187">
        <w:rPr>
          <w:rStyle w:val="StyleUnderline"/>
          <w:highlight w:val="cyan"/>
        </w:rPr>
        <w:t>A “</w:t>
      </w:r>
      <w:r w:rsidRPr="00682187">
        <w:rPr>
          <w:rStyle w:val="Emphasis"/>
          <w:highlight w:val="cyan"/>
        </w:rPr>
        <w:t>catastrophic</w:t>
      </w:r>
      <w:r w:rsidRPr="00682187">
        <w:rPr>
          <w:rStyle w:val="StyleUnderline"/>
          <w:highlight w:val="cyan"/>
        </w:rPr>
        <w:t>” exodus</w:t>
      </w:r>
      <w:r w:rsidRPr="00682187">
        <w:rPr>
          <w:rStyle w:val="StyleUnderline"/>
        </w:rPr>
        <w:t xml:space="preserve"> of </w:t>
      </w:r>
      <w:r w:rsidRPr="00682187">
        <w:rPr>
          <w:rStyle w:val="Emphasis"/>
        </w:rPr>
        <w:t>thousands of employees</w:t>
      </w:r>
      <w:r w:rsidRPr="00682187">
        <w:rPr>
          <w:rStyle w:val="StyleUnderline"/>
        </w:rPr>
        <w:t xml:space="preserve"> from the</w:t>
      </w:r>
      <w:r w:rsidRPr="00682187">
        <w:rPr>
          <w:sz w:val="16"/>
        </w:rPr>
        <w:t xml:space="preserve"> US </w:t>
      </w:r>
      <w:r w:rsidRPr="00682187">
        <w:rPr>
          <w:rStyle w:val="Emphasis"/>
        </w:rPr>
        <w:t>D</w:t>
      </w:r>
      <w:r w:rsidRPr="00682187">
        <w:rPr>
          <w:sz w:val="16"/>
        </w:rPr>
        <w:t xml:space="preserve">epartment </w:t>
      </w:r>
      <w:r w:rsidRPr="00682187">
        <w:rPr>
          <w:rStyle w:val="Emphasis"/>
        </w:rPr>
        <w:t>o</w:t>
      </w:r>
      <w:r w:rsidRPr="00682187">
        <w:rPr>
          <w:sz w:val="16"/>
        </w:rPr>
        <w:t xml:space="preserve">f </w:t>
      </w:r>
      <w:r w:rsidRPr="00682187">
        <w:rPr>
          <w:rStyle w:val="Emphasis"/>
        </w:rPr>
        <w:t>L</w:t>
      </w:r>
      <w:r w:rsidRPr="00682187">
        <w:rPr>
          <w:sz w:val="16"/>
        </w:rPr>
        <w:t xml:space="preserve">abor </w:t>
      </w:r>
      <w:r w:rsidRPr="00682187">
        <w:rPr>
          <w:rStyle w:val="StyleUnderline"/>
          <w:highlight w:val="cyan"/>
        </w:rPr>
        <w:t>threatens “all</w:t>
      </w:r>
      <w:r w:rsidRPr="00682187">
        <w:rPr>
          <w:rStyle w:val="StyleUnderline"/>
        </w:rPr>
        <w:t xml:space="preserve"> of the </w:t>
      </w:r>
      <w:r w:rsidRPr="00682187">
        <w:rPr>
          <w:rStyle w:val="Emphasis"/>
        </w:rPr>
        <w:t xml:space="preserve">core </w:t>
      </w:r>
      <w:r w:rsidRPr="00682187">
        <w:rPr>
          <w:rStyle w:val="Emphasis"/>
          <w:highlight w:val="cyan"/>
        </w:rPr>
        <w:t>aspects</w:t>
      </w:r>
      <w:r w:rsidRPr="00682187">
        <w:rPr>
          <w:rStyle w:val="StyleUnderline"/>
        </w:rPr>
        <w:t xml:space="preserve"> of working</w:t>
      </w:r>
      <w:r w:rsidRPr="00682187">
        <w:rPr>
          <w:sz w:val="16"/>
        </w:rPr>
        <w:t xml:space="preserve"> life”, insiders have warned, amid fears that the Trump administration will further slash the agency’s operations.</w:t>
      </w:r>
    </w:p>
    <w:p w14:paraId="366146C5" w14:textId="77777777" w:rsidR="00A453E6" w:rsidRPr="00682187" w:rsidRDefault="00A453E6" w:rsidP="00A453E6">
      <w:pPr>
        <w:rPr>
          <w:sz w:val="16"/>
        </w:rPr>
      </w:pPr>
      <w:r w:rsidRPr="00682187">
        <w:rPr>
          <w:rStyle w:val="StyleUnderline"/>
        </w:rPr>
        <w:t>The federal agency</w:t>
      </w:r>
      <w:r w:rsidRPr="00682187">
        <w:rPr>
          <w:sz w:val="16"/>
        </w:rPr>
        <w:t xml:space="preserve"> has </w:t>
      </w:r>
      <w:r w:rsidRPr="00682187">
        <w:rPr>
          <w:rStyle w:val="Emphasis"/>
        </w:rPr>
        <w:t>already lost</w:t>
      </w:r>
      <w:r w:rsidRPr="00682187">
        <w:rPr>
          <w:sz w:val="16"/>
        </w:rPr>
        <w:t xml:space="preserve"> about </w:t>
      </w:r>
      <w:r w:rsidRPr="00682187">
        <w:rPr>
          <w:rStyle w:val="Emphasis"/>
        </w:rPr>
        <w:t>20%</w:t>
      </w:r>
      <w:r w:rsidRPr="00682187">
        <w:rPr>
          <w:rStyle w:val="StyleUnderline"/>
        </w:rPr>
        <w:t xml:space="preserve"> of its workforce</w:t>
      </w:r>
      <w:r w:rsidRPr="00682187">
        <w:rPr>
          <w:sz w:val="16"/>
        </w:rPr>
        <w:t>, according to employees, as nearly 2,700 staff took retirement, early retirement, deferred resignation buyouts or “fork in the road” departures earlier this year.</w:t>
      </w:r>
    </w:p>
    <w:p w14:paraId="4CE4C7C9" w14:textId="77777777" w:rsidR="00A453E6" w:rsidRPr="00682187" w:rsidRDefault="00A453E6" w:rsidP="00A453E6">
      <w:pPr>
        <w:rPr>
          <w:sz w:val="16"/>
        </w:rPr>
      </w:pPr>
      <w:r w:rsidRPr="00682187">
        <w:rPr>
          <w:rStyle w:val="StyleUnderline"/>
        </w:rPr>
        <w:t xml:space="preserve">Remaining workers fear </w:t>
      </w:r>
      <w:r w:rsidRPr="00682187">
        <w:rPr>
          <w:rStyle w:val="Emphasis"/>
        </w:rPr>
        <w:t xml:space="preserve">further </w:t>
      </w:r>
      <w:r w:rsidRPr="00682187">
        <w:rPr>
          <w:rStyle w:val="Emphasis"/>
          <w:highlight w:val="cyan"/>
        </w:rPr>
        <w:t>cuts</w:t>
      </w:r>
      <w:r w:rsidRPr="00682187">
        <w:rPr>
          <w:rStyle w:val="StyleUnderline"/>
          <w:highlight w:val="cyan"/>
        </w:rPr>
        <w:t xml:space="preserve"> are on the way</w:t>
      </w:r>
      <w:r w:rsidRPr="00682187">
        <w:rPr>
          <w:rStyle w:val="StyleUnderline"/>
        </w:rPr>
        <w:t xml:space="preserve">, as the </w:t>
      </w:r>
      <w:r w:rsidRPr="00682187">
        <w:rPr>
          <w:rStyle w:val="Emphasis"/>
        </w:rPr>
        <w:t>threat</w:t>
      </w:r>
      <w:r w:rsidRPr="00682187">
        <w:rPr>
          <w:rStyle w:val="StyleUnderline"/>
        </w:rPr>
        <w:t xml:space="preserve"> of a mass “</w:t>
      </w:r>
      <w:r w:rsidRPr="00682187">
        <w:rPr>
          <w:rStyle w:val="Emphasis"/>
        </w:rPr>
        <w:t>reduction in force</w:t>
      </w:r>
      <w:r w:rsidRPr="00682187">
        <w:rPr>
          <w:rStyle w:val="StyleUnderline"/>
        </w:rPr>
        <w:t>” firing looms large</w:t>
      </w:r>
      <w:r w:rsidRPr="00682187">
        <w:rPr>
          <w:sz w:val="16"/>
        </w:rPr>
        <w:t xml:space="preserve"> after a February order from the White House for agencies to draw up “reorganization” plans.</w:t>
      </w:r>
    </w:p>
    <w:p w14:paraId="7FD14A26" w14:textId="77777777" w:rsidR="00A453E6" w:rsidRPr="00682187" w:rsidRDefault="00A453E6" w:rsidP="00A453E6">
      <w:pPr>
        <w:rPr>
          <w:sz w:val="16"/>
        </w:rPr>
      </w:pPr>
      <w:r w:rsidRPr="00682187">
        <w:rPr>
          <w:sz w:val="16"/>
        </w:rPr>
        <w:t>“</w:t>
      </w:r>
      <w:r w:rsidRPr="00682187">
        <w:rPr>
          <w:rStyle w:val="StyleUnderline"/>
          <w:highlight w:val="cyan"/>
        </w:rPr>
        <w:t>The department</w:t>
      </w:r>
      <w:r w:rsidRPr="00682187">
        <w:rPr>
          <w:sz w:val="16"/>
        </w:rPr>
        <w:t xml:space="preserve"> has </w:t>
      </w:r>
      <w:r w:rsidRPr="00682187">
        <w:rPr>
          <w:rStyle w:val="StyleUnderline"/>
          <w:highlight w:val="cyan"/>
        </w:rPr>
        <w:t>got</w:t>
      </w:r>
      <w:r w:rsidRPr="00682187">
        <w:rPr>
          <w:sz w:val="16"/>
        </w:rPr>
        <w:t xml:space="preserve">ten </w:t>
      </w:r>
      <w:r w:rsidRPr="00682187">
        <w:rPr>
          <w:rStyle w:val="Emphasis"/>
        </w:rPr>
        <w:t xml:space="preserve">20% </w:t>
      </w:r>
      <w:r w:rsidRPr="00682187">
        <w:rPr>
          <w:rStyle w:val="Emphasis"/>
          <w:highlight w:val="cyan"/>
        </w:rPr>
        <w:t>smaller</w:t>
      </w:r>
      <w:r w:rsidRPr="00682187">
        <w:rPr>
          <w:rStyle w:val="StyleUnderline"/>
          <w:highlight w:val="cyan"/>
        </w:rPr>
        <w:t>, before</w:t>
      </w:r>
      <w:r w:rsidRPr="00682187">
        <w:rPr>
          <w:rStyle w:val="StyleUnderline"/>
        </w:rPr>
        <w:t xml:space="preserve"> any formal </w:t>
      </w:r>
      <w:r w:rsidRPr="00682187">
        <w:rPr>
          <w:rStyle w:val="StyleUnderline"/>
          <w:highlight w:val="cyan"/>
        </w:rPr>
        <w:t>reductions</w:t>
      </w:r>
      <w:r w:rsidRPr="00682187">
        <w:rPr>
          <w:sz w:val="16"/>
        </w:rPr>
        <w:t xml:space="preserve"> in force </w:t>
      </w:r>
      <w:r w:rsidRPr="00682187">
        <w:rPr>
          <w:rStyle w:val="StyleUnderline"/>
        </w:rPr>
        <w:t>are announced</w:t>
      </w:r>
      <w:r w:rsidRPr="00682187">
        <w:rPr>
          <w:sz w:val="16"/>
        </w:rPr>
        <w:t xml:space="preserve">. A lot of </w:t>
      </w:r>
      <w:r w:rsidRPr="00682187">
        <w:rPr>
          <w:rStyle w:val="StyleUnderline"/>
        </w:rPr>
        <w:t xml:space="preserve">people </w:t>
      </w:r>
      <w:r w:rsidRPr="00682187">
        <w:rPr>
          <w:rStyle w:val="Emphasis"/>
        </w:rPr>
        <w:t>headed for the exits</w:t>
      </w:r>
      <w:r w:rsidRPr="00682187">
        <w:rPr>
          <w:rStyle w:val="StyleUnderline"/>
        </w:rPr>
        <w:t xml:space="preserve"> because so many </w:t>
      </w:r>
      <w:r w:rsidRPr="00682187">
        <w:rPr>
          <w:rStyle w:val="Emphasis"/>
        </w:rPr>
        <w:t>different components</w:t>
      </w:r>
      <w:r w:rsidRPr="00682187">
        <w:rPr>
          <w:rStyle w:val="StyleUnderline"/>
        </w:rPr>
        <w:t xml:space="preserve"> of the </w:t>
      </w:r>
      <w:r w:rsidRPr="00682187">
        <w:rPr>
          <w:rStyle w:val="Emphasis"/>
        </w:rPr>
        <w:t>D</w:t>
      </w:r>
      <w:r w:rsidRPr="00682187">
        <w:rPr>
          <w:sz w:val="16"/>
        </w:rPr>
        <w:t xml:space="preserve">epartment </w:t>
      </w:r>
      <w:r w:rsidRPr="00682187">
        <w:rPr>
          <w:rStyle w:val="Emphasis"/>
        </w:rPr>
        <w:t>o</w:t>
      </w:r>
      <w:r w:rsidRPr="00682187">
        <w:rPr>
          <w:sz w:val="16"/>
        </w:rPr>
        <w:t xml:space="preserve">f </w:t>
      </w:r>
      <w:r w:rsidRPr="00682187">
        <w:rPr>
          <w:rStyle w:val="Emphasis"/>
        </w:rPr>
        <w:t>L</w:t>
      </w:r>
      <w:r w:rsidRPr="00682187">
        <w:rPr>
          <w:sz w:val="16"/>
        </w:rPr>
        <w:t xml:space="preserve">abor </w:t>
      </w:r>
      <w:r w:rsidRPr="00682187">
        <w:rPr>
          <w:rStyle w:val="StyleUnderline"/>
        </w:rPr>
        <w:t>have been threatened</w:t>
      </w:r>
      <w:r w:rsidRPr="00682187">
        <w:rPr>
          <w:sz w:val="16"/>
        </w:rPr>
        <w:t xml:space="preserve"> by reduction in forces [</w:t>
      </w:r>
      <w:proofErr w:type="spellStart"/>
      <w:r w:rsidRPr="00682187">
        <w:rPr>
          <w:sz w:val="16"/>
        </w:rPr>
        <w:t>Rifs</w:t>
      </w:r>
      <w:proofErr w:type="spellEnd"/>
      <w:r w:rsidRPr="00682187">
        <w:rPr>
          <w:sz w:val="16"/>
        </w:rPr>
        <w:t>],” said an employee at the Bureau of Labor Statistics (BLS), a key government data agency, who requested to remain anonymous for fear of retaliation. “</w:t>
      </w:r>
      <w:r w:rsidRPr="00682187">
        <w:rPr>
          <w:rStyle w:val="Emphasis"/>
        </w:rPr>
        <w:t>God only knows</w:t>
      </w:r>
      <w:r w:rsidRPr="00682187">
        <w:rPr>
          <w:rStyle w:val="StyleUnderline"/>
        </w:rPr>
        <w:t xml:space="preserve"> how much smaller it will be</w:t>
      </w:r>
      <w:r w:rsidRPr="00682187">
        <w:rPr>
          <w:sz w:val="16"/>
        </w:rPr>
        <w:t xml:space="preserve"> when the </w:t>
      </w:r>
      <w:proofErr w:type="spellStart"/>
      <w:r w:rsidRPr="00682187">
        <w:rPr>
          <w:sz w:val="16"/>
        </w:rPr>
        <w:t>Rifs</w:t>
      </w:r>
      <w:proofErr w:type="spellEnd"/>
      <w:r w:rsidRPr="00682187">
        <w:rPr>
          <w:sz w:val="16"/>
        </w:rPr>
        <w:t xml:space="preserve"> are announced.”</w:t>
      </w:r>
    </w:p>
    <w:p w14:paraId="1B1695BC" w14:textId="77777777" w:rsidR="00A453E6" w:rsidRPr="00682187" w:rsidRDefault="00A453E6" w:rsidP="00A453E6">
      <w:pPr>
        <w:rPr>
          <w:sz w:val="16"/>
        </w:rPr>
      </w:pPr>
      <w:r w:rsidRPr="00682187">
        <w:rPr>
          <w:sz w:val="16"/>
        </w:rPr>
        <w:t xml:space="preserve">A spokesperson for the labor department said they could not confirm the number of employees who have taken retirement or resignation </w:t>
      </w:r>
      <w:proofErr w:type="gramStart"/>
      <w:r w:rsidRPr="00682187">
        <w:rPr>
          <w:sz w:val="16"/>
        </w:rPr>
        <w:t>offers, or</w:t>
      </w:r>
      <w:proofErr w:type="gramEnd"/>
      <w:r w:rsidRPr="00682187">
        <w:rPr>
          <w:sz w:val="16"/>
        </w:rPr>
        <w:t xml:space="preserve"> are now on administrative leave. They did not provide further </w:t>
      </w:r>
      <w:proofErr w:type="gramStart"/>
      <w:r w:rsidRPr="00682187">
        <w:rPr>
          <w:sz w:val="16"/>
        </w:rPr>
        <w:t>comment</w:t>
      </w:r>
      <w:proofErr w:type="gramEnd"/>
      <w:r w:rsidRPr="00682187">
        <w:rPr>
          <w:sz w:val="16"/>
        </w:rPr>
        <w:t xml:space="preserve"> on the impact on operations.</w:t>
      </w:r>
    </w:p>
    <w:p w14:paraId="4C7AFF93" w14:textId="77777777" w:rsidR="00A453E6" w:rsidRPr="00682187" w:rsidRDefault="00A453E6" w:rsidP="00A453E6">
      <w:pPr>
        <w:rPr>
          <w:sz w:val="16"/>
        </w:rPr>
      </w:pPr>
      <w:r w:rsidRPr="00682187">
        <w:rPr>
          <w:sz w:val="16"/>
        </w:rPr>
        <w:t>Last month Jihun Han, chief of staff to the US secretary of labor, Lori Chavez-DeRemer, sent a staff-wide email warning they could face criminal charges for speaking to journalists about agency business.</w:t>
      </w:r>
    </w:p>
    <w:p w14:paraId="25AB7FAC" w14:textId="77777777" w:rsidR="00A453E6" w:rsidRPr="00682187" w:rsidRDefault="00A453E6" w:rsidP="00A453E6">
      <w:pPr>
        <w:rPr>
          <w:sz w:val="16"/>
        </w:rPr>
      </w:pPr>
      <w:r w:rsidRPr="00682187">
        <w:rPr>
          <w:sz w:val="16"/>
        </w:rPr>
        <w:t>“</w:t>
      </w:r>
      <w:r w:rsidRPr="00682187">
        <w:rPr>
          <w:rStyle w:val="StyleUnderline"/>
        </w:rPr>
        <w:t xml:space="preserve">All of the </w:t>
      </w:r>
      <w:r w:rsidRPr="00682187">
        <w:rPr>
          <w:rStyle w:val="Emphasis"/>
        </w:rPr>
        <w:t>core aspects</w:t>
      </w:r>
      <w:r w:rsidRPr="00682187">
        <w:rPr>
          <w:sz w:val="16"/>
        </w:rPr>
        <w:t xml:space="preserve"> of working life </w:t>
      </w:r>
      <w:r w:rsidRPr="00682187">
        <w:rPr>
          <w:rStyle w:val="StyleUnderline"/>
        </w:rPr>
        <w:t xml:space="preserve">can no longer be </w:t>
      </w:r>
      <w:r w:rsidRPr="00682187">
        <w:rPr>
          <w:rStyle w:val="Emphasis"/>
        </w:rPr>
        <w:t>assumed</w:t>
      </w:r>
      <w:r w:rsidRPr="00682187">
        <w:rPr>
          <w:rStyle w:val="StyleUnderline"/>
        </w:rPr>
        <w:t xml:space="preserve">, because </w:t>
      </w:r>
      <w:r w:rsidRPr="00682187">
        <w:rPr>
          <w:rStyle w:val="StyleUnderline"/>
          <w:highlight w:val="cyan"/>
        </w:rPr>
        <w:t xml:space="preserve">the </w:t>
      </w:r>
      <w:r w:rsidRPr="00682187">
        <w:rPr>
          <w:rStyle w:val="Emphasis"/>
          <w:highlight w:val="cyan"/>
        </w:rPr>
        <w:t>D</w:t>
      </w:r>
      <w:r w:rsidRPr="00682187">
        <w:rPr>
          <w:sz w:val="16"/>
        </w:rPr>
        <w:t xml:space="preserve">epartment </w:t>
      </w:r>
      <w:r w:rsidRPr="00682187">
        <w:rPr>
          <w:rStyle w:val="Emphasis"/>
          <w:highlight w:val="cyan"/>
        </w:rPr>
        <w:t>o</w:t>
      </w:r>
      <w:r w:rsidRPr="00682187">
        <w:rPr>
          <w:sz w:val="16"/>
        </w:rPr>
        <w:t xml:space="preserve">f </w:t>
      </w:r>
      <w:r w:rsidRPr="00682187">
        <w:rPr>
          <w:rStyle w:val="Emphasis"/>
          <w:highlight w:val="cyan"/>
        </w:rPr>
        <w:t>L</w:t>
      </w:r>
      <w:r w:rsidRPr="00682187">
        <w:rPr>
          <w:sz w:val="16"/>
        </w:rPr>
        <w:t xml:space="preserve">abor </w:t>
      </w:r>
      <w:r w:rsidRPr="00682187">
        <w:rPr>
          <w:rStyle w:val="StyleUnderline"/>
          <w:highlight w:val="cyan"/>
        </w:rPr>
        <w:t xml:space="preserve">was </w:t>
      </w:r>
      <w:r w:rsidRPr="00682187">
        <w:rPr>
          <w:rStyle w:val="Emphasis"/>
        </w:rPr>
        <w:t xml:space="preserve">chronically </w:t>
      </w:r>
      <w:r w:rsidRPr="00682187">
        <w:rPr>
          <w:rStyle w:val="Emphasis"/>
          <w:highlight w:val="cyan"/>
        </w:rPr>
        <w:t>underfunded</w:t>
      </w:r>
      <w:r w:rsidRPr="00682187">
        <w:rPr>
          <w:rStyle w:val="StyleUnderline"/>
        </w:rPr>
        <w:t xml:space="preserve"> for a long time, </w:t>
      </w:r>
      <w:r w:rsidRPr="00682187">
        <w:rPr>
          <w:rStyle w:val="StyleUnderline"/>
          <w:highlight w:val="cyan"/>
        </w:rPr>
        <w:t xml:space="preserve">and eliminating </w:t>
      </w:r>
      <w:r w:rsidRPr="00682187">
        <w:rPr>
          <w:rStyle w:val="Emphasis"/>
        </w:rPr>
        <w:t xml:space="preserve">half the </w:t>
      </w:r>
      <w:r w:rsidRPr="00682187">
        <w:rPr>
          <w:rStyle w:val="Emphasis"/>
          <w:highlight w:val="cyan"/>
        </w:rPr>
        <w:t>staff</w:t>
      </w:r>
      <w:r w:rsidRPr="00682187">
        <w:rPr>
          <w:sz w:val="16"/>
        </w:rPr>
        <w:t xml:space="preserve">, or whatever their goals are, </w:t>
      </w:r>
      <w:r w:rsidRPr="00682187">
        <w:rPr>
          <w:rStyle w:val="StyleUnderline"/>
          <w:highlight w:val="cyan"/>
        </w:rPr>
        <w:t xml:space="preserve">will cause it to be </w:t>
      </w:r>
      <w:r w:rsidRPr="00682187">
        <w:rPr>
          <w:rStyle w:val="Emphasis"/>
        </w:rPr>
        <w:t xml:space="preserve">absolutely </w:t>
      </w:r>
      <w:r w:rsidRPr="00682187">
        <w:rPr>
          <w:rStyle w:val="Emphasis"/>
          <w:highlight w:val="cyan"/>
        </w:rPr>
        <w:t>dysfunctional</w:t>
      </w:r>
      <w:r w:rsidRPr="00682187">
        <w:rPr>
          <w:sz w:val="16"/>
        </w:rPr>
        <w:t xml:space="preserve">,” the BLS employee said. “I think </w:t>
      </w:r>
      <w:r w:rsidRPr="00682187">
        <w:rPr>
          <w:rStyle w:val="StyleUnderline"/>
        </w:rPr>
        <w:t xml:space="preserve">it’s </w:t>
      </w:r>
      <w:r w:rsidRPr="00682187">
        <w:rPr>
          <w:rStyle w:val="Emphasis"/>
        </w:rPr>
        <w:t>catastrophic</w:t>
      </w:r>
      <w:r w:rsidRPr="00682187">
        <w:rPr>
          <w:sz w:val="16"/>
        </w:rPr>
        <w:t>.”</w:t>
      </w:r>
    </w:p>
    <w:p w14:paraId="7D4988E0" w14:textId="77777777" w:rsidR="00A453E6" w:rsidRPr="001139C4" w:rsidRDefault="00A453E6" w:rsidP="00A453E6">
      <w:pPr>
        <w:pStyle w:val="Heading4"/>
        <w:rPr>
          <w:rFonts w:cs="Arial"/>
        </w:rPr>
      </w:pPr>
      <w:r>
        <w:rPr>
          <w:rFonts w:cs="Arial"/>
        </w:rPr>
        <w:t xml:space="preserve">Food is </w:t>
      </w:r>
      <w:r w:rsidRPr="00761B7E">
        <w:rPr>
          <w:rFonts w:cs="Arial"/>
          <w:u w:val="single"/>
        </w:rPr>
        <w:t>resilient</w:t>
      </w:r>
      <w:r>
        <w:rPr>
          <w:rFonts w:cs="Arial"/>
        </w:rPr>
        <w:t xml:space="preserve"> &amp; food crises </w:t>
      </w:r>
      <w:r w:rsidRPr="00761B7E">
        <w:rPr>
          <w:rFonts w:cs="Arial"/>
          <w:u w:val="single"/>
        </w:rPr>
        <w:t>don’t cause war</w:t>
      </w:r>
      <w:r>
        <w:rPr>
          <w:rFonts w:cs="Arial"/>
        </w:rPr>
        <w:t>.</w:t>
      </w:r>
    </w:p>
    <w:p w14:paraId="0914F430" w14:textId="77777777" w:rsidR="00A453E6" w:rsidRPr="001139C4" w:rsidRDefault="00A453E6" w:rsidP="00A453E6">
      <w:r w:rsidRPr="001139C4">
        <w:t xml:space="preserve">Sören </w:t>
      </w:r>
      <w:proofErr w:type="spellStart"/>
      <w:r w:rsidRPr="001139C4">
        <w:rPr>
          <w:rStyle w:val="Style13ptBold"/>
        </w:rPr>
        <w:t>Köpke</w:t>
      </w:r>
      <w:proofErr w:type="spellEnd"/>
      <w:r w:rsidRPr="001139C4">
        <w:rPr>
          <w:rStyle w:val="Style13ptBold"/>
        </w:rPr>
        <w:t xml:space="preserve"> 22</w:t>
      </w:r>
      <w:r w:rsidRPr="001139C4">
        <w:t>. Postdoctoral researcher and lecturer in International Agricultural Policy and Environmental Governance. “Interrogating the Links between Climate Change, Food Crises and Social Stability.” 2022. Earth. Vol 3. Issue 2. https://www.mdpi.com/2673-4834/3/2/34</w:t>
      </w:r>
    </w:p>
    <w:p w14:paraId="03E87DD4" w14:textId="77777777" w:rsidR="00A453E6" w:rsidRPr="00E9324D" w:rsidRDefault="00A453E6" w:rsidP="00A453E6">
      <w:pPr>
        <w:rPr>
          <w:sz w:val="16"/>
        </w:rPr>
      </w:pPr>
      <w:r w:rsidRPr="00E9324D">
        <w:rPr>
          <w:sz w:val="16"/>
        </w:rPr>
        <w:t xml:space="preserve">There is a severe disconnect between the body of knowledge produced by scholars of famine and food insecurity, and the environmental security school, as well as climate collapse theorists. The latter tend to </w:t>
      </w:r>
      <w:r w:rsidRPr="00E9324D">
        <w:rPr>
          <w:rStyle w:val="StyleUnderline"/>
          <w:highlight w:val="cyan"/>
        </w:rPr>
        <w:t>ignore</w:t>
      </w:r>
      <w:r w:rsidRPr="00E9324D">
        <w:rPr>
          <w:rStyle w:val="StyleUnderline"/>
        </w:rPr>
        <w:t xml:space="preserve"> the </w:t>
      </w:r>
      <w:r w:rsidRPr="00E9324D">
        <w:rPr>
          <w:rStyle w:val="Emphasis"/>
        </w:rPr>
        <w:t xml:space="preserve">rich </w:t>
      </w:r>
      <w:r w:rsidRPr="00E9324D">
        <w:rPr>
          <w:rStyle w:val="Emphasis"/>
          <w:highlight w:val="cyan"/>
        </w:rPr>
        <w:t>historical evidence</w:t>
      </w:r>
      <w:r w:rsidRPr="00E9324D">
        <w:rPr>
          <w:rStyle w:val="StyleUnderline"/>
          <w:highlight w:val="cyan"/>
        </w:rPr>
        <w:t xml:space="preserve"> on</w:t>
      </w:r>
      <w:r w:rsidRPr="00E9324D">
        <w:rPr>
          <w:rStyle w:val="StyleUnderline"/>
        </w:rPr>
        <w:t xml:space="preserve"> the character</w:t>
      </w:r>
      <w:r w:rsidRPr="00E9324D">
        <w:rPr>
          <w:sz w:val="16"/>
        </w:rPr>
        <w:t xml:space="preserve">, </w:t>
      </w:r>
      <w:r w:rsidRPr="00E9324D">
        <w:rPr>
          <w:rStyle w:val="StyleUnderline"/>
        </w:rPr>
        <w:t>societal context</w:t>
      </w:r>
      <w:r w:rsidRPr="00E9324D">
        <w:rPr>
          <w:sz w:val="16"/>
        </w:rPr>
        <w:t xml:space="preserve">, </w:t>
      </w:r>
      <w:r w:rsidRPr="00E9324D">
        <w:rPr>
          <w:rStyle w:val="StyleUnderline"/>
        </w:rPr>
        <w:t>political economy</w:t>
      </w:r>
      <w:r w:rsidRPr="00E9324D">
        <w:rPr>
          <w:sz w:val="16"/>
        </w:rPr>
        <w:t xml:space="preserve">, </w:t>
      </w:r>
      <w:r w:rsidRPr="00E9324D">
        <w:rPr>
          <w:rStyle w:val="StyleUnderline"/>
        </w:rPr>
        <w:t xml:space="preserve">and anthropology of </w:t>
      </w:r>
      <w:r w:rsidRPr="00E9324D">
        <w:rPr>
          <w:rStyle w:val="Emphasis"/>
        </w:rPr>
        <w:t xml:space="preserve">large-scale devastating </w:t>
      </w:r>
      <w:r w:rsidRPr="00E9324D">
        <w:rPr>
          <w:rStyle w:val="Emphasis"/>
          <w:highlight w:val="cyan"/>
        </w:rPr>
        <w:t>food crises</w:t>
      </w:r>
      <w:r w:rsidRPr="00E9324D">
        <w:rPr>
          <w:sz w:val="16"/>
        </w:rPr>
        <w:t xml:space="preserve">. As will be elaborated in the following, </w:t>
      </w:r>
      <w:r w:rsidRPr="00E9324D">
        <w:rPr>
          <w:rStyle w:val="Emphasis"/>
        </w:rPr>
        <w:t xml:space="preserve">contemporary famine </w:t>
      </w:r>
      <w:r w:rsidRPr="00E9324D">
        <w:rPr>
          <w:rStyle w:val="Emphasis"/>
          <w:highlight w:val="cyan"/>
        </w:rPr>
        <w:t>scholars</w:t>
      </w:r>
      <w:r w:rsidRPr="00E9324D">
        <w:rPr>
          <w:rStyle w:val="StyleUnderline"/>
          <w:highlight w:val="cyan"/>
        </w:rPr>
        <w:t xml:space="preserve"> are</w:t>
      </w:r>
      <w:r w:rsidRPr="00E9324D">
        <w:rPr>
          <w:rStyle w:val="StyleUnderline"/>
        </w:rPr>
        <w:t xml:space="preserve"> </w:t>
      </w:r>
      <w:r w:rsidRPr="00E9324D">
        <w:rPr>
          <w:rStyle w:val="Emphasis"/>
          <w:sz w:val="30"/>
          <w:szCs w:val="30"/>
        </w:rPr>
        <w:t xml:space="preserve">fairly </w:t>
      </w:r>
      <w:r w:rsidRPr="00E9324D">
        <w:rPr>
          <w:rStyle w:val="Emphasis"/>
          <w:sz w:val="30"/>
          <w:szCs w:val="30"/>
          <w:highlight w:val="cyan"/>
        </w:rPr>
        <w:t>unanimous</w:t>
      </w:r>
      <w:r w:rsidRPr="00E9324D">
        <w:rPr>
          <w:sz w:val="16"/>
        </w:rPr>
        <w:t xml:space="preserve"> that (a) drought and other severe climatic disasters are not necessarily the main factors leading to famines, even if it appears that way, since (b) </w:t>
      </w:r>
      <w:r w:rsidRPr="00E9324D">
        <w:rPr>
          <w:rStyle w:val="StyleUnderline"/>
        </w:rPr>
        <w:t xml:space="preserve">famines have a </w:t>
      </w:r>
      <w:r w:rsidRPr="00E9324D">
        <w:rPr>
          <w:rStyle w:val="Emphasis"/>
          <w:highlight w:val="cyan"/>
        </w:rPr>
        <w:t>political context</w:t>
      </w:r>
      <w:r w:rsidRPr="00E9324D">
        <w:rPr>
          <w:rStyle w:val="StyleUnderline"/>
        </w:rPr>
        <w:t xml:space="preserve"> that </w:t>
      </w:r>
      <w:r w:rsidRPr="00E9324D">
        <w:rPr>
          <w:rStyle w:val="StyleUnderline"/>
          <w:highlight w:val="cyan"/>
        </w:rPr>
        <w:t>is</w:t>
      </w:r>
      <w:r w:rsidRPr="00E9324D">
        <w:rPr>
          <w:sz w:val="16"/>
        </w:rPr>
        <w:t xml:space="preserve"> often </w:t>
      </w:r>
      <w:r w:rsidRPr="00E9324D">
        <w:rPr>
          <w:rStyle w:val="Emphasis"/>
          <w:highlight w:val="cyan"/>
        </w:rPr>
        <w:t>more important</w:t>
      </w:r>
      <w:r w:rsidRPr="00E9324D">
        <w:rPr>
          <w:rStyle w:val="StyleUnderline"/>
        </w:rPr>
        <w:t xml:space="preserve"> than other factors</w:t>
      </w:r>
      <w:r w:rsidRPr="00E9324D">
        <w:rPr>
          <w:sz w:val="16"/>
        </w:rPr>
        <w:t xml:space="preserve">; in addition, (c) famines and the distribution of suffering reflect social hierarchies within the afflicted societies, and (d) </w:t>
      </w:r>
      <w:r w:rsidRPr="00E9324D">
        <w:rPr>
          <w:rStyle w:val="StyleUnderline"/>
          <w:highlight w:val="cyan"/>
        </w:rPr>
        <w:t xml:space="preserve">even </w:t>
      </w:r>
      <w:r w:rsidRPr="00E9324D">
        <w:rPr>
          <w:rStyle w:val="Emphasis"/>
          <w:highlight w:val="cyan"/>
        </w:rPr>
        <w:t>large-scale famines</w:t>
      </w:r>
      <w:r w:rsidRPr="00E9324D">
        <w:rPr>
          <w:rStyle w:val="StyleUnderline"/>
          <w:highlight w:val="cyan"/>
        </w:rPr>
        <w:t xml:space="preserve"> do not</w:t>
      </w:r>
      <w:r w:rsidRPr="00E9324D">
        <w:rPr>
          <w:sz w:val="16"/>
        </w:rPr>
        <w:t xml:space="preserve"> necessarily </w:t>
      </w:r>
      <w:r w:rsidRPr="00E9324D">
        <w:rPr>
          <w:rStyle w:val="StyleUnderline"/>
          <w:highlight w:val="cyan"/>
        </w:rPr>
        <w:t>lead to</w:t>
      </w:r>
      <w:r w:rsidRPr="00E9324D">
        <w:rPr>
          <w:rStyle w:val="StyleUnderline"/>
        </w:rPr>
        <w:t xml:space="preserve"> a </w:t>
      </w:r>
      <w:r w:rsidRPr="00E9324D">
        <w:rPr>
          <w:rStyle w:val="Emphasis"/>
        </w:rPr>
        <w:t xml:space="preserve">complete </w:t>
      </w:r>
      <w:r w:rsidRPr="00E9324D">
        <w:rPr>
          <w:rStyle w:val="Emphasis"/>
          <w:highlight w:val="cyan"/>
        </w:rPr>
        <w:t>collapse</w:t>
      </w:r>
      <w:r w:rsidRPr="00E9324D">
        <w:rPr>
          <w:rStyle w:val="StyleUnderline"/>
        </w:rPr>
        <w:t xml:space="preserve"> of a polity’s functioning</w:t>
      </w:r>
      <w:r w:rsidRPr="00E9324D">
        <w:rPr>
          <w:sz w:val="16"/>
        </w:rPr>
        <w:t xml:space="preserve">, as (e) </w:t>
      </w:r>
      <w:r w:rsidRPr="00E9324D">
        <w:rPr>
          <w:rStyle w:val="StyleUnderline"/>
          <w:highlight w:val="cyan"/>
        </w:rPr>
        <w:t>food systems are</w:t>
      </w:r>
      <w:r w:rsidRPr="00E9324D">
        <w:rPr>
          <w:rStyle w:val="StyleUnderline"/>
        </w:rPr>
        <w:t xml:space="preserve"> </w:t>
      </w:r>
      <w:r w:rsidRPr="00E9324D">
        <w:rPr>
          <w:rStyle w:val="Emphasis"/>
        </w:rPr>
        <w:t xml:space="preserve">highly </w:t>
      </w:r>
      <w:r w:rsidRPr="00E9324D">
        <w:rPr>
          <w:rStyle w:val="Emphasis"/>
          <w:highlight w:val="cyan"/>
        </w:rPr>
        <w:t>interconnected</w:t>
      </w:r>
      <w:r w:rsidRPr="00E9324D">
        <w:rPr>
          <w:rStyle w:val="StyleUnderline"/>
          <w:highlight w:val="cyan"/>
        </w:rPr>
        <w:t xml:space="preserve"> and </w:t>
      </w:r>
      <w:r w:rsidRPr="00E9324D">
        <w:rPr>
          <w:rStyle w:val="Emphasis"/>
          <w:highlight w:val="cyan"/>
        </w:rPr>
        <w:t>complex</w:t>
      </w:r>
      <w:r w:rsidRPr="00E9324D">
        <w:rPr>
          <w:sz w:val="16"/>
        </w:rPr>
        <w:t xml:space="preserve">. These five statements will now be discussed in turn. </w:t>
      </w:r>
    </w:p>
    <w:p w14:paraId="092FDDD3" w14:textId="77777777" w:rsidR="00A453E6" w:rsidRPr="00E9324D" w:rsidRDefault="00A453E6" w:rsidP="00A453E6">
      <w:pPr>
        <w:rPr>
          <w:sz w:val="16"/>
        </w:rPr>
      </w:pPr>
      <w:r w:rsidRPr="00E9324D">
        <w:rPr>
          <w:sz w:val="16"/>
        </w:rPr>
        <w:t xml:space="preserve">Agricultural drought — the insufficient availability of water, or, more precisely, soil moisture, for crop cultivation — is among the most frequent causes of yield failure and may lead to food insecurity crises, and in the most extreme, famine. Drought years are recurrent in water-stressed regions and countries. There are manifold coping strategies to drought on the household level pursued by rural people and subsistence-farming households, including, but not confined to, using up supplies on stock, taking up debt, leaving out meals, making use of “famine food”, searching for off-farm work, selling land, farm animals and valuable items, and temporal migration (i.e., to distant relatives) [62,63,64,65,66]. In </w:t>
      </w:r>
      <w:proofErr w:type="gramStart"/>
      <w:r w:rsidRPr="00E9324D">
        <w:rPr>
          <w:sz w:val="16"/>
        </w:rPr>
        <w:t>a number of</w:t>
      </w:r>
      <w:proofErr w:type="gramEnd"/>
      <w:r w:rsidRPr="00E9324D">
        <w:rPr>
          <w:sz w:val="16"/>
        </w:rPr>
        <w:t xml:space="preserve"> regional contexts, there is also the phenomenon of seasonal hunger [67,68], essentially a coping strategy to get by with scarce food resource over the year. </w:t>
      </w:r>
    </w:p>
    <w:p w14:paraId="0C5D96C9" w14:textId="77777777" w:rsidR="00A453E6" w:rsidRPr="00E9324D" w:rsidRDefault="00A453E6" w:rsidP="00A453E6">
      <w:pPr>
        <w:rPr>
          <w:sz w:val="16"/>
        </w:rPr>
      </w:pPr>
      <w:r w:rsidRPr="00E9324D">
        <w:rPr>
          <w:sz w:val="16"/>
        </w:rPr>
        <w:t xml:space="preserve">On the level of famine management and mitigation by state authorities or international donors, </w:t>
      </w:r>
      <w:r w:rsidRPr="00E9324D">
        <w:rPr>
          <w:rStyle w:val="StyleUnderline"/>
        </w:rPr>
        <w:t xml:space="preserve">famine relief in the form of </w:t>
      </w:r>
      <w:r w:rsidRPr="00E9324D">
        <w:rPr>
          <w:rStyle w:val="Emphasis"/>
          <w:highlight w:val="cyan"/>
        </w:rPr>
        <w:t>humanitarian</w:t>
      </w:r>
      <w:r w:rsidRPr="00E9324D">
        <w:rPr>
          <w:rStyle w:val="Emphasis"/>
        </w:rPr>
        <w:t xml:space="preserve"> emergency food </w:t>
      </w:r>
      <w:r w:rsidRPr="00E9324D">
        <w:rPr>
          <w:rStyle w:val="Emphasis"/>
          <w:highlight w:val="cyan"/>
        </w:rPr>
        <w:t>aid</w:t>
      </w:r>
      <w:r w:rsidRPr="00E9324D">
        <w:rPr>
          <w:rStyle w:val="StyleUnderline"/>
        </w:rPr>
        <w:t xml:space="preserve"> is often applied</w:t>
      </w:r>
      <w:r w:rsidRPr="00E9324D">
        <w:rPr>
          <w:sz w:val="16"/>
        </w:rPr>
        <w:t xml:space="preserve">; additional measures include </w:t>
      </w:r>
      <w:r w:rsidRPr="00E9324D">
        <w:rPr>
          <w:rStyle w:val="Emphasis"/>
        </w:rPr>
        <w:t xml:space="preserve">food </w:t>
      </w:r>
      <w:r w:rsidRPr="00E9324D">
        <w:rPr>
          <w:rStyle w:val="Emphasis"/>
          <w:highlight w:val="cyan"/>
        </w:rPr>
        <w:t>price stabilization</w:t>
      </w:r>
      <w:r w:rsidRPr="00E9324D">
        <w:rPr>
          <w:rStyle w:val="StyleUnderline"/>
          <w:highlight w:val="cyan"/>
        </w:rPr>
        <w:t xml:space="preserve"> and </w:t>
      </w:r>
      <w:r w:rsidRPr="00E9324D">
        <w:rPr>
          <w:rStyle w:val="Emphasis"/>
          <w:highlight w:val="cyan"/>
        </w:rPr>
        <w:t>bans</w:t>
      </w:r>
      <w:r w:rsidRPr="00E9324D">
        <w:rPr>
          <w:rStyle w:val="Emphasis"/>
        </w:rPr>
        <w:t xml:space="preserve"> on exports</w:t>
      </w:r>
      <w:r w:rsidRPr="00E9324D">
        <w:rPr>
          <w:sz w:val="16"/>
        </w:rPr>
        <w:t xml:space="preserve"> [69,70]. Although these interventions have their own setbacks [71], </w:t>
      </w:r>
      <w:r w:rsidRPr="00E9324D">
        <w:rPr>
          <w:rStyle w:val="StyleUnderline"/>
        </w:rPr>
        <w:t>food aid and other famine management measures</w:t>
      </w:r>
      <w:r w:rsidRPr="00E9324D">
        <w:rPr>
          <w:sz w:val="16"/>
        </w:rPr>
        <w:t xml:space="preserve"> are much </w:t>
      </w:r>
      <w:proofErr w:type="gramStart"/>
      <w:r w:rsidRPr="00E9324D">
        <w:rPr>
          <w:sz w:val="16"/>
        </w:rPr>
        <w:t>more preferable</w:t>
      </w:r>
      <w:proofErr w:type="gramEnd"/>
      <w:r w:rsidRPr="00E9324D">
        <w:rPr>
          <w:sz w:val="16"/>
        </w:rPr>
        <w:t xml:space="preserve"> for the </w:t>
      </w:r>
      <w:r w:rsidRPr="00E9324D">
        <w:rPr>
          <w:rStyle w:val="StyleUnderline"/>
          <w:highlight w:val="cyan"/>
        </w:rPr>
        <w:t>avoid</w:t>
      </w:r>
      <w:r w:rsidRPr="00E9324D">
        <w:rPr>
          <w:rStyle w:val="StyleUnderline"/>
        </w:rPr>
        <w:t xml:space="preserve">ance of </w:t>
      </w:r>
      <w:r w:rsidRPr="00E9324D">
        <w:rPr>
          <w:rStyle w:val="Emphasis"/>
          <w:highlight w:val="cyan"/>
        </w:rPr>
        <w:t>high mortality</w:t>
      </w:r>
      <w:r w:rsidRPr="00E9324D">
        <w:rPr>
          <w:rStyle w:val="Emphasis"/>
        </w:rPr>
        <w:t xml:space="preserve"> rates</w:t>
      </w:r>
      <w:r w:rsidRPr="00E9324D">
        <w:rPr>
          <w:sz w:val="16"/>
        </w:rPr>
        <w:t xml:space="preserve"> than neglect and lack of response on the side of the governing authorities, as historic examples show [72,73]. Mid-term strategies for prevention of drought-famine include </w:t>
      </w:r>
      <w:r w:rsidRPr="00E9324D">
        <w:rPr>
          <w:rStyle w:val="StyleUnderline"/>
        </w:rPr>
        <w:t>technological interventions</w:t>
      </w:r>
      <w:r w:rsidRPr="00E9324D">
        <w:rPr>
          <w:sz w:val="16"/>
        </w:rPr>
        <w:t xml:space="preserve">, such as </w:t>
      </w:r>
      <w:r w:rsidRPr="00E9324D">
        <w:rPr>
          <w:rStyle w:val="StyleUnderline"/>
          <w:highlight w:val="cyan"/>
        </w:rPr>
        <w:t xml:space="preserve">investments in </w:t>
      </w:r>
      <w:r w:rsidRPr="00E9324D">
        <w:rPr>
          <w:rStyle w:val="Emphasis"/>
          <w:highlight w:val="cyan"/>
        </w:rPr>
        <w:t>irrigation</w:t>
      </w:r>
      <w:r w:rsidRPr="00E9324D">
        <w:rPr>
          <w:rStyle w:val="Emphasis"/>
        </w:rPr>
        <w:t xml:space="preserve"> infrastructures</w:t>
      </w:r>
      <w:r w:rsidRPr="00E9324D">
        <w:rPr>
          <w:rStyle w:val="StyleUnderline"/>
        </w:rPr>
        <w:t xml:space="preserve"> and </w:t>
      </w:r>
      <w:r w:rsidRPr="00E9324D">
        <w:rPr>
          <w:rStyle w:val="Emphasis"/>
          <w:highlight w:val="cyan"/>
        </w:rPr>
        <w:t>landscaping</w:t>
      </w:r>
      <w:r w:rsidRPr="00E9324D">
        <w:rPr>
          <w:rStyle w:val="Emphasis"/>
        </w:rPr>
        <w:t xml:space="preserve"> against soil erosion</w:t>
      </w:r>
      <w:r w:rsidRPr="00E9324D">
        <w:rPr>
          <w:rStyle w:val="StyleUnderline"/>
        </w:rPr>
        <w:t xml:space="preserve"> or </w:t>
      </w:r>
      <w:r w:rsidRPr="00E9324D">
        <w:rPr>
          <w:rStyle w:val="StyleUnderline"/>
          <w:highlight w:val="cyan"/>
        </w:rPr>
        <w:t xml:space="preserve">introduction of </w:t>
      </w:r>
      <w:r w:rsidRPr="00E9324D">
        <w:rPr>
          <w:rStyle w:val="Emphasis"/>
          <w:highlight w:val="cyan"/>
        </w:rPr>
        <w:t>famine-resistant crop</w:t>
      </w:r>
      <w:r w:rsidRPr="00E9324D">
        <w:rPr>
          <w:rStyle w:val="Emphasis"/>
        </w:rPr>
        <w:t xml:space="preserve"> varietie</w:t>
      </w:r>
      <w:r w:rsidRPr="00E9324D">
        <w:rPr>
          <w:rStyle w:val="Emphasis"/>
          <w:highlight w:val="cyan"/>
        </w:rPr>
        <w:t>s</w:t>
      </w:r>
      <w:r w:rsidRPr="00E9324D">
        <w:rPr>
          <w:sz w:val="16"/>
        </w:rPr>
        <w:t xml:space="preserve"> [74], </w:t>
      </w:r>
      <w:r w:rsidRPr="00E9324D">
        <w:rPr>
          <w:rStyle w:val="StyleUnderline"/>
        </w:rPr>
        <w:t xml:space="preserve">or </w:t>
      </w:r>
      <w:r w:rsidRPr="00E9324D">
        <w:rPr>
          <w:rStyle w:val="StyleUnderline"/>
          <w:highlight w:val="cyan"/>
        </w:rPr>
        <w:t>governance intervention</w:t>
      </w:r>
      <w:r w:rsidRPr="00E9324D">
        <w:rPr>
          <w:sz w:val="16"/>
        </w:rPr>
        <w:t xml:space="preserve">, such as the </w:t>
      </w:r>
      <w:r w:rsidRPr="00E9324D">
        <w:rPr>
          <w:rStyle w:val="StyleUnderline"/>
        </w:rPr>
        <w:t xml:space="preserve">implementation of </w:t>
      </w:r>
      <w:r w:rsidRPr="00E9324D">
        <w:rPr>
          <w:rStyle w:val="Emphasis"/>
          <w:highlight w:val="cyan"/>
        </w:rPr>
        <w:t>social security</w:t>
      </w:r>
      <w:r w:rsidRPr="00E9324D">
        <w:rPr>
          <w:rStyle w:val="Emphasis"/>
        </w:rPr>
        <w:t xml:space="preserve"> systems</w:t>
      </w:r>
      <w:r w:rsidRPr="00E9324D">
        <w:rPr>
          <w:rStyle w:val="StyleUnderline"/>
        </w:rPr>
        <w:t xml:space="preserve"> and </w:t>
      </w:r>
      <w:r w:rsidRPr="00E9324D">
        <w:rPr>
          <w:rStyle w:val="Emphasis"/>
        </w:rPr>
        <w:t>public health care</w:t>
      </w:r>
      <w:r w:rsidRPr="00E9324D">
        <w:rPr>
          <w:sz w:val="16"/>
        </w:rPr>
        <w:t xml:space="preserve">, </w:t>
      </w:r>
      <w:r w:rsidRPr="00E9324D">
        <w:rPr>
          <w:rStyle w:val="StyleUnderline"/>
        </w:rPr>
        <w:t xml:space="preserve">and instatement of </w:t>
      </w:r>
      <w:r w:rsidRPr="00E9324D">
        <w:rPr>
          <w:rStyle w:val="Emphasis"/>
        </w:rPr>
        <w:t>early warning systems</w:t>
      </w:r>
      <w:r w:rsidRPr="00E9324D">
        <w:rPr>
          <w:sz w:val="16"/>
        </w:rPr>
        <w:t xml:space="preserve"> [75,76]. </w:t>
      </w:r>
    </w:p>
    <w:p w14:paraId="7D6E5A28" w14:textId="77777777" w:rsidR="00A453E6" w:rsidRPr="00E9324D" w:rsidRDefault="00A453E6" w:rsidP="00A453E6">
      <w:pPr>
        <w:rPr>
          <w:sz w:val="16"/>
        </w:rPr>
      </w:pPr>
      <w:r w:rsidRPr="00E9324D">
        <w:rPr>
          <w:sz w:val="16"/>
        </w:rPr>
        <w:t xml:space="preserve">Hence, drought-famines are not mere natural disasters, but represent </w:t>
      </w:r>
      <w:proofErr w:type="gramStart"/>
      <w:r w:rsidRPr="00E9324D">
        <w:rPr>
          <w:sz w:val="16"/>
        </w:rPr>
        <w:t>a failure</w:t>
      </w:r>
      <w:proofErr w:type="gramEnd"/>
      <w:r w:rsidRPr="00E9324D">
        <w:rPr>
          <w:sz w:val="16"/>
        </w:rPr>
        <w:t xml:space="preserv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w:t>
      </w:r>
      <w:proofErr w:type="gramStart"/>
      <w:r w:rsidRPr="00E9324D">
        <w:rPr>
          <w:sz w:val="16"/>
        </w:rPr>
        <w:t>a number of</w:t>
      </w:r>
      <w:proofErr w:type="gramEnd"/>
      <w:r w:rsidRPr="00E9324D">
        <w:rPr>
          <w:sz w:val="16"/>
        </w:rPr>
        <w:t xml:space="preserve"> modern famines, yet the context of armed conflict is present in </w:t>
      </w:r>
      <w:proofErr w:type="gramStart"/>
      <w:r w:rsidRPr="00E9324D">
        <w:rPr>
          <w:sz w:val="16"/>
        </w:rPr>
        <w:t>a large number of</w:t>
      </w:r>
      <w:proofErr w:type="gramEnd"/>
      <w:r w:rsidRPr="00E9324D">
        <w:rPr>
          <w:sz w:val="16"/>
        </w:rPr>
        <w:t xml:space="preserve"> cases. </w:t>
      </w:r>
    </w:p>
    <w:p w14:paraId="0D85B921" w14:textId="77777777" w:rsidR="00A453E6" w:rsidRPr="00E9324D" w:rsidRDefault="00A453E6" w:rsidP="00A453E6">
      <w:pPr>
        <w:rPr>
          <w:sz w:val="16"/>
        </w:rPr>
      </w:pPr>
      <w:r w:rsidRPr="00E9324D">
        <w:rPr>
          <w:sz w:val="16"/>
        </w:rPr>
        <w:t xml:space="preserve">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many, if not most, modern famines are not the result of drought and harvest failure alone, but consequences of armed conflict, policy failure, and neglecting assistance to starving populations, the question can be raised of who is suffering from famine and food crises. </w:t>
      </w:r>
    </w:p>
    <w:p w14:paraId="5E1BDF8F" w14:textId="77777777" w:rsidR="00A453E6" w:rsidRPr="00E9324D" w:rsidRDefault="00A453E6" w:rsidP="00A453E6">
      <w:pPr>
        <w:rPr>
          <w:sz w:val="16"/>
        </w:rPr>
      </w:pPr>
      <w:r w:rsidRPr="00E9324D">
        <w:rPr>
          <w:sz w:val="16"/>
        </w:rPr>
        <w:t xml:space="preserve">The dominant view </w:t>
      </w:r>
      <w:proofErr w:type="gramStart"/>
      <w:r w:rsidRPr="00E9324D">
        <w:rPr>
          <w:sz w:val="16"/>
        </w:rPr>
        <w:t>with regard to</w:t>
      </w:r>
      <w:proofErr w:type="gramEnd"/>
      <w:r w:rsidRPr="00E9324D">
        <w:rPr>
          <w:sz w:val="16"/>
        </w:rPr>
        <w:t xml:space="preserve"> the political economy of food crises is based on Amartya Sen’s [83] insight that, rather than declining food availability, the lack of ability to access food</w:t>
      </w:r>
      <w:r>
        <w:rPr>
          <w:sz w:val="16"/>
        </w:rPr>
        <w:t xml:space="preserve"> </w:t>
      </w:r>
      <w:r w:rsidRPr="00E9324D">
        <w:rPr>
          <w:sz w:val="16"/>
        </w:rPr>
        <w:t>—</w:t>
      </w:r>
      <w:r>
        <w:rPr>
          <w:sz w:val="16"/>
        </w:rPr>
        <w:t xml:space="preserve"> </w:t>
      </w:r>
      <w:r w:rsidRPr="00E9324D">
        <w:rPr>
          <w:sz w:val="16"/>
        </w:rPr>
        <w:t>the lack of “entitlements” to food</w:t>
      </w:r>
      <w:r>
        <w:rPr>
          <w:sz w:val="16"/>
        </w:rPr>
        <w:t xml:space="preserve"> </w:t>
      </w:r>
      <w:r w:rsidRPr="00E9324D">
        <w:rPr>
          <w:sz w:val="16"/>
        </w:rPr>
        <w:t>—</w:t>
      </w:r>
      <w:r>
        <w:rPr>
          <w:sz w:val="16"/>
        </w:rPr>
        <w:t xml:space="preserve"> </w:t>
      </w:r>
      <w:r w:rsidRPr="00E9324D">
        <w:rPr>
          <w:sz w:val="16"/>
        </w:rPr>
        <w:t>was crucial in understanding the genesis of famine. When purchasing food becomes costly, the poorer parts of a population are suffering and starving at first. Famines are then as much an issue of distributive justice as of food economics or agriculture [84]. This “</w:t>
      </w:r>
      <w:proofErr w:type="spellStart"/>
      <w:r w:rsidRPr="00E9324D">
        <w:rPr>
          <w:sz w:val="16"/>
        </w:rPr>
        <w:t>distributionist</w:t>
      </w:r>
      <w:proofErr w:type="spellEnd"/>
      <w:r w:rsidRPr="00E9324D">
        <w:rPr>
          <w:sz w:val="16"/>
        </w:rPr>
        <w:t xml:space="preserve">” perspective [24] is principally accepted [85]; however, it does not appear to convince neo-Malthusians of the fallibility of their arguments. </w:t>
      </w:r>
    </w:p>
    <w:p w14:paraId="6E5C501B" w14:textId="77777777" w:rsidR="00A453E6" w:rsidRPr="00E9324D" w:rsidRDefault="00A453E6" w:rsidP="00A453E6">
      <w:pPr>
        <w:rPr>
          <w:sz w:val="16"/>
        </w:rPr>
      </w:pPr>
      <w:r w:rsidRPr="00E9324D">
        <w:rPr>
          <w:sz w:val="16"/>
        </w:rPr>
        <w:t xml:space="preserve">Following these three general arguments, </w:t>
      </w:r>
      <w:proofErr w:type="gramStart"/>
      <w:r w:rsidRPr="00E9324D">
        <w:rPr>
          <w:sz w:val="16"/>
        </w:rPr>
        <w:t>it is clear that elites</w:t>
      </w:r>
      <w:proofErr w:type="gramEnd"/>
      <w:r w:rsidRPr="00E9324D">
        <w:rPr>
          <w:sz w:val="16"/>
        </w:rPr>
        <w:t xml:space="preserve"> and upper strata of society are generally affected by food crises to a much lesser degree than more vulnerable populations, creating what Ó </w:t>
      </w:r>
      <w:proofErr w:type="spellStart"/>
      <w:r w:rsidRPr="00E9324D">
        <w:rPr>
          <w:sz w:val="16"/>
        </w:rPr>
        <w:t>Gráda</w:t>
      </w:r>
      <w:proofErr w:type="spellEnd"/>
      <w:r w:rsidRPr="00E9324D">
        <w:rPr>
          <w:sz w:val="16"/>
        </w:rPr>
        <w:t xml:space="preserve">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667A0FDF" w14:textId="77777777" w:rsidR="00A453E6" w:rsidRPr="00E9324D" w:rsidRDefault="00A453E6" w:rsidP="00A453E6">
      <w:pPr>
        <w:rPr>
          <w:sz w:val="16"/>
        </w:rPr>
      </w:pPr>
      <w:r w:rsidRPr="00E9324D">
        <w:rPr>
          <w:rStyle w:val="Emphasis"/>
        </w:rPr>
        <w:t xml:space="preserve">Acute </w:t>
      </w:r>
      <w:r w:rsidRPr="00E9324D">
        <w:rPr>
          <w:rStyle w:val="Emphasis"/>
          <w:highlight w:val="cyan"/>
        </w:rPr>
        <w:t>famine</w:t>
      </w:r>
      <w:r w:rsidRPr="00E9324D">
        <w:rPr>
          <w:rStyle w:val="StyleUnderline"/>
          <w:highlight w:val="cyan"/>
        </w:rPr>
        <w:t xml:space="preserve"> is</w:t>
      </w:r>
      <w:r w:rsidRPr="00E9324D">
        <w:rPr>
          <w:sz w:val="16"/>
        </w:rPr>
        <w:t xml:space="preserve"> generally </w:t>
      </w:r>
      <w:r w:rsidRPr="00E9324D">
        <w:rPr>
          <w:rStyle w:val="StyleUnderline"/>
          <w:highlight w:val="cyan"/>
        </w:rPr>
        <w:t xml:space="preserve">not associated with </w:t>
      </w:r>
      <w:r w:rsidRPr="00E9324D">
        <w:rPr>
          <w:rStyle w:val="Emphasis"/>
          <w:highlight w:val="cyan"/>
        </w:rPr>
        <w:t>social upheaval</w:t>
      </w:r>
      <w:r w:rsidRPr="00E9324D">
        <w:rPr>
          <w:sz w:val="16"/>
        </w:rPr>
        <w:t xml:space="preserve">, as </w:t>
      </w:r>
      <w:r w:rsidRPr="00E9324D">
        <w:rPr>
          <w:rStyle w:val="StyleUnderline"/>
          <w:highlight w:val="cyan"/>
        </w:rPr>
        <w:t>famine-affected people are</w:t>
      </w:r>
      <w:r w:rsidRPr="00E9324D">
        <w:rPr>
          <w:sz w:val="16"/>
        </w:rPr>
        <w:t xml:space="preserve"> likely to be </w:t>
      </w:r>
      <w:r w:rsidRPr="00E9324D">
        <w:rPr>
          <w:rStyle w:val="Emphasis"/>
          <w:highlight w:val="cyan"/>
        </w:rPr>
        <w:t>too weak</w:t>
      </w:r>
      <w:r w:rsidRPr="00E9324D">
        <w:rPr>
          <w:rStyle w:val="StyleUnderline"/>
          <w:highlight w:val="cyan"/>
        </w:rPr>
        <w:t xml:space="preserve"> to engage in</w:t>
      </w:r>
      <w:r w:rsidRPr="00E9324D">
        <w:rPr>
          <w:rStyle w:val="StyleUnderline"/>
        </w:rPr>
        <w:t xml:space="preserve"> protest or</w:t>
      </w:r>
      <w:r w:rsidRPr="00E9324D">
        <w:rPr>
          <w:sz w:val="16"/>
        </w:rPr>
        <w:t xml:space="preserve"> even </w:t>
      </w:r>
      <w:r w:rsidRPr="00E9324D">
        <w:rPr>
          <w:rStyle w:val="Emphasis"/>
          <w:highlight w:val="cyan"/>
        </w:rPr>
        <w:t>armed uprising</w:t>
      </w:r>
      <w:r w:rsidRPr="00E9324D">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E9324D">
        <w:rPr>
          <w:rStyle w:val="Emphasis"/>
          <w:highlight w:val="cyan"/>
        </w:rPr>
        <w:t>empirical evidence</w:t>
      </w:r>
      <w:r w:rsidRPr="00E9324D">
        <w:rPr>
          <w:rStyle w:val="StyleUnderline"/>
          <w:highlight w:val="cyan"/>
        </w:rPr>
        <w:t xml:space="preserve"> suggests</w:t>
      </w:r>
      <w:r w:rsidRPr="00E9324D">
        <w:rPr>
          <w:sz w:val="16"/>
        </w:rPr>
        <w:t xml:space="preserve"> that </w:t>
      </w:r>
      <w:r w:rsidRPr="00E9324D">
        <w:rPr>
          <w:rStyle w:val="Emphasis"/>
          <w:highlight w:val="cyan"/>
        </w:rPr>
        <w:t>food</w:t>
      </w:r>
      <w:r w:rsidRPr="00E9324D">
        <w:rPr>
          <w:rStyle w:val="Emphasis"/>
        </w:rPr>
        <w:t xml:space="preserve"> security </w:t>
      </w:r>
      <w:r w:rsidRPr="00E9324D">
        <w:rPr>
          <w:rStyle w:val="Emphasis"/>
          <w:highlight w:val="cyan"/>
        </w:rPr>
        <w:t>crises</w:t>
      </w:r>
      <w:r w:rsidRPr="00E9324D">
        <w:rPr>
          <w:rStyle w:val="StyleUnderline"/>
        </w:rPr>
        <w:t xml:space="preserve"> as consequence of rising food prices </w:t>
      </w:r>
      <w:r w:rsidRPr="00E9324D">
        <w:rPr>
          <w:rStyle w:val="StyleUnderline"/>
          <w:highlight w:val="cyan"/>
        </w:rPr>
        <w:t>are neither</w:t>
      </w:r>
      <w:r w:rsidRPr="00E9324D">
        <w:rPr>
          <w:rStyle w:val="StyleUnderline"/>
        </w:rPr>
        <w:t xml:space="preserve"> a </w:t>
      </w:r>
      <w:r w:rsidRPr="00E9324D">
        <w:rPr>
          <w:rStyle w:val="StyleUnderline"/>
          <w:highlight w:val="cyan"/>
        </w:rPr>
        <w:t>necessary nor</w:t>
      </w:r>
      <w:r w:rsidRPr="00E9324D">
        <w:rPr>
          <w:rStyle w:val="StyleUnderline"/>
        </w:rPr>
        <w:t xml:space="preserve"> a </w:t>
      </w:r>
      <w:r w:rsidRPr="00E9324D">
        <w:rPr>
          <w:rStyle w:val="Emphasis"/>
          <w:highlight w:val="cyan"/>
        </w:rPr>
        <w:t>sufficient</w:t>
      </w:r>
      <w:r w:rsidRPr="00E9324D">
        <w:rPr>
          <w:rStyle w:val="Emphasis"/>
        </w:rPr>
        <w:t xml:space="preserve"> condition</w:t>
      </w:r>
      <w:r w:rsidRPr="00E9324D">
        <w:rPr>
          <w:rStyle w:val="StyleUnderline"/>
        </w:rPr>
        <w:t xml:space="preserve"> </w:t>
      </w:r>
      <w:r w:rsidRPr="00E9324D">
        <w:rPr>
          <w:rStyle w:val="StyleUnderline"/>
          <w:highlight w:val="cyan"/>
        </w:rPr>
        <w:t>for</w:t>
      </w:r>
      <w:r w:rsidRPr="00E9324D">
        <w:rPr>
          <w:rStyle w:val="StyleUnderline"/>
        </w:rPr>
        <w:t xml:space="preserve"> </w:t>
      </w:r>
      <w:r w:rsidRPr="00E9324D">
        <w:rPr>
          <w:rStyle w:val="Emphasis"/>
        </w:rPr>
        <w:t xml:space="preserve">social </w:t>
      </w:r>
      <w:r w:rsidRPr="00E9324D">
        <w:rPr>
          <w:rStyle w:val="Emphasis"/>
          <w:highlight w:val="cyan"/>
        </w:rPr>
        <w:t>unrest</w:t>
      </w:r>
      <w:r w:rsidRPr="00E9324D">
        <w:rPr>
          <w:sz w:val="16"/>
        </w:rPr>
        <w:t xml:space="preserve">,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w:t>
      </w:r>
      <w:proofErr w:type="gramStart"/>
      <w:r w:rsidRPr="00E9324D">
        <w:rPr>
          <w:sz w:val="16"/>
        </w:rPr>
        <w:t>underline</w:t>
      </w:r>
      <w:proofErr w:type="gramEnd"/>
      <w:r w:rsidRPr="00E9324D">
        <w:rPr>
          <w:sz w:val="16"/>
        </w:rPr>
        <w:t xml:space="preserve"> the last argument: The interdependence within the global food economy links production, processing, and consumption through trade in international markets [94]. Upstream — through trade in fertilizers, pesticides, machinery, and irrigation technology — and downstream — food exports — commodity chains are creating complex interdependencies [95].</w:t>
      </w:r>
    </w:p>
    <w:p w14:paraId="12E7C247" w14:textId="77777777" w:rsidR="00A453E6" w:rsidRDefault="00A453E6" w:rsidP="008C1B2E"/>
    <w:p w14:paraId="29333995" w14:textId="0C446E66" w:rsidR="00A453E6" w:rsidRDefault="00A453E6" w:rsidP="00A453E6">
      <w:pPr>
        <w:pStyle w:val="Heading1"/>
      </w:pPr>
      <w:r>
        <w:t>1AR</w:t>
      </w:r>
    </w:p>
    <w:p w14:paraId="6B6F99B4" w14:textId="3DDBDBBD" w:rsidR="00A453E6" w:rsidRDefault="00A453E6" w:rsidP="00A453E6">
      <w:pPr>
        <w:pStyle w:val="Heading2"/>
      </w:pPr>
      <w:r>
        <w:t>Civil Service Advantage</w:t>
      </w:r>
    </w:p>
    <w:p w14:paraId="744128AA" w14:textId="41AB808E" w:rsidR="00A453E6" w:rsidRPr="00BD4701" w:rsidRDefault="00A453E6" w:rsidP="00A453E6">
      <w:pPr>
        <w:pStyle w:val="Heading4"/>
        <w:rPr>
          <w:u w:val="single"/>
        </w:rPr>
      </w:pPr>
      <w:r>
        <w:t xml:space="preserve">Trump is </w:t>
      </w:r>
      <w:r>
        <w:rPr>
          <w:u w:val="single"/>
        </w:rPr>
        <w:t>simply too chaotic</w:t>
      </w:r>
    </w:p>
    <w:p w14:paraId="02C1F022" w14:textId="77777777" w:rsidR="00A453E6" w:rsidRPr="00F334ED" w:rsidRDefault="00A453E6" w:rsidP="00A453E6">
      <w:r w:rsidRPr="00985E0E">
        <w:rPr>
          <w:rStyle w:val="Style13ptBold"/>
        </w:rPr>
        <w:t>Weinstein 25</w:t>
      </w:r>
      <w:r>
        <w:t xml:space="preserve"> – Deputy director of the Middle East Program at the Quincy Institute for Responsible Statecraft Adam, “Trump Is Blowing Up Soft Power,” The Nation, June 11, 2025, </w:t>
      </w:r>
      <w:r w:rsidRPr="00985E0E">
        <w:t>https://www.thenation.com/article/world/trump-diplomacy-power-aid-development/#</w:t>
      </w:r>
    </w:p>
    <w:p w14:paraId="6525EAE4" w14:textId="77777777" w:rsidR="00A453E6" w:rsidRPr="00821062" w:rsidRDefault="00A453E6" w:rsidP="00A453E6">
      <w:pPr>
        <w:rPr>
          <w:sz w:val="14"/>
        </w:rPr>
      </w:pPr>
      <w:r w:rsidRPr="00ED76F8">
        <w:rPr/>
        <w:t>As the Trump administration tightens its grip on government</w:t>
      </w:r>
      <w:r w:rsidRPr="00821062">
        <w:rPr>
          <w:sz w:val="14"/>
        </w:rPr>
        <w:t xml:space="preserve">, </w:t>
      </w:r>
      <w:r w:rsidRPr="00985E0E">
        <w:rPr>
          <w:rStyle w:val="StyleUnderline"/>
        </w:rPr>
        <w:t xml:space="preserve">it </w:t>
      </w:r>
      <w:r w:rsidRPr="007F07CB">
        <w:rPr>
          <w:rStyle w:val="StyleUnderline"/>
          <w:highlight w:val="green"/>
        </w:rPr>
        <w:t>is branding diplomacy as personal theater</w:t>
      </w:r>
      <w:r w:rsidRPr="00985E0E">
        <w:rPr>
          <w:rStyle w:val="StyleUnderline"/>
        </w:rPr>
        <w:t xml:space="preserve"> </w:t>
      </w:r>
      <w:r w:rsidRPr="007F07CB">
        <w:rPr>
          <w:rStyle w:val="StyleUnderline"/>
          <w:highlight w:val="green"/>
        </w:rPr>
        <w:t>and</w:t>
      </w:r>
      <w:r w:rsidRPr="00985E0E">
        <w:rPr>
          <w:rStyle w:val="StyleUnderline"/>
        </w:rPr>
        <w:t xml:space="preserve"> </w:t>
      </w:r>
      <w:r w:rsidRPr="007F07CB">
        <w:rPr>
          <w:rStyle w:val="StyleUnderline"/>
          <w:highlight w:val="green"/>
        </w:rPr>
        <w:t>sidelining</w:t>
      </w:r>
      <w:r w:rsidRPr="00985E0E">
        <w:rPr>
          <w:rStyle w:val="StyleUnderline"/>
        </w:rPr>
        <w:t xml:space="preserve"> the </w:t>
      </w:r>
      <w:r w:rsidRPr="007F07CB">
        <w:rPr>
          <w:rStyle w:val="StyleUnderline"/>
          <w:highlight w:val="green"/>
        </w:rPr>
        <w:t>institutions</w:t>
      </w:r>
      <w:r w:rsidRPr="00985E0E">
        <w:rPr>
          <w:rStyle w:val="StyleUnderline"/>
        </w:rPr>
        <w:t xml:space="preserve"> that once sustained it</w:t>
      </w:r>
      <w:r w:rsidRPr="00821062">
        <w:rPr>
          <w:sz w:val="14"/>
        </w:rPr>
        <w:t>—</w:t>
      </w:r>
      <w:r w:rsidRPr="007F07CB">
        <w:rPr>
          <w:rStyle w:val="Emphasis"/>
          <w:highlight w:val="green"/>
        </w:rPr>
        <w:t>trading</w:t>
      </w:r>
      <w:r w:rsidRPr="007F07CB">
        <w:rPr>
          <w:rStyle w:val="StyleUnderline"/>
          <w:highlight w:val="green"/>
        </w:rPr>
        <w:t xml:space="preserve"> </w:t>
      </w:r>
      <w:r w:rsidRPr="007F07CB">
        <w:rPr>
          <w:rStyle w:val="Emphasis"/>
          <w:highlight w:val="green"/>
        </w:rPr>
        <w:t>soft power</w:t>
      </w:r>
      <w:r w:rsidRPr="00985E0E">
        <w:rPr>
          <w:rStyle w:val="StyleUnderline"/>
        </w:rPr>
        <w:t xml:space="preserve"> and lasting influence </w:t>
      </w:r>
      <w:r w:rsidRPr="007F07CB">
        <w:rPr>
          <w:rStyle w:val="Emphasis"/>
          <w:highlight w:val="green"/>
        </w:rPr>
        <w:t>for</w:t>
      </w:r>
      <w:r w:rsidRPr="007F07CB">
        <w:rPr>
          <w:rStyle w:val="StyleUnderline"/>
          <w:highlight w:val="green"/>
        </w:rPr>
        <w:t xml:space="preserve"> </w:t>
      </w:r>
      <w:r w:rsidRPr="007F07CB">
        <w:rPr>
          <w:rStyle w:val="Emphasis"/>
          <w:highlight w:val="green"/>
        </w:rPr>
        <w:t>fleeting spectacle</w:t>
      </w:r>
      <w:r w:rsidRPr="00821062">
        <w:rPr>
          <w:sz w:val="14"/>
        </w:rPr>
        <w:t>. What’s being lost isn’t just influence but also understanding.</w:t>
      </w:r>
    </w:p>
    <w:p w14:paraId="7AB122EA" w14:textId="77777777" w:rsidR="00A453E6" w:rsidRPr="00821062" w:rsidRDefault="00A453E6" w:rsidP="00A453E6">
      <w:pPr>
        <w:rPr>
          <w:sz w:val="14"/>
        </w:rPr>
      </w:pPr>
      <w:r w:rsidRPr="00821062">
        <w:rPr>
          <w:sz w:val="14"/>
        </w:rPr>
        <w:t>For this reason, “</w:t>
      </w:r>
      <w:r w:rsidRPr="00985E0E">
        <w:rPr>
          <w:rStyle w:val="StyleUnderline"/>
        </w:rPr>
        <w:t>soft power</w:t>
      </w:r>
      <w:r w:rsidRPr="00821062">
        <w:rPr>
          <w:sz w:val="14"/>
        </w:rPr>
        <w:t xml:space="preserve">,” a term coined by the late Harvard political scientist Joseph Nye to describe influence through attraction rather than coercion, </w:t>
      </w:r>
      <w:r w:rsidRPr="00D85540">
        <w:rPr>
          <w:rStyle w:val="StyleUnderline"/>
        </w:rPr>
        <w:t>may be better understood today as “soft diplomacy”:</w:t>
      </w:r>
      <w:r w:rsidRPr="00821062">
        <w:rPr>
          <w:sz w:val="14"/>
        </w:rPr>
        <w:t xml:space="preserve"> Washington’s ability to understand other societies—and for those societies to understand America.</w:t>
      </w:r>
    </w:p>
    <w:p w14:paraId="78956609" w14:textId="77777777" w:rsidR="00A453E6" w:rsidRPr="00821062" w:rsidRDefault="00A453E6" w:rsidP="00A453E6">
      <w:pPr>
        <w:rPr>
          <w:sz w:val="14"/>
        </w:rPr>
      </w:pPr>
      <w:r w:rsidRPr="00821062">
        <w:rPr>
          <w:sz w:val="14"/>
        </w:rPr>
        <w:t xml:space="preserve">Understanding, on its own, doesn’t guarantee sound foreign policy—especially when it’s routinely used to justify a reflexive commitment to American primacy, military intervention, or zero-sum competition. But </w:t>
      </w:r>
      <w:r w:rsidRPr="007F07CB">
        <w:rPr>
          <w:rStyle w:val="StyleUnderline"/>
          <w:highlight w:val="green"/>
        </w:rPr>
        <w:t>dismantling global engagement</w:t>
      </w:r>
      <w:r w:rsidRPr="00D85540">
        <w:rPr>
          <w:rStyle w:val="StyleUnderline"/>
        </w:rPr>
        <w:t xml:space="preserve">, </w:t>
      </w:r>
      <w:r w:rsidRPr="007F07CB">
        <w:rPr>
          <w:rStyle w:val="StyleUnderline"/>
          <w:highlight w:val="green"/>
        </w:rPr>
        <w:t>educational exchange</w:t>
      </w:r>
      <w:r w:rsidRPr="00D85540">
        <w:rPr>
          <w:rStyle w:val="StyleUnderline"/>
        </w:rPr>
        <w:t xml:space="preserve">, </w:t>
      </w:r>
      <w:r w:rsidRPr="007F07CB">
        <w:rPr>
          <w:rStyle w:val="StyleUnderline"/>
          <w:highlight w:val="green"/>
        </w:rPr>
        <w:t>and soft diplomacy</w:t>
      </w:r>
      <w:r w:rsidRPr="00D85540">
        <w:rPr>
          <w:rStyle w:val="StyleUnderline"/>
        </w:rPr>
        <w:t xml:space="preserve"> all but </w:t>
      </w:r>
      <w:r w:rsidRPr="007F07CB">
        <w:rPr>
          <w:rStyle w:val="StyleUnderline"/>
          <w:highlight w:val="green"/>
        </w:rPr>
        <w:t>ensures worse outcomes</w:t>
      </w:r>
      <w:r w:rsidRPr="00D85540">
        <w:rPr>
          <w:rStyle w:val="StyleUnderline"/>
        </w:rPr>
        <w:t>—</w:t>
      </w:r>
      <w:r w:rsidRPr="007F07CB">
        <w:rPr>
          <w:rStyle w:val="StyleUnderline"/>
          <w:highlight w:val="green"/>
        </w:rPr>
        <w:t>and makes it harder</w:t>
      </w:r>
      <w:r w:rsidRPr="00D85540">
        <w:rPr>
          <w:rStyle w:val="StyleUnderline"/>
        </w:rPr>
        <w:t xml:space="preserve"> </w:t>
      </w:r>
      <w:r w:rsidRPr="007F07CB">
        <w:rPr>
          <w:rStyle w:val="StyleUnderline"/>
          <w:highlight w:val="green"/>
        </w:rPr>
        <w:t>to carry out</w:t>
      </w:r>
      <w:r w:rsidRPr="00D85540">
        <w:rPr>
          <w:rStyle w:val="StyleUnderline"/>
        </w:rPr>
        <w:t xml:space="preserve"> </w:t>
      </w:r>
      <w:r w:rsidRPr="007F07CB">
        <w:rPr>
          <w:rStyle w:val="StyleUnderline"/>
          <w:highlight w:val="green"/>
        </w:rPr>
        <w:t>good policies</w:t>
      </w:r>
      <w:r w:rsidRPr="00D85540">
        <w:rPr>
          <w:rStyle w:val="StyleUnderline"/>
        </w:rPr>
        <w:t xml:space="preserve"> when they do emerge.</w:t>
      </w:r>
      <w:r w:rsidRPr="00821062">
        <w:rPr>
          <w:sz w:val="14"/>
        </w:rPr>
        <w:t xml:space="preserve"> </w:t>
      </w:r>
      <w:r w:rsidRPr="007F07CB">
        <w:rPr>
          <w:rStyle w:val="StyleUnderline"/>
          <w:highlight w:val="green"/>
        </w:rPr>
        <w:t>By tying diplomacy to</w:t>
      </w:r>
      <w:r w:rsidRPr="00D85540">
        <w:rPr>
          <w:rStyle w:val="StyleUnderline"/>
        </w:rPr>
        <w:t xml:space="preserve"> the president’s </w:t>
      </w:r>
      <w:r w:rsidRPr="007F07CB">
        <w:rPr>
          <w:rStyle w:val="StyleUnderline"/>
          <w:highlight w:val="green"/>
        </w:rPr>
        <w:t>personal brand</w:t>
      </w:r>
      <w:r w:rsidRPr="00D85540">
        <w:rPr>
          <w:rStyle w:val="StyleUnderline"/>
        </w:rPr>
        <w:t>—as if it belongs to one person or administration—</w:t>
      </w:r>
      <w:r w:rsidRPr="007F07CB">
        <w:rPr>
          <w:rStyle w:val="StyleUnderline"/>
          <w:highlight w:val="green"/>
        </w:rPr>
        <w:t xml:space="preserve">the US </w:t>
      </w:r>
      <w:r w:rsidRPr="007F07CB">
        <w:rPr>
          <w:rStyle w:val="Emphasis"/>
          <w:highlight w:val="green"/>
        </w:rPr>
        <w:t>erodes</w:t>
      </w:r>
      <w:r w:rsidRPr="00D85540">
        <w:rPr>
          <w:rStyle w:val="StyleUnderline"/>
        </w:rPr>
        <w:t xml:space="preserve"> its </w:t>
      </w:r>
      <w:r w:rsidRPr="007F07CB">
        <w:rPr>
          <w:rStyle w:val="Emphasis"/>
          <w:highlight w:val="green"/>
        </w:rPr>
        <w:t>long-term credibility</w:t>
      </w:r>
      <w:r w:rsidRPr="007F07CB">
        <w:rPr>
          <w:rStyle w:val="StyleUnderline"/>
          <w:highlight w:val="green"/>
        </w:rPr>
        <w:t xml:space="preserve"> and</w:t>
      </w:r>
      <w:r w:rsidRPr="00D85540">
        <w:rPr>
          <w:rStyle w:val="StyleUnderline"/>
        </w:rPr>
        <w:t xml:space="preserve"> </w:t>
      </w:r>
      <w:r w:rsidRPr="007F07CB">
        <w:rPr>
          <w:rStyle w:val="Emphasis"/>
          <w:highlight w:val="green"/>
        </w:rPr>
        <w:t>undermines</w:t>
      </w:r>
      <w:r w:rsidRPr="00D85540">
        <w:rPr>
          <w:rStyle w:val="StyleUnderline"/>
        </w:rPr>
        <w:t xml:space="preserve"> </w:t>
      </w:r>
      <w:r w:rsidRPr="007F07CB">
        <w:rPr>
          <w:rStyle w:val="StyleUnderline"/>
          <w:highlight w:val="green"/>
        </w:rPr>
        <w:t>the</w:t>
      </w:r>
      <w:r w:rsidRPr="00D85540">
        <w:rPr>
          <w:rStyle w:val="StyleUnderline"/>
        </w:rPr>
        <w:t xml:space="preserve"> very </w:t>
      </w:r>
      <w:r w:rsidRPr="007F07CB">
        <w:rPr>
          <w:rStyle w:val="Emphasis"/>
          <w:highlight w:val="green"/>
        </w:rPr>
        <w:t>diplomats</w:t>
      </w:r>
      <w:r w:rsidRPr="007F07CB">
        <w:rPr>
          <w:rStyle w:val="StyleUnderline"/>
          <w:highlight w:val="green"/>
        </w:rPr>
        <w:t xml:space="preserve"> charged with carrying it out</w:t>
      </w:r>
      <w:r w:rsidRPr="00821062">
        <w:rPr>
          <w:sz w:val="14"/>
        </w:rPr>
        <w:t>.</w:t>
      </w:r>
    </w:p>
    <w:p w14:paraId="589319E5" w14:textId="77777777" w:rsidR="00A453E6" w:rsidRDefault="00A453E6" w:rsidP="00A453E6">
      <w:pPr>
        <w:pStyle w:val="Heading4"/>
      </w:pPr>
      <w:r>
        <w:t xml:space="preserve">Sanctions </w:t>
      </w:r>
      <w:r w:rsidRPr="00E42C98">
        <w:rPr>
          <w:u w:val="single"/>
        </w:rPr>
        <w:t>fail</w:t>
      </w:r>
      <w:r>
        <w:t>.</w:t>
      </w:r>
    </w:p>
    <w:p w14:paraId="1E553A57" w14:textId="77777777" w:rsidR="00A453E6" w:rsidRDefault="00A453E6" w:rsidP="00A453E6">
      <w:r>
        <w:t xml:space="preserve">Dr. Sergey </w:t>
      </w:r>
      <w:proofErr w:type="spellStart"/>
      <w:r w:rsidRPr="0004079E">
        <w:rPr>
          <w:rStyle w:val="Style13ptBold"/>
        </w:rPr>
        <w:t>Sosnovskikh</w:t>
      </w:r>
      <w:proofErr w:type="spellEnd"/>
      <w:r w:rsidRPr="0004079E">
        <w:rPr>
          <w:rStyle w:val="Style13ptBold"/>
        </w:rPr>
        <w:t xml:space="preserve"> et al. 25</w:t>
      </w:r>
      <w:r>
        <w:t xml:space="preserve">, PhD, Lecturer, International Business, Manchester Metropolitan University; Dr. Anton </w:t>
      </w:r>
      <w:r w:rsidRPr="00E42C98">
        <w:t>Klarin</w:t>
      </w:r>
      <w:r>
        <w:t xml:space="preserve">, PhD, Senior Lecturer, School of Management &amp; Marketing, Curtin University; Dr. Htwe </w:t>
      </w:r>
      <w:proofErr w:type="spellStart"/>
      <w:r>
        <w:t>Htwe</w:t>
      </w:r>
      <w:proofErr w:type="spellEnd"/>
      <w:r>
        <w:t xml:space="preserve"> </w:t>
      </w:r>
      <w:r w:rsidRPr="00E42C98">
        <w:t>Thein</w:t>
      </w:r>
      <w:r>
        <w:t xml:space="preserve">, PhD, Associate Professor, International Business, Curtin University, "Sanctions Rarely Achieve Their Goals – Here’s Why They Failed in Russia And Myanmar," Conversation, 02/24/2025, https://theconversation.com/sanctions-rarely-achieve-their-goals-heres-why-they-failed-in-russia-and-myanmar-244975. </w:t>
      </w:r>
    </w:p>
    <w:p w14:paraId="46ABCE68" w14:textId="77777777" w:rsidR="00A453E6" w:rsidRPr="00E42C98" w:rsidRDefault="00A453E6" w:rsidP="00A453E6">
      <w:pPr>
        <w:rPr>
          <w:sz w:val="16"/>
        </w:rPr>
      </w:pPr>
      <w:r w:rsidRPr="00297A16">
        <w:rPr>
          <w:rStyle w:val="StyleUnderline"/>
          <w:highlight w:val="cyan"/>
        </w:rPr>
        <w:t>Sanctions</w:t>
      </w:r>
      <w:r w:rsidRPr="00E42C98">
        <w:rPr>
          <w:rStyle w:val="StyleUnderline"/>
        </w:rPr>
        <w:t xml:space="preserve"> are, according to</w:t>
      </w:r>
      <w:r w:rsidRPr="00E42C98">
        <w:rPr>
          <w:sz w:val="16"/>
        </w:rPr>
        <w:t xml:space="preserve"> </w:t>
      </w:r>
      <w:r w:rsidRPr="00E42C98">
        <w:rPr>
          <w:rStyle w:val="Emphasis"/>
        </w:rPr>
        <w:t>research</w:t>
      </w:r>
      <w:r w:rsidRPr="00E42C98">
        <w:rPr>
          <w:sz w:val="16"/>
        </w:rPr>
        <w:t xml:space="preserve">, </w:t>
      </w:r>
      <w:r w:rsidRPr="00297A16">
        <w:rPr>
          <w:rStyle w:val="StyleUnderline"/>
          <w:highlight w:val="cyan"/>
        </w:rPr>
        <w:t>effective</w:t>
      </w:r>
      <w:r w:rsidRPr="00297A16">
        <w:rPr>
          <w:sz w:val="16"/>
          <w:highlight w:val="cyan"/>
        </w:rPr>
        <w:t xml:space="preserve"> </w:t>
      </w:r>
      <w:r w:rsidRPr="00297A16">
        <w:rPr>
          <w:rStyle w:val="Emphasis"/>
          <w:highlight w:val="cyan"/>
        </w:rPr>
        <w:t>less than 10%</w:t>
      </w:r>
      <w:r w:rsidRPr="00E42C98">
        <w:rPr>
          <w:sz w:val="16"/>
        </w:rPr>
        <w:t xml:space="preserve"> </w:t>
      </w:r>
      <w:r w:rsidRPr="00E42C98">
        <w:rPr>
          <w:rStyle w:val="StyleUnderline"/>
        </w:rPr>
        <w:t xml:space="preserve">of the time if success is </w:t>
      </w:r>
      <w:r w:rsidRPr="00297A16">
        <w:rPr>
          <w:rStyle w:val="StyleUnderline"/>
          <w:highlight w:val="cyan"/>
        </w:rPr>
        <w:t>defined as</w:t>
      </w:r>
      <w:r w:rsidRPr="00E42C98">
        <w:rPr>
          <w:sz w:val="16"/>
        </w:rPr>
        <w:t xml:space="preserve"> the complete </w:t>
      </w:r>
      <w:r w:rsidRPr="00297A16">
        <w:rPr>
          <w:rStyle w:val="Emphasis"/>
          <w:highlight w:val="cyan"/>
        </w:rPr>
        <w:t>compliance</w:t>
      </w:r>
      <w:r w:rsidRPr="00E42C98">
        <w:rPr>
          <w:sz w:val="16"/>
        </w:rPr>
        <w:t xml:space="preserve"> of a sanctioned regime </w:t>
      </w:r>
      <w:r w:rsidRPr="00E42C98">
        <w:rPr>
          <w:rStyle w:val="StyleUnderline"/>
        </w:rPr>
        <w:t>with the imposed external pressure</w:t>
      </w:r>
      <w:r w:rsidRPr="00E42C98">
        <w:rPr>
          <w:sz w:val="16"/>
        </w:rPr>
        <w:t xml:space="preserve">. Taking </w:t>
      </w:r>
      <w:r w:rsidRPr="00E42C98">
        <w:rPr>
          <w:rStyle w:val="StyleUnderline"/>
        </w:rPr>
        <w:t>a more lenient view, which includes</w:t>
      </w:r>
      <w:r w:rsidRPr="00E42C98">
        <w:rPr>
          <w:sz w:val="16"/>
        </w:rPr>
        <w:t xml:space="preserve"> </w:t>
      </w:r>
      <w:r w:rsidRPr="00297A16">
        <w:rPr>
          <w:rStyle w:val="Emphasis"/>
          <w:highlight w:val="cyan"/>
        </w:rPr>
        <w:t>partial</w:t>
      </w:r>
      <w:r w:rsidRPr="00297A16">
        <w:rPr>
          <w:sz w:val="16"/>
          <w:highlight w:val="cyan"/>
        </w:rPr>
        <w:t xml:space="preserve"> </w:t>
      </w:r>
      <w:r w:rsidRPr="00297A16">
        <w:rPr>
          <w:rStyle w:val="StyleUnderline"/>
          <w:highlight w:val="cyan"/>
        </w:rPr>
        <w:t>concessions</w:t>
      </w:r>
      <w:r w:rsidRPr="00E42C98">
        <w:rPr>
          <w:sz w:val="16"/>
        </w:rPr>
        <w:t xml:space="preserve"> or negotiated settlements, </w:t>
      </w:r>
      <w:r w:rsidRPr="00E42C98">
        <w:rPr>
          <w:rStyle w:val="StyleUnderline"/>
        </w:rPr>
        <w:t xml:space="preserve">the success rate </w:t>
      </w:r>
      <w:r w:rsidRPr="00297A16">
        <w:rPr>
          <w:rStyle w:val="StyleUnderline"/>
          <w:highlight w:val="cyan"/>
        </w:rPr>
        <w:t>rises to</w:t>
      </w:r>
      <w:r w:rsidRPr="00297A16">
        <w:rPr>
          <w:sz w:val="16"/>
          <w:highlight w:val="cyan"/>
        </w:rPr>
        <w:t xml:space="preserve"> </w:t>
      </w:r>
      <w:r w:rsidRPr="00297A16">
        <w:rPr>
          <w:rStyle w:val="Emphasis"/>
          <w:highlight w:val="cyan"/>
        </w:rPr>
        <w:t>35%</w:t>
      </w:r>
      <w:r w:rsidRPr="00E42C98">
        <w:rPr>
          <w:sz w:val="16"/>
        </w:rPr>
        <w:t xml:space="preserve"> </w:t>
      </w:r>
      <w:r w:rsidRPr="00E42C98">
        <w:rPr>
          <w:rStyle w:val="StyleUnderline"/>
        </w:rPr>
        <w:t>at most</w:t>
      </w:r>
      <w:r w:rsidRPr="00E42C98">
        <w:rPr>
          <w:sz w:val="16"/>
        </w:rPr>
        <w:t>.</w:t>
      </w:r>
    </w:p>
    <w:p w14:paraId="481A4B77" w14:textId="77777777" w:rsidR="00A453E6" w:rsidRPr="00E42C98" w:rsidRDefault="00A453E6" w:rsidP="00A453E6">
      <w:pPr>
        <w:rPr>
          <w:sz w:val="16"/>
        </w:rPr>
      </w:pPr>
      <w:r w:rsidRPr="00E42C98">
        <w:rPr>
          <w:sz w:val="16"/>
        </w:rPr>
        <w:t xml:space="preserve">The </w:t>
      </w:r>
      <w:r w:rsidRPr="00297A16">
        <w:rPr>
          <w:rStyle w:val="StyleUnderline"/>
          <w:highlight w:val="cyan"/>
        </w:rPr>
        <w:t>idea</w:t>
      </w:r>
      <w:r w:rsidRPr="00E42C98">
        <w:rPr>
          <w:rStyle w:val="StyleUnderline"/>
        </w:rPr>
        <w:t xml:space="preserve"> that sanctions can</w:t>
      </w:r>
      <w:r w:rsidRPr="00E42C98">
        <w:rPr>
          <w:sz w:val="16"/>
        </w:rPr>
        <w:t xml:space="preserve"> completely </w:t>
      </w:r>
      <w:r w:rsidRPr="00E42C98">
        <w:rPr>
          <w:rStyle w:val="Emphasis"/>
        </w:rPr>
        <w:t>restrict trade</w:t>
      </w:r>
      <w:r w:rsidRPr="00E42C98">
        <w:rPr>
          <w:sz w:val="16"/>
        </w:rPr>
        <w:t xml:space="preserve"> </w:t>
      </w:r>
      <w:r w:rsidRPr="00E42C98">
        <w:rPr>
          <w:rStyle w:val="StyleUnderline"/>
        </w:rPr>
        <w:t xml:space="preserve">to sanctioned countries </w:t>
      </w:r>
      <w:r w:rsidRPr="00297A16">
        <w:rPr>
          <w:rStyle w:val="StyleUnderline"/>
          <w:highlight w:val="cyan"/>
        </w:rPr>
        <w:t>is</w:t>
      </w:r>
      <w:r w:rsidRPr="00297A16">
        <w:rPr>
          <w:sz w:val="16"/>
          <w:highlight w:val="cyan"/>
        </w:rPr>
        <w:t xml:space="preserve"> </w:t>
      </w:r>
      <w:r w:rsidRPr="00297A16">
        <w:rPr>
          <w:rStyle w:val="Emphasis"/>
          <w:highlight w:val="cyan"/>
        </w:rPr>
        <w:t>largely</w:t>
      </w:r>
      <w:r w:rsidRPr="00297A16">
        <w:rPr>
          <w:sz w:val="16"/>
          <w:highlight w:val="cyan"/>
        </w:rPr>
        <w:t xml:space="preserve"> </w:t>
      </w:r>
      <w:r w:rsidRPr="00297A16">
        <w:rPr>
          <w:rStyle w:val="StyleUnderline"/>
          <w:highlight w:val="cyan"/>
        </w:rPr>
        <w:t>flawed</w:t>
      </w:r>
      <w:r w:rsidRPr="00E42C98">
        <w:rPr>
          <w:sz w:val="16"/>
        </w:rPr>
        <w:t xml:space="preserve">. </w:t>
      </w:r>
      <w:r w:rsidRPr="00297A16">
        <w:rPr>
          <w:rStyle w:val="Emphasis"/>
          <w:highlight w:val="cyan"/>
        </w:rPr>
        <w:t>Iran</w:t>
      </w:r>
      <w:r w:rsidRPr="00297A16">
        <w:rPr>
          <w:sz w:val="16"/>
          <w:highlight w:val="cyan"/>
        </w:rPr>
        <w:t>ian</w:t>
      </w:r>
      <w:r w:rsidRPr="00E42C98">
        <w:rPr>
          <w:sz w:val="16"/>
        </w:rPr>
        <w:t xml:space="preserve"> residents, for example, </w:t>
      </w:r>
      <w:r w:rsidRPr="00E42C98">
        <w:rPr>
          <w:rStyle w:val="StyleUnderline"/>
        </w:rPr>
        <w:t xml:space="preserve">can </w:t>
      </w:r>
      <w:r w:rsidRPr="00297A16">
        <w:rPr>
          <w:rStyle w:val="StyleUnderline"/>
          <w:highlight w:val="cyan"/>
        </w:rPr>
        <w:t>still access</w:t>
      </w:r>
      <w:r w:rsidRPr="00E42C98">
        <w:rPr>
          <w:rStyle w:val="StyleUnderline"/>
        </w:rPr>
        <w:t xml:space="preserve"> many</w:t>
      </w:r>
      <w:r w:rsidRPr="00E42C98">
        <w:rPr>
          <w:sz w:val="16"/>
        </w:rPr>
        <w:t xml:space="preserve"> </w:t>
      </w:r>
      <w:r w:rsidRPr="00E42C98">
        <w:rPr>
          <w:rStyle w:val="Emphasis"/>
        </w:rPr>
        <w:t>western</w:t>
      </w:r>
      <w:r w:rsidRPr="00E42C98">
        <w:rPr>
          <w:sz w:val="16"/>
        </w:rPr>
        <w:t xml:space="preserve"> </w:t>
      </w:r>
      <w:r w:rsidRPr="00297A16">
        <w:rPr>
          <w:rStyle w:val="StyleUnderline"/>
          <w:highlight w:val="cyan"/>
        </w:rPr>
        <w:t>products</w:t>
      </w:r>
      <w:r w:rsidRPr="00E42C98">
        <w:rPr>
          <w:rStyle w:val="StyleUnderline"/>
        </w:rPr>
        <w:t xml:space="preserve"> despite sanctions </w:t>
      </w:r>
      <w:r w:rsidRPr="00297A16">
        <w:rPr>
          <w:rStyle w:val="StyleUnderline"/>
          <w:highlight w:val="cyan"/>
        </w:rPr>
        <w:t>through</w:t>
      </w:r>
      <w:r w:rsidRPr="00297A16">
        <w:rPr>
          <w:sz w:val="16"/>
          <w:highlight w:val="cyan"/>
        </w:rPr>
        <w:t xml:space="preserve"> </w:t>
      </w:r>
      <w:r w:rsidRPr="00297A16">
        <w:rPr>
          <w:rStyle w:val="Emphasis"/>
          <w:highlight w:val="cyan"/>
        </w:rPr>
        <w:t>intermediaries</w:t>
      </w:r>
      <w:r w:rsidRPr="00E42C98">
        <w:rPr>
          <w:sz w:val="16"/>
        </w:rPr>
        <w:t xml:space="preserve"> in countries like Turkey and the Gulf states.</w:t>
      </w:r>
    </w:p>
    <w:p w14:paraId="33CDEC59" w14:textId="77777777" w:rsidR="00A453E6" w:rsidRPr="00E42C98" w:rsidRDefault="00A453E6" w:rsidP="00A453E6">
      <w:pPr>
        <w:rPr>
          <w:sz w:val="16"/>
        </w:rPr>
      </w:pPr>
      <w:r w:rsidRPr="00E42C98">
        <w:rPr>
          <w:sz w:val="16"/>
        </w:rPr>
        <w:t xml:space="preserve">To better understand why </w:t>
      </w:r>
      <w:proofErr w:type="gramStart"/>
      <w:r w:rsidRPr="00E42C98">
        <w:rPr>
          <w:sz w:val="16"/>
        </w:rPr>
        <w:t>sanctions</w:t>
      </w:r>
      <w:proofErr w:type="gramEnd"/>
      <w:r w:rsidRPr="00E42C98">
        <w:rPr>
          <w:sz w:val="16"/>
        </w:rPr>
        <w:t xml:space="preserve"> fail, </w:t>
      </w:r>
      <w:r w:rsidRPr="00297A16">
        <w:rPr>
          <w:rStyle w:val="StyleUnderline"/>
          <w:highlight w:val="cyan"/>
        </w:rPr>
        <w:t>consider</w:t>
      </w:r>
      <w:r w:rsidRPr="00E42C98">
        <w:rPr>
          <w:sz w:val="16"/>
        </w:rPr>
        <w:t xml:space="preserve"> the cases of </w:t>
      </w:r>
      <w:r w:rsidRPr="00297A16">
        <w:rPr>
          <w:rStyle w:val="Emphasis"/>
          <w:highlight w:val="cyan"/>
        </w:rPr>
        <w:t>Russia</w:t>
      </w:r>
      <w:r w:rsidRPr="00297A16">
        <w:rPr>
          <w:sz w:val="16"/>
          <w:highlight w:val="cyan"/>
        </w:rPr>
        <w:t xml:space="preserve"> </w:t>
      </w:r>
      <w:r w:rsidRPr="00297A16">
        <w:rPr>
          <w:rStyle w:val="StyleUnderline"/>
          <w:highlight w:val="cyan"/>
        </w:rPr>
        <w:t>and</w:t>
      </w:r>
      <w:r w:rsidRPr="00297A16">
        <w:rPr>
          <w:sz w:val="16"/>
          <w:highlight w:val="cyan"/>
        </w:rPr>
        <w:t xml:space="preserve"> </w:t>
      </w:r>
      <w:r w:rsidRPr="00297A16">
        <w:rPr>
          <w:rStyle w:val="Emphasis"/>
          <w:highlight w:val="cyan"/>
        </w:rPr>
        <w:t>Myanmar</w:t>
      </w:r>
      <w:r w:rsidRPr="00E42C98">
        <w:rPr>
          <w:sz w:val="16"/>
        </w:rPr>
        <w:t xml:space="preserve">. The </w:t>
      </w:r>
      <w:r w:rsidRPr="00297A16">
        <w:rPr>
          <w:rStyle w:val="StyleUnderline"/>
          <w:highlight w:val="cyan"/>
        </w:rPr>
        <w:t>sanctions</w:t>
      </w:r>
      <w:r w:rsidRPr="00E42C98">
        <w:rPr>
          <w:sz w:val="16"/>
        </w:rPr>
        <w:t xml:space="preserve"> imposed on Russia following its full-scale invasion of Ukraine in 2022 </w:t>
      </w:r>
      <w:r w:rsidRPr="00E42C98">
        <w:rPr>
          <w:rStyle w:val="StyleUnderline"/>
        </w:rPr>
        <w:t>have</w:t>
      </w:r>
      <w:r w:rsidRPr="00E42C98">
        <w:rPr>
          <w:sz w:val="16"/>
        </w:rPr>
        <w:t xml:space="preserve"> undoubtedly </w:t>
      </w:r>
      <w:r w:rsidRPr="00E42C98">
        <w:rPr>
          <w:rStyle w:val="StyleUnderline"/>
        </w:rPr>
        <w:t>caused</w:t>
      </w:r>
      <w:r w:rsidRPr="00E42C98">
        <w:rPr>
          <w:sz w:val="16"/>
        </w:rPr>
        <w:t xml:space="preserve"> </w:t>
      </w:r>
      <w:r w:rsidRPr="00E42C98">
        <w:rPr>
          <w:rStyle w:val="Emphasis"/>
        </w:rPr>
        <w:t>some</w:t>
      </w:r>
      <w:r w:rsidRPr="00E42C98">
        <w:rPr>
          <w:sz w:val="16"/>
        </w:rPr>
        <w:t xml:space="preserve"> </w:t>
      </w:r>
      <w:r w:rsidRPr="00E42C98">
        <w:rPr>
          <w:rStyle w:val="StyleUnderline"/>
        </w:rPr>
        <w:t>economic disruption</w:t>
      </w:r>
      <w:r w:rsidRPr="00E42C98">
        <w:rPr>
          <w:sz w:val="16"/>
        </w:rPr>
        <w:t xml:space="preserve">, including inflation, </w:t>
      </w:r>
      <w:proofErr w:type="spellStart"/>
      <w:r w:rsidRPr="00E42C98">
        <w:rPr>
          <w:sz w:val="16"/>
        </w:rPr>
        <w:t>labour</w:t>
      </w:r>
      <w:proofErr w:type="spellEnd"/>
      <w:r w:rsidRPr="00E42C98">
        <w:rPr>
          <w:sz w:val="16"/>
        </w:rPr>
        <w:t xml:space="preserve"> shortages and a devaluation of the Russian </w:t>
      </w:r>
      <w:proofErr w:type="spellStart"/>
      <w:r w:rsidRPr="00E42C98">
        <w:rPr>
          <w:sz w:val="16"/>
        </w:rPr>
        <w:t>rouble</w:t>
      </w:r>
      <w:proofErr w:type="spellEnd"/>
      <w:r w:rsidRPr="00E42C98">
        <w:rPr>
          <w:sz w:val="16"/>
        </w:rPr>
        <w:t xml:space="preserve">. </w:t>
      </w:r>
      <w:r w:rsidRPr="00E42C98">
        <w:rPr>
          <w:rStyle w:val="StyleUnderline"/>
        </w:rPr>
        <w:t xml:space="preserve">But they </w:t>
      </w:r>
      <w:r w:rsidRPr="00297A16">
        <w:rPr>
          <w:rStyle w:val="StyleUnderline"/>
          <w:highlight w:val="cyan"/>
        </w:rPr>
        <w:t>have had a</w:t>
      </w:r>
      <w:r w:rsidRPr="00297A16">
        <w:rPr>
          <w:sz w:val="16"/>
          <w:highlight w:val="cyan"/>
        </w:rPr>
        <w:t xml:space="preserve"> </w:t>
      </w:r>
      <w:r w:rsidRPr="00297A16">
        <w:rPr>
          <w:rStyle w:val="Emphasis"/>
          <w:szCs w:val="24"/>
          <w:highlight w:val="cyan"/>
        </w:rPr>
        <w:t>limited impact overall</w:t>
      </w:r>
      <w:r w:rsidRPr="00E42C98">
        <w:rPr>
          <w:sz w:val="16"/>
        </w:rPr>
        <w:t>.</w:t>
      </w:r>
    </w:p>
    <w:p w14:paraId="7DF0DD2F" w14:textId="77777777" w:rsidR="00A453E6" w:rsidRPr="00E42C98" w:rsidRDefault="00A453E6" w:rsidP="00A453E6">
      <w:pPr>
        <w:rPr>
          <w:sz w:val="16"/>
        </w:rPr>
      </w:pPr>
      <w:r w:rsidRPr="00E42C98">
        <w:rPr>
          <w:sz w:val="16"/>
        </w:rPr>
        <w:t xml:space="preserve">In April 2024, the International Monetary Fund predicted that Russia’s economy would grow faster than </w:t>
      </w:r>
      <w:proofErr w:type="gramStart"/>
      <w:r w:rsidRPr="00E42C98">
        <w:rPr>
          <w:sz w:val="16"/>
        </w:rPr>
        <w:t>all of</w:t>
      </w:r>
      <w:proofErr w:type="gramEnd"/>
      <w:r w:rsidRPr="00E42C98">
        <w:rPr>
          <w:sz w:val="16"/>
        </w:rPr>
        <w:t xml:space="preserve"> the world’s advanced economies that year, including the US.</w:t>
      </w:r>
    </w:p>
    <w:p w14:paraId="1C623F86" w14:textId="77777777" w:rsidR="00A453E6" w:rsidRPr="00E42C98" w:rsidRDefault="00A453E6" w:rsidP="00A453E6">
      <w:pPr>
        <w:rPr>
          <w:sz w:val="16"/>
        </w:rPr>
      </w:pPr>
      <w:r w:rsidRPr="00E42C98">
        <w:rPr>
          <w:rStyle w:val="StyleUnderline"/>
        </w:rPr>
        <w:t xml:space="preserve">Many </w:t>
      </w:r>
      <w:r w:rsidRPr="00297A16">
        <w:rPr>
          <w:rStyle w:val="StyleUnderline"/>
          <w:highlight w:val="cyan"/>
        </w:rPr>
        <w:t>countries</w:t>
      </w:r>
      <w:r w:rsidRPr="00E42C98">
        <w:rPr>
          <w:rStyle w:val="StyleUnderline"/>
        </w:rPr>
        <w:t xml:space="preserve"> have</w:t>
      </w:r>
      <w:r w:rsidRPr="00E42C98">
        <w:rPr>
          <w:sz w:val="16"/>
        </w:rPr>
        <w:t xml:space="preserve"> </w:t>
      </w:r>
      <w:r w:rsidRPr="00297A16">
        <w:rPr>
          <w:rStyle w:val="Emphasis"/>
          <w:highlight w:val="cyan"/>
        </w:rPr>
        <w:t>not participated</w:t>
      </w:r>
      <w:r w:rsidRPr="00E42C98">
        <w:rPr>
          <w:sz w:val="16"/>
        </w:rPr>
        <w:t xml:space="preserve"> </w:t>
      </w:r>
      <w:r w:rsidRPr="00E42C98">
        <w:rPr>
          <w:rStyle w:val="StyleUnderline"/>
        </w:rPr>
        <w:t xml:space="preserve">in the west’s sanctions regime, </w:t>
      </w:r>
      <w:r w:rsidRPr="00297A16">
        <w:rPr>
          <w:rStyle w:val="StyleUnderline"/>
          <w:highlight w:val="cyan"/>
        </w:rPr>
        <w:t>which</w:t>
      </w:r>
      <w:r w:rsidRPr="00E42C98">
        <w:rPr>
          <w:sz w:val="16"/>
        </w:rPr>
        <w:t xml:space="preserve"> has </w:t>
      </w:r>
      <w:r w:rsidRPr="00297A16">
        <w:rPr>
          <w:rStyle w:val="StyleUnderline"/>
          <w:highlight w:val="cyan"/>
        </w:rPr>
        <w:t>create</w:t>
      </w:r>
      <w:r w:rsidRPr="00E42C98">
        <w:rPr>
          <w:rStyle w:val="StyleUnderline"/>
        </w:rPr>
        <w:t>d</w:t>
      </w:r>
      <w:r w:rsidRPr="00E42C98">
        <w:rPr>
          <w:sz w:val="16"/>
        </w:rPr>
        <w:t xml:space="preserve"> </w:t>
      </w:r>
      <w:r w:rsidRPr="00297A16">
        <w:rPr>
          <w:rStyle w:val="Emphasis"/>
          <w:highlight w:val="cyan"/>
        </w:rPr>
        <w:t>enforcement gaps</w:t>
      </w:r>
      <w:r w:rsidRPr="00E42C98">
        <w:rPr>
          <w:sz w:val="16"/>
        </w:rPr>
        <w:t xml:space="preserve">. These </w:t>
      </w:r>
      <w:r w:rsidRPr="00E42C98">
        <w:rPr>
          <w:rStyle w:val="StyleUnderline"/>
        </w:rPr>
        <w:t>gaps have</w:t>
      </w:r>
      <w:r w:rsidRPr="00E42C98">
        <w:rPr>
          <w:sz w:val="16"/>
        </w:rPr>
        <w:t xml:space="preserve"> largely </w:t>
      </w:r>
      <w:r w:rsidRPr="00E42C98">
        <w:rPr>
          <w:rStyle w:val="StyleUnderline"/>
        </w:rPr>
        <w:t>enabled</w:t>
      </w:r>
      <w:r w:rsidRPr="00E42C98">
        <w:rPr>
          <w:sz w:val="16"/>
        </w:rPr>
        <w:t xml:space="preserve"> Russia to maintain </w:t>
      </w:r>
      <w:r w:rsidRPr="00E42C98">
        <w:rPr>
          <w:rStyle w:val="Emphasis"/>
        </w:rPr>
        <w:t>access</w:t>
      </w:r>
      <w:r w:rsidRPr="00E42C98">
        <w:rPr>
          <w:sz w:val="16"/>
        </w:rPr>
        <w:t xml:space="preserve"> </w:t>
      </w:r>
      <w:r w:rsidRPr="00E42C98">
        <w:rPr>
          <w:rStyle w:val="StyleUnderline"/>
        </w:rPr>
        <w:t>to sanctioned goods and continue</w:t>
      </w:r>
      <w:r w:rsidRPr="00E42C98">
        <w:rPr>
          <w:sz w:val="16"/>
        </w:rPr>
        <w:t xml:space="preserve"> its</w:t>
      </w:r>
      <w:r w:rsidRPr="00E42C98">
        <w:rPr>
          <w:rStyle w:val="StyleUnderline"/>
        </w:rPr>
        <w:t xml:space="preserve"> economic activities</w:t>
      </w:r>
      <w:r w:rsidRPr="00E42C98">
        <w:rPr>
          <w:sz w:val="16"/>
        </w:rPr>
        <w:t>.</w:t>
      </w:r>
    </w:p>
    <w:p w14:paraId="002BBD71" w14:textId="77777777" w:rsidR="00A453E6" w:rsidRPr="00E42C98" w:rsidRDefault="00A453E6" w:rsidP="00A453E6">
      <w:pPr>
        <w:rPr>
          <w:sz w:val="16"/>
        </w:rPr>
      </w:pPr>
      <w:r w:rsidRPr="00E42C98">
        <w:rPr>
          <w:sz w:val="16"/>
        </w:rPr>
        <w:t xml:space="preserve">In January 2023, a US thinktank called Silverado reported that some former Soviet states had </w:t>
      </w:r>
      <w:r w:rsidRPr="00297A16">
        <w:rPr>
          <w:rStyle w:val="StyleUnderline"/>
          <w:highlight w:val="cyan"/>
        </w:rPr>
        <w:t>increased</w:t>
      </w:r>
      <w:r w:rsidRPr="00E42C98">
        <w:rPr>
          <w:sz w:val="16"/>
        </w:rPr>
        <w:t xml:space="preserve"> their “</w:t>
      </w:r>
      <w:r w:rsidRPr="00297A16">
        <w:rPr>
          <w:rStyle w:val="Emphasis"/>
          <w:highlight w:val="cyan"/>
        </w:rPr>
        <w:t>transshipment</w:t>
      </w:r>
      <w:r w:rsidRPr="00E42C98">
        <w:rPr>
          <w:sz w:val="16"/>
        </w:rPr>
        <w:t xml:space="preserve">” </w:t>
      </w:r>
      <w:r w:rsidRPr="00E42C98">
        <w:rPr>
          <w:rStyle w:val="StyleUnderline"/>
        </w:rPr>
        <w:t>of goods produced by multinational firms</w:t>
      </w:r>
      <w:r w:rsidRPr="00E42C98">
        <w:rPr>
          <w:sz w:val="16"/>
        </w:rPr>
        <w:t xml:space="preserve"> that no longer export to Russia directly.</w:t>
      </w:r>
    </w:p>
    <w:p w14:paraId="290F4FA6" w14:textId="77777777" w:rsidR="00A453E6" w:rsidRPr="00E42C98" w:rsidRDefault="00A453E6" w:rsidP="00A453E6">
      <w:pPr>
        <w:rPr>
          <w:sz w:val="16"/>
        </w:rPr>
      </w:pPr>
      <w:r w:rsidRPr="00E42C98">
        <w:rPr>
          <w:sz w:val="16"/>
        </w:rPr>
        <w:t xml:space="preserve">Transshipment is a process where </w:t>
      </w:r>
      <w:r w:rsidRPr="00E42C98">
        <w:rPr>
          <w:rStyle w:val="StyleUnderline"/>
        </w:rPr>
        <w:t xml:space="preserve">cargo is </w:t>
      </w:r>
      <w:r w:rsidRPr="00297A16">
        <w:rPr>
          <w:rStyle w:val="StyleUnderline"/>
          <w:highlight w:val="cyan"/>
        </w:rPr>
        <w:t>unloaded from</w:t>
      </w:r>
      <w:r w:rsidRPr="00297A16">
        <w:rPr>
          <w:sz w:val="16"/>
          <w:highlight w:val="cyan"/>
        </w:rPr>
        <w:t xml:space="preserve"> </w:t>
      </w:r>
      <w:r w:rsidRPr="00297A16">
        <w:rPr>
          <w:rStyle w:val="Emphasis"/>
          <w:highlight w:val="cyan"/>
        </w:rPr>
        <w:t>one</w:t>
      </w:r>
      <w:r w:rsidRPr="00E42C98">
        <w:rPr>
          <w:rStyle w:val="Emphasis"/>
        </w:rPr>
        <w:t xml:space="preserve"> vessel</w:t>
      </w:r>
      <w:r w:rsidRPr="00E42C98">
        <w:rPr>
          <w:sz w:val="16"/>
        </w:rPr>
        <w:t xml:space="preserve"> </w:t>
      </w:r>
      <w:r w:rsidRPr="00297A16">
        <w:rPr>
          <w:rStyle w:val="StyleUnderline"/>
          <w:highlight w:val="cyan"/>
        </w:rPr>
        <w:t>and</w:t>
      </w:r>
      <w:r w:rsidRPr="00297A16">
        <w:rPr>
          <w:sz w:val="16"/>
          <w:highlight w:val="cyan"/>
        </w:rPr>
        <w:t xml:space="preserve"> </w:t>
      </w:r>
      <w:r w:rsidRPr="00297A16">
        <w:rPr>
          <w:rStyle w:val="Emphasis"/>
          <w:highlight w:val="cyan"/>
        </w:rPr>
        <w:t>reloaded</w:t>
      </w:r>
      <w:r w:rsidRPr="00E42C98">
        <w:rPr>
          <w:sz w:val="16"/>
        </w:rPr>
        <w:t xml:space="preserve"> </w:t>
      </w:r>
      <w:r w:rsidRPr="00E42C98">
        <w:rPr>
          <w:rStyle w:val="StyleUnderline"/>
        </w:rPr>
        <w:t>into another while in transit</w:t>
      </w:r>
      <w:r w:rsidRPr="00E42C98">
        <w:rPr>
          <w:sz w:val="16"/>
        </w:rPr>
        <w:t xml:space="preserve">. Armenia and Uzbekistan, as well as China and Turkey, are the </w:t>
      </w:r>
      <w:r w:rsidRPr="00297A16">
        <w:rPr>
          <w:rStyle w:val="StyleUnderline"/>
          <w:highlight w:val="cyan"/>
        </w:rPr>
        <w:t>countries</w:t>
      </w:r>
      <w:r w:rsidRPr="00297A16">
        <w:rPr>
          <w:sz w:val="16"/>
          <w:highlight w:val="cyan"/>
        </w:rPr>
        <w:t xml:space="preserve"> </w:t>
      </w:r>
      <w:r w:rsidRPr="00297A16">
        <w:rPr>
          <w:rStyle w:val="Emphasis"/>
          <w:highlight w:val="cyan"/>
        </w:rPr>
        <w:t>commonly use</w:t>
      </w:r>
      <w:r w:rsidRPr="00E42C98">
        <w:rPr>
          <w:sz w:val="16"/>
        </w:rPr>
        <w:t>d as “</w:t>
      </w:r>
      <w:r w:rsidRPr="00E42C98">
        <w:rPr>
          <w:rStyle w:val="StyleUnderline"/>
        </w:rPr>
        <w:t>transshipment points</w:t>
      </w:r>
      <w:r w:rsidRPr="00E42C98">
        <w:rPr>
          <w:sz w:val="16"/>
        </w:rPr>
        <w:t>” to Russia.</w:t>
      </w:r>
    </w:p>
    <w:p w14:paraId="4B6F649A" w14:textId="77777777" w:rsidR="00A453E6" w:rsidRPr="00E42C98" w:rsidRDefault="00A453E6" w:rsidP="00A453E6">
      <w:pPr>
        <w:rPr>
          <w:sz w:val="16"/>
        </w:rPr>
      </w:pPr>
      <w:r w:rsidRPr="00E42C98">
        <w:rPr>
          <w:sz w:val="16"/>
        </w:rPr>
        <w:t xml:space="preserve">Indeed, </w:t>
      </w:r>
      <w:r w:rsidRPr="00297A16">
        <w:rPr>
          <w:rStyle w:val="StyleUnderline"/>
          <w:highlight w:val="cyan"/>
        </w:rPr>
        <w:t>research</w:t>
      </w:r>
      <w:r w:rsidRPr="00E42C98">
        <w:rPr>
          <w:sz w:val="16"/>
        </w:rPr>
        <w:t xml:space="preserve"> of our own into how sanctioned goods continue to reach Russia </w:t>
      </w:r>
      <w:r w:rsidRPr="00297A16">
        <w:rPr>
          <w:rStyle w:val="StyleUnderline"/>
          <w:highlight w:val="cyan"/>
        </w:rPr>
        <w:t>reveals</w:t>
      </w:r>
      <w:r w:rsidRPr="00E42C98">
        <w:rPr>
          <w:rStyle w:val="StyleUnderline"/>
        </w:rPr>
        <w:t xml:space="preserve"> that </w:t>
      </w:r>
      <w:r w:rsidRPr="00297A16">
        <w:rPr>
          <w:rStyle w:val="StyleUnderline"/>
          <w:highlight w:val="cyan"/>
        </w:rPr>
        <w:t>companies</w:t>
      </w:r>
      <w:r w:rsidRPr="00297A16">
        <w:rPr>
          <w:sz w:val="16"/>
          <w:highlight w:val="cyan"/>
        </w:rPr>
        <w:t xml:space="preserve"> </w:t>
      </w:r>
      <w:r w:rsidRPr="00297A16">
        <w:rPr>
          <w:rStyle w:val="Emphasis"/>
          <w:highlight w:val="cyan"/>
        </w:rPr>
        <w:t>often reroute</w:t>
      </w:r>
      <w:r w:rsidRPr="00E42C98">
        <w:rPr>
          <w:sz w:val="16"/>
        </w:rPr>
        <w:t xml:space="preserve"> their </w:t>
      </w:r>
      <w:r w:rsidRPr="00E42C98">
        <w:rPr>
          <w:rStyle w:val="StyleUnderline"/>
        </w:rPr>
        <w:t xml:space="preserve">supply </w:t>
      </w:r>
      <w:r w:rsidRPr="004F6622">
        <w:rPr>
          <w:rStyle w:val="StyleUnderline"/>
        </w:rPr>
        <w:t>chains through politically allied intermediary nations</w:t>
      </w:r>
      <w:r w:rsidRPr="004F6622">
        <w:rPr>
          <w:sz w:val="16"/>
        </w:rPr>
        <w:t>. These rerouted imports can, however, drive up product prices for ordinary citizens.</w:t>
      </w:r>
    </w:p>
    <w:p w14:paraId="0B73533F" w14:textId="77777777" w:rsidR="00A453E6" w:rsidRDefault="00A453E6" w:rsidP="00A453E6"/>
    <w:p w14:paraId="4AF1F937" w14:textId="77777777" w:rsidR="00A453E6" w:rsidRDefault="00A453E6" w:rsidP="00A453E6">
      <w:pPr>
        <w:pStyle w:val="Heading4"/>
      </w:pPr>
      <w:r>
        <w:t xml:space="preserve">Stanley is </w:t>
      </w:r>
      <w:proofErr w:type="gramStart"/>
      <w:r>
        <w:t>a we</w:t>
      </w:r>
      <w:proofErr w:type="gramEnd"/>
      <w:r>
        <w:t xml:space="preserve"> need to check Trump impact.</w:t>
      </w:r>
    </w:p>
    <w:p w14:paraId="3FF28BC5" w14:textId="77777777" w:rsidR="00A453E6" w:rsidRPr="00B26132" w:rsidRDefault="00A453E6" w:rsidP="00A453E6">
      <w:r w:rsidRPr="00F75941">
        <w:rPr>
          <w:rStyle w:val="Style13ptBold"/>
        </w:rPr>
        <w:t>Stanley 22</w:t>
      </w:r>
      <w:r>
        <w:t xml:space="preserve">, Officer for Global and Inclusive Action for the Development of DR Condo, an NGO in the Democratic Republic of Congo (JT Stanley, 2022, “The top X-factor EA neglects: destabilization of the United States,” </w:t>
      </w:r>
      <w:r w:rsidRPr="009F17FA">
        <w:t>https://forum.effectivealtruism.org/posts/5Yk6MczhaeWiDCcv6/the-top-x-factor-ea-neglects-destabilization-of-the-united#Highlights</w:t>
      </w:r>
      <w:r>
        <w:t>)</w:t>
      </w:r>
    </w:p>
    <w:p w14:paraId="56E8E7C5" w14:textId="77777777" w:rsidR="00A453E6" w:rsidRPr="00896496" w:rsidRDefault="00A453E6" w:rsidP="00A453E6">
      <w:pPr>
        <w:rPr>
          <w:sz w:val="16"/>
        </w:rPr>
      </w:pPr>
      <w:r w:rsidRPr="00896496">
        <w:rPr>
          <w:sz w:val="16"/>
        </w:rPr>
        <w:t xml:space="preserve">Trump was unsuccessful in seizing </w:t>
      </w:r>
      <w:proofErr w:type="gramStart"/>
      <w:r w:rsidRPr="00896496">
        <w:rPr>
          <w:sz w:val="16"/>
        </w:rPr>
        <w:t>power,</w:t>
      </w:r>
      <w:proofErr w:type="gramEnd"/>
      <w:r w:rsidRPr="00896496">
        <w:rPr>
          <w:sz w:val="16"/>
        </w:rPr>
        <w:t xml:space="preserve"> however many people have interpreted the wrong lesson—our institutions work, we can be optimistic about democracy. </w:t>
      </w:r>
      <w:r w:rsidRPr="003D6C1E">
        <w:rPr>
          <w:rStyle w:val="StyleUnderline"/>
        </w:rPr>
        <w:t xml:space="preserve">The process of </w:t>
      </w:r>
      <w:r w:rsidRPr="003D6C1E">
        <w:rPr>
          <w:rStyle w:val="Emphasis"/>
          <w:highlight w:val="cyan"/>
        </w:rPr>
        <w:t>resisting Trump’s power grab</w:t>
      </w:r>
      <w:r w:rsidRPr="003D6C1E">
        <w:rPr>
          <w:rStyle w:val="StyleUnderline"/>
        </w:rPr>
        <w:t xml:space="preserve"> and January 6th made them weaker</w:t>
      </w:r>
      <w:r w:rsidRPr="00896496">
        <w:rPr>
          <w:sz w:val="16"/>
        </w:rPr>
        <w:t xml:space="preserve">, and they continue to be eroded—not rebuilt—to this day.[4] The pathway to power has been illuminated for other would-be authoritarians. The Trump-wing of the Republican party is finding decent success in replacing non-radical Republicans in critical positions to enable a future “constitutional coup.” </w:t>
      </w:r>
      <w:r w:rsidRPr="00896496">
        <w:rPr>
          <w:rStyle w:val="StyleUnderline"/>
          <w:highlight w:val="cyan"/>
        </w:rPr>
        <w:t xml:space="preserve">The </w:t>
      </w:r>
      <w:r w:rsidRPr="00896496">
        <w:rPr>
          <w:rStyle w:val="Emphasis"/>
          <w:highlight w:val="cyan"/>
        </w:rPr>
        <w:t>next authoritarian</w:t>
      </w:r>
      <w:r w:rsidRPr="00896496">
        <w:rPr>
          <w:rStyle w:val="StyleUnderline"/>
          <w:highlight w:val="cyan"/>
        </w:rPr>
        <w:t xml:space="preserve"> in the White House</w:t>
      </w:r>
      <w:r w:rsidRPr="00896496">
        <w:rPr>
          <w:rStyle w:val="StyleUnderline"/>
        </w:rPr>
        <w:t xml:space="preserve">, be it </w:t>
      </w:r>
      <w:r w:rsidRPr="00896496">
        <w:rPr>
          <w:rStyle w:val="StyleUnderline"/>
          <w:highlight w:val="cyan"/>
        </w:rPr>
        <w:t>Trump</w:t>
      </w:r>
      <w:r w:rsidRPr="00896496">
        <w:rPr>
          <w:rStyle w:val="StyleUnderline"/>
        </w:rPr>
        <w:t xml:space="preserve"> or </w:t>
      </w:r>
      <w:r w:rsidRPr="00896496">
        <w:rPr>
          <w:rStyle w:val="Emphasis"/>
        </w:rPr>
        <w:t>someone more competent</w:t>
      </w:r>
      <w:r w:rsidRPr="00896496">
        <w:rPr>
          <w:rStyle w:val="StyleUnderline"/>
        </w:rPr>
        <w:t xml:space="preserve">, </w:t>
      </w:r>
      <w:r w:rsidRPr="00896496">
        <w:rPr>
          <w:rStyle w:val="StyleUnderline"/>
          <w:highlight w:val="cyan"/>
        </w:rPr>
        <w:t xml:space="preserve">will have </w:t>
      </w:r>
      <w:r w:rsidRPr="00896496">
        <w:rPr>
          <w:rStyle w:val="Emphasis"/>
          <w:highlight w:val="cyan"/>
        </w:rPr>
        <w:t>much more success</w:t>
      </w:r>
      <w:r w:rsidRPr="00896496">
        <w:rPr>
          <w:sz w:val="16"/>
        </w:rPr>
        <w:t xml:space="preserve">. </w:t>
      </w:r>
      <w:r w:rsidRPr="00896496">
        <w:rPr>
          <w:rStyle w:val="StyleUnderline"/>
          <w:highlight w:val="cyan"/>
        </w:rPr>
        <w:t>These are the concerns</w:t>
      </w:r>
      <w:r w:rsidRPr="00896496">
        <w:rPr>
          <w:rStyle w:val="StyleUnderline"/>
        </w:rPr>
        <w:t xml:space="preserve"> of </w:t>
      </w:r>
      <w:proofErr w:type="gramStart"/>
      <w:r w:rsidRPr="00896496">
        <w:rPr>
          <w:rStyle w:val="StyleUnderline"/>
        </w:rPr>
        <w:t xml:space="preserve">a </w:t>
      </w:r>
      <w:r w:rsidRPr="00896496">
        <w:rPr>
          <w:rStyle w:val="Emphasis"/>
        </w:rPr>
        <w:t>number of</w:t>
      </w:r>
      <w:proofErr w:type="gramEnd"/>
      <w:r w:rsidRPr="00896496">
        <w:rPr>
          <w:rStyle w:val="Emphasis"/>
        </w:rPr>
        <w:t xml:space="preserve"> serious scholars</w:t>
      </w:r>
      <w:r w:rsidRPr="00896496">
        <w:rPr>
          <w:rStyle w:val="StyleUnderline"/>
        </w:rPr>
        <w:t xml:space="preserve"> and </w:t>
      </w:r>
      <w:r w:rsidRPr="00896496">
        <w:rPr>
          <w:rStyle w:val="Emphasis"/>
          <w:highlight w:val="cyan"/>
        </w:rPr>
        <w:t>pundits</w:t>
      </w:r>
      <w:r w:rsidRPr="00896496">
        <w:rPr>
          <w:sz w:val="16"/>
        </w:rPr>
        <w:t>.[5]</w:t>
      </w:r>
    </w:p>
    <w:p w14:paraId="534E0C78" w14:textId="77777777" w:rsidR="00A453E6" w:rsidRDefault="00A453E6" w:rsidP="00A453E6"/>
    <w:p w14:paraId="0047CB61" w14:textId="51F198CD" w:rsidR="00A453E6" w:rsidRPr="0062650F" w:rsidRDefault="00A453E6" w:rsidP="00A453E6">
      <w:pPr>
        <w:pStyle w:val="Heading2"/>
      </w:pPr>
      <w:r>
        <w:t>Solv</w:t>
      </w:r>
      <w:r>
        <w:t>ency</w:t>
      </w:r>
    </w:p>
    <w:p w14:paraId="5D520813" w14:textId="77777777" w:rsidR="00A453E6" w:rsidRPr="0062650F" w:rsidRDefault="00A453E6" w:rsidP="00A453E6">
      <w:pPr>
        <w:pStyle w:val="Heading4"/>
      </w:pPr>
      <w:r w:rsidRPr="0062650F">
        <w:t>Cracks in the Democratic line now.</w:t>
      </w:r>
    </w:p>
    <w:p w14:paraId="2F0CB7D1" w14:textId="77777777" w:rsidR="00A453E6" w:rsidRPr="0062650F" w:rsidRDefault="00A453E6" w:rsidP="00A453E6">
      <w:pPr>
        <w:rPr>
          <w:rFonts w:eastAsia="Cambria"/>
        </w:rPr>
      </w:pPr>
      <w:r w:rsidRPr="0062650F">
        <w:rPr>
          <w:rFonts w:eastAsia="Cambria"/>
        </w:rPr>
        <w:t xml:space="preserve">Elizabeth </w:t>
      </w:r>
      <w:r w:rsidRPr="0062650F">
        <w:rPr>
          <w:rFonts w:eastAsia="Cambria"/>
          <w:b/>
          <w:bCs/>
          <w:sz w:val="26"/>
        </w:rPr>
        <w:t>Elkind 10-8</w:t>
      </w:r>
      <w:r w:rsidRPr="0062650F">
        <w:rPr>
          <w:rFonts w:eastAsia="Cambria"/>
        </w:rPr>
        <w:t xml:space="preserve">. Reporter for Fox News. "Moderate Dem undercuts Jeffries on </w:t>
      </w:r>
      <w:proofErr w:type="spellStart"/>
      <w:r w:rsidRPr="0062650F">
        <w:rPr>
          <w:rFonts w:eastAsia="Cambria"/>
        </w:rPr>
        <w:t>ObamaCare</w:t>
      </w:r>
      <w:proofErr w:type="spellEnd"/>
      <w:r w:rsidRPr="0062650F">
        <w:rPr>
          <w:rFonts w:eastAsia="Cambria"/>
        </w:rPr>
        <w:t xml:space="preserve"> compromise as government shutdown wears on." Fox News. 10-7-2025. https://www.foxnews.com/politics/moderate-dem-undercuts-jeffries-obamacare-compromise-government-shutdown-wears</w:t>
      </w:r>
    </w:p>
    <w:p w14:paraId="15F498E8" w14:textId="77777777" w:rsidR="00A453E6" w:rsidRPr="00942E3E" w:rsidRDefault="00A453E6" w:rsidP="00A453E6">
      <w:pPr>
        <w:rPr>
          <w:rStyle w:val="StyleUnderline"/>
        </w:rPr>
      </w:pPr>
      <w:r w:rsidRPr="00942E3E">
        <w:rPr>
          <w:rStyle w:val="StyleUnderline"/>
          <w:highlight w:val="cyan"/>
        </w:rPr>
        <w:t xml:space="preserve">A moderate </w:t>
      </w:r>
      <w:r w:rsidRPr="00802586">
        <w:rPr>
          <w:rStyle w:val="Emphasis"/>
          <w:highlight w:val="cyan"/>
        </w:rPr>
        <w:t xml:space="preserve">House Democrat </w:t>
      </w:r>
      <w:r w:rsidRPr="00942E3E">
        <w:rPr>
          <w:rStyle w:val="StyleUnderline"/>
          <w:highlight w:val="cyan"/>
        </w:rPr>
        <w:t xml:space="preserve">is </w:t>
      </w:r>
      <w:r w:rsidRPr="0062650F">
        <w:rPr>
          <w:rFonts w:eastAsia="Cambria"/>
          <w:b/>
          <w:iCs/>
          <w:sz w:val="28"/>
          <w:szCs w:val="32"/>
          <w:highlight w:val="cyan"/>
          <w:u w:val="single"/>
          <w:bdr w:val="single" w:sz="8" w:space="0" w:color="auto"/>
        </w:rPr>
        <w:t>splitting from his party</w:t>
      </w:r>
      <w:r w:rsidRPr="0062650F">
        <w:rPr>
          <w:rFonts w:eastAsia="Cambria"/>
          <w:b/>
          <w:sz w:val="28"/>
          <w:szCs w:val="32"/>
          <w:u w:val="single"/>
        </w:rPr>
        <w:t xml:space="preserve"> </w:t>
      </w:r>
      <w:r w:rsidRPr="00942E3E">
        <w:rPr>
          <w:rStyle w:val="StyleUnderline"/>
        </w:rPr>
        <w:t xml:space="preserve">leader </w:t>
      </w:r>
      <w:r w:rsidRPr="00942E3E">
        <w:rPr>
          <w:rStyle w:val="StyleUnderline"/>
          <w:highlight w:val="cyan"/>
        </w:rPr>
        <w:t>on a</w:t>
      </w:r>
      <w:r w:rsidRPr="00942E3E">
        <w:rPr>
          <w:rStyle w:val="StyleUnderline"/>
        </w:rPr>
        <w:t xml:space="preserve"> </w:t>
      </w:r>
      <w:r w:rsidRPr="00942E3E">
        <w:rPr>
          <w:rStyle w:val="StyleUnderline"/>
          <w:highlight w:val="cyan"/>
        </w:rPr>
        <w:t>compromise to extend</w:t>
      </w:r>
      <w:r w:rsidRPr="00942E3E">
        <w:rPr>
          <w:rStyle w:val="StyleUnderline"/>
        </w:rPr>
        <w:t xml:space="preserve"> enhanced </w:t>
      </w:r>
      <w:proofErr w:type="spellStart"/>
      <w:r w:rsidRPr="00802586">
        <w:rPr>
          <w:rStyle w:val="Emphasis"/>
          <w:highlight w:val="cyan"/>
        </w:rPr>
        <w:t>ObamaCare</w:t>
      </w:r>
      <w:proofErr w:type="spellEnd"/>
      <w:r w:rsidRPr="00802586">
        <w:rPr>
          <w:rStyle w:val="Emphasis"/>
        </w:rPr>
        <w:t xml:space="preserve"> subsidies</w:t>
      </w:r>
      <w:r w:rsidRPr="00942E3E">
        <w:rPr>
          <w:rStyle w:val="StyleUnderline"/>
        </w:rPr>
        <w:t xml:space="preserve"> that are set to expire at the end of this year.</w:t>
      </w:r>
    </w:p>
    <w:p w14:paraId="639AB6CC" w14:textId="77777777" w:rsidR="00A453E6" w:rsidRPr="0062650F" w:rsidRDefault="00A453E6" w:rsidP="00A453E6">
      <w:pPr>
        <w:rPr>
          <w:rFonts w:eastAsia="Cambria"/>
          <w:sz w:val="16"/>
        </w:rPr>
      </w:pPr>
      <w:r w:rsidRPr="0062650F">
        <w:rPr>
          <w:rFonts w:eastAsia="Cambria"/>
          <w:sz w:val="16"/>
        </w:rPr>
        <w:t>The subsidies have been a key demand for Democrats in exchange for their support for legislation to end the government shutdown.</w:t>
      </w:r>
    </w:p>
    <w:p w14:paraId="4163AAFE" w14:textId="77777777" w:rsidR="00A453E6" w:rsidRPr="00942E3E" w:rsidRDefault="00A453E6" w:rsidP="00A453E6">
      <w:pPr>
        <w:rPr>
          <w:rStyle w:val="StyleUnderline"/>
        </w:rPr>
      </w:pPr>
      <w:r w:rsidRPr="0062650F">
        <w:rPr>
          <w:rFonts w:eastAsia="Cambria"/>
          <w:sz w:val="16"/>
        </w:rPr>
        <w:t xml:space="preserve">Rep. Tom </w:t>
      </w:r>
      <w:r w:rsidRPr="00802586">
        <w:rPr>
          <w:rStyle w:val="Emphasis"/>
          <w:highlight w:val="cyan"/>
        </w:rPr>
        <w:t>Suozzi</w:t>
      </w:r>
      <w:r w:rsidRPr="0062650F">
        <w:rPr>
          <w:rFonts w:eastAsia="Cambria"/>
          <w:sz w:val="16"/>
        </w:rPr>
        <w:t xml:space="preserve">, D-N.Y., </w:t>
      </w:r>
      <w:r w:rsidRPr="00942E3E">
        <w:rPr>
          <w:rStyle w:val="StyleUnderline"/>
        </w:rPr>
        <w:t xml:space="preserve">is </w:t>
      </w:r>
      <w:r w:rsidRPr="00942E3E">
        <w:rPr>
          <w:rStyle w:val="StyleUnderline"/>
          <w:highlight w:val="cyan"/>
        </w:rPr>
        <w:t>among the House Democrats backing</w:t>
      </w:r>
      <w:r w:rsidRPr="00942E3E">
        <w:rPr>
          <w:rStyle w:val="StyleUnderline"/>
        </w:rPr>
        <w:t xml:space="preserve"> a bipartisan bill aimed at </w:t>
      </w:r>
      <w:r w:rsidRPr="00802586">
        <w:rPr>
          <w:rStyle w:val="Emphasis"/>
          <w:highlight w:val="cyan"/>
        </w:rPr>
        <w:t>extending those tax credits</w:t>
      </w:r>
      <w:r w:rsidRPr="00942E3E">
        <w:rPr>
          <w:rStyle w:val="StyleUnderline"/>
        </w:rPr>
        <w:t xml:space="preserve"> for one year.</w:t>
      </w:r>
    </w:p>
    <w:p w14:paraId="27A3A7EB" w14:textId="77777777" w:rsidR="00A453E6" w:rsidRPr="0062650F" w:rsidRDefault="00A453E6" w:rsidP="00A453E6">
      <w:pPr>
        <w:rPr>
          <w:rFonts w:eastAsia="Cambria"/>
          <w:sz w:val="16"/>
        </w:rPr>
      </w:pPr>
      <w:r w:rsidRPr="0062650F">
        <w:rPr>
          <w:rFonts w:eastAsia="Cambria"/>
          <w:sz w:val="16"/>
        </w:rPr>
        <w:t>But House Minority Leader Hakeem Jeffries, D-N.Y., called a one-year extension a "laughable proposition" in comments to reporters on Tuesday.</w:t>
      </w:r>
    </w:p>
    <w:p w14:paraId="4C6DAD73" w14:textId="77777777" w:rsidR="00A453E6" w:rsidRPr="00942E3E" w:rsidRDefault="00A453E6" w:rsidP="00A453E6">
      <w:pPr>
        <w:rPr>
          <w:rStyle w:val="StyleUnderline"/>
        </w:rPr>
      </w:pPr>
      <w:r w:rsidRPr="00802586">
        <w:rPr>
          <w:rStyle w:val="Emphasis"/>
        </w:rPr>
        <w:t>Suozzi</w:t>
      </w:r>
      <w:r w:rsidRPr="0062650F">
        <w:rPr>
          <w:rFonts w:eastAsia="Cambria"/>
          <w:sz w:val="16"/>
        </w:rPr>
        <w:t xml:space="preserve">, who also backs a permanent extension, </w:t>
      </w:r>
      <w:r w:rsidRPr="00802586">
        <w:rPr>
          <w:rStyle w:val="Emphasis"/>
        </w:rPr>
        <w:t xml:space="preserve">said </w:t>
      </w:r>
      <w:r w:rsidRPr="00802586">
        <w:rPr>
          <w:rStyle w:val="Emphasis"/>
          <w:highlight w:val="cyan"/>
        </w:rPr>
        <w:t>both sides need to begin</w:t>
      </w:r>
      <w:r w:rsidRPr="00942E3E">
        <w:rPr>
          <w:rStyle w:val="StyleUnderline"/>
          <w:highlight w:val="cyan"/>
        </w:rPr>
        <w:t xml:space="preserve"> </w:t>
      </w:r>
      <w:r w:rsidRPr="00802586">
        <w:rPr>
          <w:rStyle w:val="Emphasis"/>
          <w:highlight w:val="cyan"/>
        </w:rPr>
        <w:t>negotiating</w:t>
      </w:r>
      <w:r w:rsidRPr="00942E3E">
        <w:rPr>
          <w:rStyle w:val="StyleUnderline"/>
        </w:rPr>
        <w:t xml:space="preserve"> at some point, even </w:t>
      </w:r>
      <w:r w:rsidRPr="00802586">
        <w:rPr>
          <w:rStyle w:val="Emphasis"/>
        </w:rPr>
        <w:t>without a perfect solution</w:t>
      </w:r>
      <w:r w:rsidRPr="00942E3E">
        <w:rPr>
          <w:rStyle w:val="StyleUnderline"/>
        </w:rPr>
        <w:t>.</w:t>
      </w:r>
    </w:p>
    <w:p w14:paraId="26A3EEC5" w14:textId="77777777" w:rsidR="00A453E6" w:rsidRPr="0062650F" w:rsidRDefault="00A453E6" w:rsidP="00A453E6">
      <w:pPr>
        <w:pStyle w:val="Heading4"/>
      </w:pPr>
      <w:r>
        <w:t>They’ll capitulate.</w:t>
      </w:r>
    </w:p>
    <w:p w14:paraId="7A0BB4CF" w14:textId="77777777" w:rsidR="00A453E6" w:rsidRPr="0062650F" w:rsidRDefault="00A453E6" w:rsidP="00A453E6">
      <w:pPr>
        <w:rPr>
          <w:rFonts w:eastAsia="Cambria"/>
        </w:rPr>
      </w:pPr>
      <w:r w:rsidRPr="0062650F">
        <w:rPr>
          <w:rFonts w:eastAsia="Cambria"/>
        </w:rPr>
        <w:t xml:space="preserve">Calen </w:t>
      </w:r>
      <w:r w:rsidRPr="0062650F">
        <w:rPr>
          <w:rFonts w:eastAsia="Cambria"/>
          <w:b/>
          <w:bCs/>
          <w:sz w:val="26"/>
        </w:rPr>
        <w:t>Razor 10-9</w:t>
      </w:r>
      <w:r w:rsidRPr="0062650F">
        <w:rPr>
          <w:rFonts w:eastAsia="Cambria"/>
        </w:rPr>
        <w:t>. Staff writer. "Senate won’t touch filibuster to end shutdown, Thune says." POLITICO. 10-9-2025. https://www.politico.com/live-updates/2025/10/09/congress/shutdown-schumer-strategy-democrats-critics-00599461</w:t>
      </w:r>
    </w:p>
    <w:p w14:paraId="2E2460B6" w14:textId="77777777" w:rsidR="00A453E6" w:rsidRPr="0062650F" w:rsidRDefault="00A453E6" w:rsidP="00A453E6">
      <w:pPr>
        <w:rPr>
          <w:rFonts w:eastAsia="Cambria"/>
          <w:b/>
          <w:iCs/>
          <w:sz w:val="24"/>
          <w:szCs w:val="28"/>
          <w:u w:val="single"/>
          <w:bdr w:val="single" w:sz="8" w:space="0" w:color="auto"/>
        </w:rPr>
      </w:pPr>
      <w:r w:rsidRPr="0062650F">
        <w:rPr>
          <w:rFonts w:eastAsia="Cambria"/>
          <w:sz w:val="16"/>
        </w:rPr>
        <w:t xml:space="preserve">Chuck </w:t>
      </w:r>
      <w:r w:rsidRPr="00802586">
        <w:rPr>
          <w:rStyle w:val="Emphasis"/>
          <w:highlight w:val="cyan"/>
        </w:rPr>
        <w:t>Schumer</w:t>
      </w:r>
      <w:r w:rsidRPr="0062650F">
        <w:rPr>
          <w:rFonts w:eastAsia="Cambria"/>
          <w:sz w:val="16"/>
          <w:highlight w:val="cyan"/>
        </w:rPr>
        <w:t xml:space="preserve"> </w:t>
      </w:r>
      <w:r w:rsidRPr="00942E3E">
        <w:rPr>
          <w:rStyle w:val="StyleUnderline"/>
          <w:highlight w:val="cyan"/>
        </w:rPr>
        <w:t>is winning</w:t>
      </w:r>
      <w:r w:rsidRPr="00942E3E">
        <w:rPr>
          <w:rStyle w:val="StyleUnderline"/>
        </w:rPr>
        <w:t xml:space="preserve"> over </w:t>
      </w:r>
      <w:r w:rsidRPr="00942E3E">
        <w:rPr>
          <w:rStyle w:val="StyleUnderline"/>
          <w:highlight w:val="cyan"/>
        </w:rPr>
        <w:t>critics</w:t>
      </w:r>
      <w:r w:rsidRPr="0062650F">
        <w:rPr>
          <w:rFonts w:eastAsia="Cambria"/>
          <w:sz w:val="16"/>
        </w:rPr>
        <w:t xml:space="preserve"> </w:t>
      </w:r>
      <w:r w:rsidRPr="00942E3E">
        <w:rPr>
          <w:rStyle w:val="StyleUnderline"/>
          <w:highlight w:val="cyan"/>
        </w:rPr>
        <w:t xml:space="preserve">who bashed him for </w:t>
      </w:r>
      <w:r w:rsidRPr="00802586">
        <w:rPr>
          <w:rStyle w:val="Emphasis"/>
          <w:highlight w:val="cyan"/>
        </w:rPr>
        <w:t>surrendering</w:t>
      </w:r>
      <w:r w:rsidRPr="0062650F">
        <w:rPr>
          <w:rFonts w:eastAsia="Cambria"/>
          <w:sz w:val="16"/>
        </w:rPr>
        <w:t xml:space="preserve"> during this spring’s shutdown standoff. </w:t>
      </w:r>
      <w:r w:rsidRPr="0062650F">
        <w:rPr>
          <w:rFonts w:eastAsia="Cambria"/>
          <w:b/>
          <w:iCs/>
          <w:sz w:val="24"/>
          <w:szCs w:val="28"/>
          <w:highlight w:val="cyan"/>
          <w:u w:val="single"/>
          <w:bdr w:val="single" w:sz="8" w:space="0" w:color="auto"/>
        </w:rPr>
        <w:t>That could change fast.</w:t>
      </w:r>
    </w:p>
    <w:p w14:paraId="449EF52B" w14:textId="77777777" w:rsidR="00A453E6" w:rsidRPr="00942E3E" w:rsidRDefault="00A453E6" w:rsidP="00A453E6">
      <w:pPr>
        <w:rPr>
          <w:rStyle w:val="StyleUnderline"/>
        </w:rPr>
      </w:pPr>
      <w:r w:rsidRPr="0062650F">
        <w:rPr>
          <w:rFonts w:eastAsia="Cambria"/>
          <w:sz w:val="16"/>
        </w:rPr>
        <w:t xml:space="preserve">A POLITICO </w:t>
      </w:r>
      <w:r w:rsidRPr="00537372">
        <w:rPr>
          <w:rFonts w:eastAsia="Cambria"/>
          <w:sz w:val="16"/>
        </w:rPr>
        <w:t xml:space="preserve">survey of </w:t>
      </w:r>
      <w:r w:rsidRPr="00537372">
        <w:rPr>
          <w:rStyle w:val="StyleUnderline"/>
        </w:rPr>
        <w:t>Democratic lawmakers</w:t>
      </w:r>
      <w:r w:rsidRPr="00537372">
        <w:rPr>
          <w:rFonts w:eastAsia="Cambria"/>
          <w:sz w:val="16"/>
        </w:rPr>
        <w:t xml:space="preserve"> and activists finds that Schumer has exceeded their low expectations in the latest funding standoff. But </w:t>
      </w:r>
      <w:r w:rsidRPr="00537372">
        <w:rPr>
          <w:rStyle w:val="StyleUnderline"/>
        </w:rPr>
        <w:t xml:space="preserve">they’re watching his </w:t>
      </w:r>
      <w:r w:rsidRPr="00537372">
        <w:rPr>
          <w:rStyle w:val="Emphasis"/>
        </w:rPr>
        <w:t>actions closely</w:t>
      </w:r>
      <w:r w:rsidRPr="00537372">
        <w:rPr>
          <w:rStyle w:val="StyleUnderline"/>
        </w:rPr>
        <w:t>, wary th</w:t>
      </w:r>
      <w:r w:rsidRPr="00942E3E">
        <w:rPr>
          <w:rStyle w:val="StyleUnderline"/>
        </w:rPr>
        <w:t xml:space="preserve">at </w:t>
      </w:r>
      <w:r w:rsidRPr="00802586">
        <w:rPr>
          <w:rStyle w:val="Emphasis"/>
          <w:highlight w:val="cyan"/>
        </w:rPr>
        <w:t>Senate Democrats will cave</w:t>
      </w:r>
      <w:r w:rsidRPr="00942E3E">
        <w:rPr>
          <w:rStyle w:val="StyleUnderline"/>
          <w:highlight w:val="cyan"/>
        </w:rPr>
        <w:t xml:space="preserve"> if </w:t>
      </w:r>
      <w:r w:rsidRPr="0062650F">
        <w:rPr>
          <w:rFonts w:eastAsia="Cambria"/>
          <w:b/>
          <w:iCs/>
          <w:sz w:val="24"/>
          <w:szCs w:val="28"/>
          <w:highlight w:val="cyan"/>
          <w:u w:val="single"/>
          <w:bdr w:val="single" w:sz="8" w:space="0" w:color="auto"/>
        </w:rPr>
        <w:t>pressure grows</w:t>
      </w:r>
      <w:r w:rsidRPr="00942E3E">
        <w:rPr>
          <w:rStyle w:val="StyleUnderline"/>
          <w:highlight w:val="cyan"/>
        </w:rPr>
        <w:t>.</w:t>
      </w:r>
    </w:p>
    <w:p w14:paraId="21303E4D" w14:textId="77777777" w:rsidR="00A453E6" w:rsidRPr="0062650F" w:rsidRDefault="00A453E6" w:rsidP="00A453E6">
      <w:pPr>
        <w:rPr>
          <w:rFonts w:eastAsia="Cambria"/>
          <w:sz w:val="16"/>
        </w:rPr>
      </w:pPr>
      <w:r w:rsidRPr="0062650F">
        <w:rPr>
          <w:rFonts w:eastAsia="Cambria"/>
          <w:sz w:val="16"/>
        </w:rPr>
        <w:t>“A lot of people wondered whether we would be bullied again, and we have not been,” said Sen. Chris Murphy (D-Conn.), who broke with Schumer when the minority leader moved to keep the government open in March. “Sen. Schumer understands the gravity of this moment.”</w:t>
      </w:r>
    </w:p>
    <w:p w14:paraId="52D2D4FB" w14:textId="77777777" w:rsidR="00A453E6" w:rsidRPr="0062650F" w:rsidRDefault="00A453E6" w:rsidP="00A453E6">
      <w:pPr>
        <w:rPr>
          <w:rFonts w:eastAsia="Cambria"/>
          <w:sz w:val="16"/>
        </w:rPr>
      </w:pPr>
      <w:r w:rsidRPr="0062650F">
        <w:rPr>
          <w:rFonts w:eastAsia="Cambria"/>
          <w:sz w:val="16"/>
        </w:rPr>
        <w:t>“He hasn’t surrendered yet,” said Indivisible co-founder Ezra Levin, who in March called on Schumer to step down. “I call that progress, and we’re cheering him on now.”</w:t>
      </w:r>
    </w:p>
    <w:p w14:paraId="7D41862F" w14:textId="77777777" w:rsidR="00A453E6" w:rsidRPr="0062650F" w:rsidRDefault="00A453E6" w:rsidP="00A453E6">
      <w:pPr>
        <w:rPr>
          <w:rFonts w:eastAsia="Cambria"/>
          <w:sz w:val="16"/>
        </w:rPr>
      </w:pPr>
      <w:r w:rsidRPr="00942E3E">
        <w:rPr>
          <w:rStyle w:val="StyleUnderline"/>
          <w:highlight w:val="cyan"/>
        </w:rPr>
        <w:t>What’s worrying</w:t>
      </w:r>
      <w:r w:rsidRPr="00942E3E">
        <w:rPr>
          <w:rStyle w:val="StyleUnderline"/>
        </w:rPr>
        <w:t xml:space="preserve"> some </w:t>
      </w:r>
      <w:r w:rsidRPr="00942E3E">
        <w:rPr>
          <w:rStyle w:val="StyleUnderline"/>
          <w:highlight w:val="cyan"/>
        </w:rPr>
        <w:t>progressives</w:t>
      </w:r>
      <w:r w:rsidRPr="00942E3E">
        <w:rPr>
          <w:rStyle w:val="StyleUnderline"/>
        </w:rPr>
        <w:t xml:space="preserve"> is that </w:t>
      </w:r>
      <w:r w:rsidRPr="00942E3E">
        <w:rPr>
          <w:rStyle w:val="StyleUnderline"/>
          <w:highlight w:val="cyan"/>
        </w:rPr>
        <w:t>Schumer hasn’t drawn</w:t>
      </w:r>
      <w:r w:rsidRPr="00942E3E">
        <w:rPr>
          <w:rStyle w:val="StyleUnderline"/>
        </w:rPr>
        <w:t xml:space="preserve"> </w:t>
      </w:r>
      <w:r w:rsidRPr="00942E3E">
        <w:rPr>
          <w:rStyle w:val="StyleUnderline"/>
          <w:highlight w:val="cyan"/>
        </w:rPr>
        <w:t>aggressive red lines</w:t>
      </w:r>
      <w:r w:rsidRPr="0062650F">
        <w:rPr>
          <w:rFonts w:eastAsia="Cambria"/>
          <w:sz w:val="16"/>
        </w:rPr>
        <w:t xml:space="preserve"> </w:t>
      </w:r>
      <w:r w:rsidRPr="00942E3E">
        <w:rPr>
          <w:rStyle w:val="StyleUnderline"/>
          <w:highlight w:val="cyan"/>
        </w:rPr>
        <w:t>like</w:t>
      </w:r>
      <w:r w:rsidRPr="0062650F">
        <w:rPr>
          <w:rFonts w:eastAsia="Cambria"/>
          <w:sz w:val="16"/>
        </w:rPr>
        <w:t xml:space="preserve"> House Minority Leader Hakeem </w:t>
      </w:r>
      <w:r w:rsidRPr="00942E3E">
        <w:rPr>
          <w:rStyle w:val="StyleUnderline"/>
          <w:highlight w:val="cyan"/>
        </w:rPr>
        <w:t>Jeffries</w:t>
      </w:r>
      <w:r w:rsidRPr="0062650F">
        <w:rPr>
          <w:rFonts w:eastAsia="Cambria"/>
          <w:sz w:val="16"/>
        </w:rPr>
        <w:t xml:space="preserve">, </w:t>
      </w:r>
      <w:r w:rsidRPr="00942E3E">
        <w:rPr>
          <w:rStyle w:val="StyleUnderline"/>
        </w:rPr>
        <w:t xml:space="preserve">who is demanding that Obamacare subsidies be extended via “ironclad” </w:t>
      </w:r>
      <w:r w:rsidRPr="00802586">
        <w:rPr>
          <w:rStyle w:val="Emphasis"/>
        </w:rPr>
        <w:t>legislation</w:t>
      </w:r>
      <w:r w:rsidRPr="0062650F">
        <w:rPr>
          <w:rFonts w:eastAsia="Cambria"/>
          <w:sz w:val="16"/>
        </w:rPr>
        <w:t>, and that he may agree to reopen the government with only verbal assurances.</w:t>
      </w:r>
    </w:p>
    <w:p w14:paraId="55C5B395" w14:textId="77777777" w:rsidR="00A453E6" w:rsidRPr="0062650F" w:rsidRDefault="00A453E6" w:rsidP="00A453E6">
      <w:pPr>
        <w:rPr>
          <w:rFonts w:eastAsia="Cambria"/>
          <w:sz w:val="16"/>
        </w:rPr>
      </w:pPr>
      <w:r w:rsidRPr="0062650F">
        <w:rPr>
          <w:rFonts w:eastAsia="Cambria"/>
          <w:sz w:val="16"/>
        </w:rPr>
        <w:t>“</w:t>
      </w:r>
      <w:r w:rsidRPr="00942E3E">
        <w:rPr>
          <w:rStyle w:val="StyleUnderline"/>
          <w:highlight w:val="cyan"/>
        </w:rPr>
        <w:t xml:space="preserve">A </w:t>
      </w:r>
      <w:r w:rsidRPr="00802586">
        <w:rPr>
          <w:rStyle w:val="Emphasis"/>
          <w:highlight w:val="cyan"/>
        </w:rPr>
        <w:t>handshake agreement</w:t>
      </w:r>
      <w:r w:rsidRPr="00942E3E">
        <w:rPr>
          <w:rStyle w:val="StyleUnderline"/>
          <w:highlight w:val="cyan"/>
        </w:rPr>
        <w:t xml:space="preserve"> is </w:t>
      </w:r>
      <w:r w:rsidRPr="00802586">
        <w:rPr>
          <w:rStyle w:val="Emphasis"/>
          <w:highlight w:val="cyan"/>
        </w:rPr>
        <w:t>capitulation</w:t>
      </w:r>
      <w:r w:rsidRPr="0062650F">
        <w:rPr>
          <w:rFonts w:eastAsia="Cambria"/>
          <w:sz w:val="16"/>
        </w:rPr>
        <w:t xml:space="preserve">,” Levin said. “Health care and rescission </w:t>
      </w:r>
      <w:proofErr w:type="gramStart"/>
      <w:r w:rsidRPr="0062650F">
        <w:rPr>
          <w:rFonts w:eastAsia="Cambria"/>
          <w:sz w:val="16"/>
        </w:rPr>
        <w:t>language</w:t>
      </w:r>
      <w:proofErr w:type="gramEnd"/>
      <w:r w:rsidRPr="0062650F">
        <w:rPr>
          <w:rFonts w:eastAsia="Cambria"/>
          <w:sz w:val="16"/>
        </w:rPr>
        <w:t xml:space="preserve"> is the demand, and it’s broadly popular. No reason to cave for less.”</w:t>
      </w:r>
    </w:p>
    <w:p w14:paraId="1C87345F" w14:textId="77777777" w:rsidR="00A453E6" w:rsidRPr="0062650F" w:rsidRDefault="00A453E6" w:rsidP="00A453E6">
      <w:pPr>
        <w:rPr>
          <w:rFonts w:eastAsia="Cambria"/>
        </w:rPr>
      </w:pPr>
      <w:r w:rsidRPr="0062650F">
        <w:rPr>
          <w:rFonts w:eastAsia="Cambria"/>
          <w:sz w:val="16"/>
        </w:rPr>
        <w:t>One House Democrat granted anonymity to candidly discuss the shutdown dynamics said they would publicly call for Schumer to give up his leadership post if he folds now. An aide to another senior House Democrat said a significant number of lawmakers would be inclined to push for Schumer’s ouster in that scenario.</w:t>
      </w:r>
    </w:p>
    <w:p w14:paraId="09F0E0CE" w14:textId="5147496A" w:rsidR="00A453E6" w:rsidRDefault="00A453E6" w:rsidP="00A453E6">
      <w:pPr>
        <w:pStyle w:val="Heading4"/>
      </w:pPr>
      <w:r>
        <w:t xml:space="preserve">Dropped that that the plan SOLVES. Enforcing the CSRA </w:t>
      </w:r>
      <w:proofErr w:type="gramStart"/>
      <w:r>
        <w:t>make</w:t>
      </w:r>
      <w:proofErr w:type="gramEnd"/>
      <w:r>
        <w:t xml:space="preserve"> a shutdown less likely because diplomats and regulators are MILITANT and guide the legislative to reopen. That’s handler AND…</w:t>
      </w:r>
    </w:p>
    <w:p w14:paraId="78ECEC77" w14:textId="77777777" w:rsidR="00A453E6" w:rsidRPr="0015028B" w:rsidRDefault="00A453E6" w:rsidP="00A453E6">
      <w:r>
        <w:t xml:space="preserve">Ben </w:t>
      </w:r>
      <w:r w:rsidRPr="009A6556">
        <w:rPr>
          <w:rStyle w:val="Style13ptBold"/>
        </w:rPr>
        <w:t>Beckett &amp;</w:t>
      </w:r>
      <w:r>
        <w:t xml:space="preserve"> Ryan </w:t>
      </w:r>
      <w:r w:rsidRPr="009A6556">
        <w:rPr>
          <w:rStyle w:val="Style13ptBold"/>
        </w:rPr>
        <w:t>Haney 19</w:t>
      </w:r>
      <w:r>
        <w:t xml:space="preserve">. </w:t>
      </w:r>
      <w:r w:rsidRPr="009A6556">
        <w:t>Bachelor of Arts at the University of Michigan. Reporter and editor. **Regional truck driver manager who deals with unions</w:t>
      </w:r>
      <w:r>
        <w:t>. January 2, 2019, “</w:t>
      </w:r>
      <w:r w:rsidRPr="009C3AD9">
        <w:t>How Federal Workers Could Fight the Shutdown</w:t>
      </w:r>
      <w:r>
        <w:t xml:space="preserve">,” Jacobin. </w:t>
      </w:r>
      <w:r w:rsidRPr="009C3AD9">
        <w:t>https://jacobin.com/2019/01/federal-workers-government-shutdown-union-power</w:t>
      </w:r>
    </w:p>
    <w:p w14:paraId="343882D3" w14:textId="77777777" w:rsidR="00A453E6" w:rsidRPr="009C3AD9" w:rsidRDefault="00A453E6" w:rsidP="00A453E6">
      <w:pPr>
        <w:rPr>
          <w:color w:val="000000" w:themeColor="text1"/>
          <w:sz w:val="16"/>
        </w:rPr>
      </w:pPr>
      <w:r w:rsidRPr="009C3AD9">
        <w:rPr>
          <w:color w:val="000000" w:themeColor="text1"/>
          <w:u w:val="single"/>
        </w:rPr>
        <w:t xml:space="preserve">But a more </w:t>
      </w:r>
      <w:r w:rsidRPr="00FD2410">
        <w:rPr>
          <w:rStyle w:val="Emphasis"/>
          <w:sz w:val="28"/>
          <w:highlight w:val="cyan"/>
        </w:rPr>
        <w:t>militant labor movement</w:t>
      </w:r>
      <w:r w:rsidRPr="00FD2410">
        <w:rPr>
          <w:color w:val="000000" w:themeColor="text1"/>
          <w:sz w:val="28"/>
          <w:szCs w:val="32"/>
          <w:u w:val="single"/>
        </w:rPr>
        <w:t xml:space="preserve"> </w:t>
      </w:r>
      <w:r w:rsidRPr="009C3AD9">
        <w:rPr>
          <w:color w:val="000000" w:themeColor="text1"/>
          <w:u w:val="single"/>
        </w:rPr>
        <w:t xml:space="preserve">could </w:t>
      </w:r>
      <w:r w:rsidRPr="009C3AD9">
        <w:rPr>
          <w:color w:val="000000" w:themeColor="text1"/>
          <w:highlight w:val="cyan"/>
          <w:u w:val="single"/>
        </w:rPr>
        <w:t>respond to</w:t>
      </w:r>
      <w:r w:rsidRPr="009C3AD9">
        <w:rPr>
          <w:color w:val="000000" w:themeColor="text1"/>
          <w:u w:val="single"/>
        </w:rPr>
        <w:t xml:space="preserve"> the </w:t>
      </w:r>
      <w:r w:rsidRPr="00FD2410">
        <w:rPr>
          <w:rStyle w:val="Emphasis"/>
          <w:highlight w:val="cyan"/>
        </w:rPr>
        <w:t>shutdown</w:t>
      </w:r>
      <w:r w:rsidRPr="009C3AD9">
        <w:rPr>
          <w:color w:val="000000" w:themeColor="text1"/>
          <w:u w:val="single"/>
        </w:rPr>
        <w:t xml:space="preserve"> very </w:t>
      </w:r>
      <w:r w:rsidRPr="00FD2410">
        <w:rPr>
          <w:rStyle w:val="Emphasis"/>
          <w:highlight w:val="cyan"/>
        </w:rPr>
        <w:t>differently</w:t>
      </w:r>
      <w:r w:rsidRPr="009C3AD9">
        <w:rPr>
          <w:color w:val="000000" w:themeColor="text1"/>
          <w:highlight w:val="cyan"/>
          <w:u w:val="single"/>
        </w:rPr>
        <w:t>, seizing</w:t>
      </w:r>
      <w:r w:rsidRPr="009C3AD9">
        <w:rPr>
          <w:color w:val="000000" w:themeColor="text1"/>
          <w:u w:val="single"/>
        </w:rPr>
        <w:t xml:space="preserve"> the “</w:t>
      </w:r>
      <w:r w:rsidRPr="009C3AD9">
        <w:rPr>
          <w:rStyle w:val="Emphasis"/>
          <w:highlight w:val="cyan"/>
        </w:rPr>
        <w:t>choke points</w:t>
      </w:r>
      <w:r w:rsidRPr="009C3AD9">
        <w:rPr>
          <w:color w:val="000000" w:themeColor="text1"/>
          <w:u w:val="single"/>
        </w:rPr>
        <w:t xml:space="preserve">” </w:t>
      </w:r>
      <w:r w:rsidRPr="009C3AD9">
        <w:rPr>
          <w:color w:val="000000" w:themeColor="text1"/>
          <w:highlight w:val="cyan"/>
          <w:u w:val="single"/>
        </w:rPr>
        <w:t>within</w:t>
      </w:r>
      <w:r w:rsidRPr="009C3AD9">
        <w:rPr>
          <w:color w:val="000000" w:themeColor="text1"/>
          <w:u w:val="single"/>
        </w:rPr>
        <w:t xml:space="preserve"> the US </w:t>
      </w:r>
      <w:r w:rsidRPr="009C3AD9">
        <w:rPr>
          <w:color w:val="000000" w:themeColor="text1"/>
          <w:highlight w:val="cyan"/>
          <w:u w:val="single"/>
        </w:rPr>
        <w:t>economy</w:t>
      </w:r>
      <w:r w:rsidRPr="009C3AD9">
        <w:rPr>
          <w:color w:val="000000" w:themeColor="text1"/>
          <w:u w:val="single"/>
        </w:rPr>
        <w:t xml:space="preserve"> and society </w:t>
      </w:r>
      <w:r w:rsidRPr="009C3AD9">
        <w:rPr>
          <w:color w:val="000000" w:themeColor="text1"/>
          <w:sz w:val="16"/>
        </w:rPr>
        <w:t>that federal workers are strategically positioned to take advantage of.</w:t>
      </w:r>
    </w:p>
    <w:p w14:paraId="76FF9A36" w14:textId="77777777" w:rsidR="00A453E6" w:rsidRPr="009C3AD9" w:rsidRDefault="00A453E6" w:rsidP="00A453E6">
      <w:pPr>
        <w:rPr>
          <w:color w:val="000000" w:themeColor="text1"/>
          <w:sz w:val="16"/>
        </w:rPr>
      </w:pPr>
      <w:r w:rsidRPr="009C3AD9">
        <w:rPr>
          <w:color w:val="000000" w:themeColor="text1"/>
          <w:highlight w:val="cyan"/>
          <w:u w:val="single"/>
        </w:rPr>
        <w:t>For example</w:t>
      </w:r>
      <w:r w:rsidRPr="009C3AD9">
        <w:rPr>
          <w:color w:val="000000" w:themeColor="text1"/>
          <w:u w:val="single"/>
        </w:rPr>
        <w:t xml:space="preserve">, what </w:t>
      </w:r>
      <w:r w:rsidRPr="009C3AD9">
        <w:rPr>
          <w:color w:val="000000" w:themeColor="text1"/>
          <w:highlight w:val="cyan"/>
          <w:u w:val="single"/>
        </w:rPr>
        <w:t>if</w:t>
      </w:r>
      <w:r w:rsidRPr="009C3AD9">
        <w:rPr>
          <w:color w:val="000000" w:themeColor="text1"/>
          <w:u w:val="single"/>
        </w:rPr>
        <w:t xml:space="preserve"> </w:t>
      </w:r>
      <w:r w:rsidRPr="009C3AD9">
        <w:rPr>
          <w:rStyle w:val="Emphasis"/>
          <w:highlight w:val="cyan"/>
        </w:rPr>
        <w:t>T</w:t>
      </w:r>
      <w:r w:rsidRPr="009C3AD9">
        <w:rPr>
          <w:color w:val="000000" w:themeColor="text1"/>
          <w:u w:val="single"/>
        </w:rPr>
        <w:t xml:space="preserve">ransportation </w:t>
      </w:r>
      <w:r w:rsidRPr="009C3AD9">
        <w:rPr>
          <w:rStyle w:val="Emphasis"/>
          <w:highlight w:val="cyan"/>
        </w:rPr>
        <w:t>S</w:t>
      </w:r>
      <w:r w:rsidRPr="009C3AD9">
        <w:rPr>
          <w:color w:val="000000" w:themeColor="text1"/>
          <w:u w:val="single"/>
        </w:rPr>
        <w:t xml:space="preserve">ecurity </w:t>
      </w:r>
      <w:r w:rsidRPr="009C3AD9">
        <w:rPr>
          <w:rStyle w:val="Emphasis"/>
          <w:highlight w:val="cyan"/>
        </w:rPr>
        <w:t>A</w:t>
      </w:r>
      <w:r w:rsidRPr="009C3AD9">
        <w:rPr>
          <w:color w:val="000000" w:themeColor="text1"/>
          <w:u w:val="single"/>
        </w:rPr>
        <w:t xml:space="preserve">dministration </w:t>
      </w:r>
      <w:r w:rsidRPr="009C3AD9">
        <w:rPr>
          <w:color w:val="000000" w:themeColor="text1"/>
          <w:highlight w:val="cyan"/>
          <w:u w:val="single"/>
        </w:rPr>
        <w:t>workers</w:t>
      </w:r>
      <w:r w:rsidRPr="009C3AD9">
        <w:rPr>
          <w:color w:val="000000" w:themeColor="text1"/>
          <w:u w:val="single"/>
        </w:rPr>
        <w:t xml:space="preserve"> decided to </w:t>
      </w:r>
      <w:r w:rsidRPr="009C3AD9">
        <w:rPr>
          <w:rStyle w:val="Emphasis"/>
          <w:highlight w:val="cyan"/>
        </w:rPr>
        <w:t>refuse orders</w:t>
      </w:r>
      <w:r w:rsidRPr="009C3AD9">
        <w:rPr>
          <w:color w:val="000000" w:themeColor="text1"/>
          <w:u w:val="single"/>
        </w:rPr>
        <w:t xml:space="preserve"> to work </w:t>
      </w:r>
      <w:r w:rsidRPr="009C3AD9">
        <w:rPr>
          <w:color w:val="000000" w:themeColor="text1"/>
          <w:highlight w:val="cyan"/>
          <w:u w:val="single"/>
        </w:rPr>
        <w:t>without pay</w:t>
      </w:r>
      <w:r w:rsidRPr="009C3AD9">
        <w:rPr>
          <w:color w:val="000000" w:themeColor="text1"/>
          <w:u w:val="single"/>
        </w:rPr>
        <w:t xml:space="preserve">, leaving the airport security gates unstaffed </w:t>
      </w:r>
      <w:r w:rsidRPr="009C3AD9">
        <w:rPr>
          <w:color w:val="000000" w:themeColor="text1"/>
          <w:sz w:val="16"/>
        </w:rPr>
        <w:t>during the busiest season for travel? The</w:t>
      </w:r>
      <w:r w:rsidRPr="009C3AD9">
        <w:rPr>
          <w:color w:val="000000" w:themeColor="text1"/>
          <w:u w:val="single"/>
        </w:rPr>
        <w:t xml:space="preserve"> </w:t>
      </w:r>
      <w:r w:rsidRPr="009C3AD9">
        <w:rPr>
          <w:color w:val="000000" w:themeColor="text1"/>
          <w:highlight w:val="cyan"/>
          <w:u w:val="single"/>
        </w:rPr>
        <w:t>airlines</w:t>
      </w:r>
      <w:r w:rsidRPr="009C3AD9">
        <w:rPr>
          <w:color w:val="000000" w:themeColor="text1"/>
          <w:u w:val="single"/>
        </w:rPr>
        <w:t xml:space="preserve"> would be </w:t>
      </w:r>
      <w:r w:rsidRPr="009C3AD9">
        <w:rPr>
          <w:color w:val="000000" w:themeColor="text1"/>
          <w:highlight w:val="cyan"/>
          <w:u w:val="single"/>
        </w:rPr>
        <w:t xml:space="preserve">effectively </w:t>
      </w:r>
      <w:r w:rsidRPr="009C3AD9">
        <w:rPr>
          <w:rStyle w:val="Emphasis"/>
          <w:highlight w:val="cyan"/>
        </w:rPr>
        <w:t>shut down</w:t>
      </w:r>
      <w:r w:rsidRPr="009C3AD9">
        <w:rPr>
          <w:color w:val="000000" w:themeColor="text1"/>
          <w:highlight w:val="cyan"/>
          <w:u w:val="single"/>
        </w:rPr>
        <w:t xml:space="preserve"> by</w:t>
      </w:r>
      <w:r w:rsidRPr="009C3AD9">
        <w:rPr>
          <w:color w:val="000000" w:themeColor="text1"/>
          <w:u w:val="single"/>
        </w:rPr>
        <w:t xml:space="preserve"> a TSA agent “</w:t>
      </w:r>
      <w:r w:rsidRPr="009C3AD9">
        <w:rPr>
          <w:rStyle w:val="Emphasis"/>
          <w:highlight w:val="cyan"/>
        </w:rPr>
        <w:t>wildcat</w:t>
      </w:r>
      <w:r w:rsidRPr="009C3AD9">
        <w:rPr>
          <w:color w:val="000000" w:themeColor="text1"/>
          <w:u w:val="single"/>
        </w:rPr>
        <w:t xml:space="preserve">,” </w:t>
      </w:r>
      <w:r w:rsidRPr="009C3AD9">
        <w:rPr>
          <w:color w:val="000000" w:themeColor="text1"/>
          <w:sz w:val="16"/>
        </w:rPr>
        <w:t>with passengers reluctant to board unsecured flights.</w:t>
      </w:r>
    </w:p>
    <w:p w14:paraId="46CC0759" w14:textId="77777777" w:rsidR="00A453E6" w:rsidRPr="009C3AD9" w:rsidRDefault="00A453E6" w:rsidP="00A453E6">
      <w:pPr>
        <w:rPr>
          <w:color w:val="000000" w:themeColor="text1"/>
          <w:sz w:val="16"/>
        </w:rPr>
      </w:pPr>
      <w:r w:rsidRPr="009C3AD9">
        <w:rPr>
          <w:color w:val="000000" w:themeColor="text1"/>
          <w:sz w:val="16"/>
        </w:rPr>
        <w:t xml:space="preserve">Meanwhile, there’s a potential army of 400,000 furloughed federal workers, not just in D.C. but based at government offices across the country. </w:t>
      </w:r>
      <w:r w:rsidRPr="009C3AD9">
        <w:rPr>
          <w:color w:val="000000" w:themeColor="text1"/>
          <w:u w:val="single"/>
        </w:rPr>
        <w:t xml:space="preserve">What </w:t>
      </w:r>
      <w:r w:rsidRPr="009C3AD9">
        <w:rPr>
          <w:color w:val="000000" w:themeColor="text1"/>
          <w:highlight w:val="cyan"/>
          <w:u w:val="single"/>
        </w:rPr>
        <w:t>if</w:t>
      </w:r>
      <w:r w:rsidRPr="009C3AD9">
        <w:rPr>
          <w:color w:val="000000" w:themeColor="text1"/>
          <w:u w:val="single"/>
        </w:rPr>
        <w:t xml:space="preserve">, taking a note from the yellow </w:t>
      </w:r>
      <w:proofErr w:type="gramStart"/>
      <w:r w:rsidRPr="009C3AD9">
        <w:rPr>
          <w:color w:val="000000" w:themeColor="text1"/>
          <w:u w:val="single"/>
        </w:rPr>
        <w:t>vests</w:t>
      </w:r>
      <w:proofErr w:type="gramEnd"/>
      <w:r w:rsidRPr="009C3AD9">
        <w:rPr>
          <w:color w:val="000000" w:themeColor="text1"/>
          <w:u w:val="single"/>
        </w:rPr>
        <w:t xml:space="preserve"> movement in France, these </w:t>
      </w:r>
      <w:r w:rsidRPr="009C3AD9">
        <w:rPr>
          <w:color w:val="000000" w:themeColor="text1"/>
          <w:highlight w:val="cyan"/>
          <w:u w:val="single"/>
        </w:rPr>
        <w:t>workers established “</w:t>
      </w:r>
      <w:r w:rsidRPr="00FD2410">
        <w:rPr>
          <w:rStyle w:val="Emphasis"/>
          <w:szCs w:val="28"/>
          <w:highlight w:val="cyan"/>
        </w:rPr>
        <w:t>picket lines</w:t>
      </w:r>
      <w:r w:rsidRPr="009C3AD9">
        <w:rPr>
          <w:color w:val="000000" w:themeColor="text1"/>
          <w:highlight w:val="cyan"/>
          <w:u w:val="single"/>
        </w:rPr>
        <w:t>” blocking</w:t>
      </w:r>
      <w:r w:rsidRPr="009C3AD9">
        <w:rPr>
          <w:color w:val="000000" w:themeColor="text1"/>
          <w:u w:val="single"/>
        </w:rPr>
        <w:t xml:space="preserve"> major roads and highways, halting all </w:t>
      </w:r>
      <w:r w:rsidRPr="009C3AD9">
        <w:rPr>
          <w:rStyle w:val="Emphasis"/>
          <w:highlight w:val="cyan"/>
        </w:rPr>
        <w:t>nonemergency traffic</w:t>
      </w:r>
      <w:r w:rsidRPr="009C3AD9">
        <w:rPr>
          <w:color w:val="000000" w:themeColor="text1"/>
          <w:u w:val="single"/>
        </w:rPr>
        <w:t xml:space="preserve">? </w:t>
      </w:r>
      <w:proofErr w:type="gramStart"/>
      <w:r w:rsidRPr="009C3AD9">
        <w:rPr>
          <w:color w:val="000000" w:themeColor="text1"/>
          <w:u w:val="single"/>
        </w:rPr>
        <w:t>Certainly</w:t>
      </w:r>
      <w:proofErr w:type="gramEnd"/>
      <w:r w:rsidRPr="009C3AD9">
        <w:rPr>
          <w:color w:val="000000" w:themeColor="text1"/>
          <w:u w:val="single"/>
        </w:rPr>
        <w:t xml:space="preserve"> that traffic would also </w:t>
      </w:r>
      <w:r w:rsidRPr="009C3AD9">
        <w:rPr>
          <w:color w:val="000000" w:themeColor="text1"/>
          <w:highlight w:val="cyan"/>
          <w:u w:val="single"/>
        </w:rPr>
        <w:t xml:space="preserve">include </w:t>
      </w:r>
      <w:r w:rsidRPr="009C3AD9">
        <w:rPr>
          <w:color w:val="000000" w:themeColor="text1"/>
          <w:u w:val="single"/>
        </w:rPr>
        <w:t xml:space="preserve">package </w:t>
      </w:r>
      <w:r w:rsidRPr="009C3AD9">
        <w:rPr>
          <w:color w:val="000000" w:themeColor="text1"/>
          <w:highlight w:val="cyan"/>
          <w:u w:val="single"/>
        </w:rPr>
        <w:t>delivery</w:t>
      </w:r>
      <w:r w:rsidRPr="009C3AD9">
        <w:rPr>
          <w:color w:val="000000" w:themeColor="text1"/>
          <w:u w:val="single"/>
        </w:rPr>
        <w:t xml:space="preserve"> trucks and tractor trailers </w:t>
      </w:r>
      <w:r w:rsidRPr="009C3AD9">
        <w:rPr>
          <w:color w:val="000000" w:themeColor="text1"/>
          <w:highlight w:val="cyan"/>
          <w:u w:val="single"/>
        </w:rPr>
        <w:t>hauling goods for</w:t>
      </w:r>
      <w:r w:rsidRPr="009C3AD9">
        <w:rPr>
          <w:color w:val="000000" w:themeColor="text1"/>
          <w:u w:val="single"/>
        </w:rPr>
        <w:t xml:space="preserve"> their own </w:t>
      </w:r>
      <w:r w:rsidRPr="009C3AD9">
        <w:rPr>
          <w:rStyle w:val="Emphasis"/>
          <w:highlight w:val="cyan"/>
        </w:rPr>
        <w:t>high-demand peak season</w:t>
      </w:r>
      <w:r w:rsidRPr="009C3AD9">
        <w:rPr>
          <w:color w:val="000000" w:themeColor="text1"/>
          <w:u w:val="single"/>
        </w:rPr>
        <w:t xml:space="preserve">, </w:t>
      </w:r>
      <w:r w:rsidRPr="009C3AD9">
        <w:rPr>
          <w:color w:val="000000" w:themeColor="text1"/>
          <w:sz w:val="16"/>
        </w:rPr>
        <w:t>many of them driven by Teamsters who are contractually protected when they refuse to cross picket lines.</w:t>
      </w:r>
    </w:p>
    <w:p w14:paraId="1C42B362" w14:textId="77777777" w:rsidR="00A453E6" w:rsidRPr="009A6556" w:rsidRDefault="00A453E6" w:rsidP="00A453E6">
      <w:pPr>
        <w:rPr>
          <w:color w:val="000000" w:themeColor="text1"/>
          <w:u w:val="single"/>
        </w:rPr>
      </w:pPr>
      <w:r w:rsidRPr="009C3AD9">
        <w:rPr>
          <w:color w:val="000000" w:themeColor="text1"/>
          <w:u w:val="single"/>
        </w:rPr>
        <w:t xml:space="preserve">Imagine the </w:t>
      </w:r>
      <w:r w:rsidRPr="009C3AD9">
        <w:rPr>
          <w:rStyle w:val="Emphasis"/>
          <w:highlight w:val="cyan"/>
        </w:rPr>
        <w:t>political fallout</w:t>
      </w:r>
      <w:r w:rsidRPr="009C3AD9">
        <w:rPr>
          <w:color w:val="000000" w:themeColor="text1"/>
          <w:u w:val="single"/>
        </w:rPr>
        <w:t xml:space="preserve"> of this </w:t>
      </w:r>
      <w:r w:rsidRPr="009C3AD9">
        <w:rPr>
          <w:color w:val="000000" w:themeColor="text1"/>
          <w:highlight w:val="cyan"/>
          <w:u w:val="single"/>
        </w:rPr>
        <w:t>massive</w:t>
      </w:r>
      <w:r w:rsidRPr="009C3AD9">
        <w:rPr>
          <w:color w:val="000000" w:themeColor="text1"/>
          <w:u w:val="single"/>
        </w:rPr>
        <w:t xml:space="preserve"> economic disruption, all because Trump wants a border wall. </w:t>
      </w:r>
      <w:r w:rsidRPr="009C3AD9">
        <w:rPr>
          <w:color w:val="000000" w:themeColor="text1"/>
          <w:highlight w:val="cyan"/>
          <w:u w:val="single"/>
        </w:rPr>
        <w:t>Even</w:t>
      </w:r>
      <w:r w:rsidRPr="009C3AD9">
        <w:rPr>
          <w:color w:val="000000" w:themeColor="text1"/>
          <w:u w:val="single"/>
        </w:rPr>
        <w:t xml:space="preserve"> the </w:t>
      </w:r>
      <w:r w:rsidRPr="009C3AD9">
        <w:rPr>
          <w:rStyle w:val="Emphasis"/>
          <w:highlight w:val="cyan"/>
        </w:rPr>
        <w:t>MAGA</w:t>
      </w:r>
      <w:r w:rsidRPr="009C3AD9">
        <w:rPr>
          <w:rStyle w:val="Emphasis"/>
        </w:rPr>
        <w:t xml:space="preserve"> hat-wearers</w:t>
      </w:r>
      <w:r w:rsidRPr="009C3AD9">
        <w:rPr>
          <w:color w:val="000000" w:themeColor="text1"/>
          <w:u w:val="single"/>
        </w:rPr>
        <w:t xml:space="preserve"> would likely </w:t>
      </w:r>
      <w:r w:rsidRPr="009C3AD9">
        <w:rPr>
          <w:color w:val="000000" w:themeColor="text1"/>
          <w:highlight w:val="cyan"/>
          <w:u w:val="single"/>
        </w:rPr>
        <w:t>prefer</w:t>
      </w:r>
      <w:r w:rsidRPr="009C3AD9">
        <w:rPr>
          <w:color w:val="000000" w:themeColor="text1"/>
          <w:u w:val="single"/>
        </w:rPr>
        <w:t xml:space="preserve"> a </w:t>
      </w:r>
      <w:r w:rsidRPr="009C3AD9">
        <w:rPr>
          <w:color w:val="000000" w:themeColor="text1"/>
          <w:highlight w:val="cyan"/>
          <w:u w:val="single"/>
        </w:rPr>
        <w:t>safe flight</w:t>
      </w:r>
      <w:r w:rsidRPr="009C3AD9">
        <w:rPr>
          <w:color w:val="000000" w:themeColor="text1"/>
          <w:u w:val="single"/>
        </w:rPr>
        <w:t xml:space="preserve"> home </w:t>
      </w:r>
      <w:r w:rsidRPr="009C3AD9">
        <w:rPr>
          <w:color w:val="000000" w:themeColor="text1"/>
          <w:highlight w:val="cyan"/>
          <w:u w:val="single"/>
        </w:rPr>
        <w:t>and</w:t>
      </w:r>
      <w:r w:rsidRPr="009C3AD9">
        <w:rPr>
          <w:color w:val="000000" w:themeColor="text1"/>
          <w:u w:val="single"/>
        </w:rPr>
        <w:t xml:space="preserve"> their </w:t>
      </w:r>
      <w:r w:rsidRPr="009C3AD9">
        <w:rPr>
          <w:color w:val="000000" w:themeColor="text1"/>
          <w:highlight w:val="cyan"/>
          <w:u w:val="single"/>
        </w:rPr>
        <w:t>packages</w:t>
      </w:r>
      <w:r w:rsidRPr="009C3AD9">
        <w:rPr>
          <w:color w:val="000000" w:themeColor="text1"/>
          <w:u w:val="single"/>
        </w:rPr>
        <w:t xml:space="preserve"> delivered on time over a wall that they will never even see. The </w:t>
      </w:r>
      <w:r w:rsidRPr="00FD2410">
        <w:rPr>
          <w:rStyle w:val="Emphasis"/>
          <w:highlight w:val="cyan"/>
        </w:rPr>
        <w:t>reopening</w:t>
      </w:r>
      <w:r w:rsidRPr="009C3AD9">
        <w:rPr>
          <w:color w:val="000000" w:themeColor="text1"/>
          <w:highlight w:val="cyan"/>
          <w:u w:val="single"/>
        </w:rPr>
        <w:t xml:space="preserve"> of</w:t>
      </w:r>
      <w:r w:rsidRPr="009C3AD9">
        <w:rPr>
          <w:color w:val="000000" w:themeColor="text1"/>
          <w:u w:val="single"/>
        </w:rPr>
        <w:t xml:space="preserve"> the </w:t>
      </w:r>
      <w:r w:rsidRPr="00FD2410">
        <w:rPr>
          <w:rStyle w:val="Emphasis"/>
          <w:highlight w:val="cyan"/>
        </w:rPr>
        <w:t>government</w:t>
      </w:r>
      <w:r w:rsidRPr="009C3AD9">
        <w:rPr>
          <w:color w:val="000000" w:themeColor="text1"/>
          <w:u w:val="single"/>
        </w:rPr>
        <w:t xml:space="preserve"> under these conditions would be a </w:t>
      </w:r>
      <w:r w:rsidRPr="009C3AD9">
        <w:rPr>
          <w:rStyle w:val="Emphasis"/>
          <w:highlight w:val="cyan"/>
        </w:rPr>
        <w:t>massive victory</w:t>
      </w:r>
      <w:r w:rsidRPr="009C3AD9">
        <w:rPr>
          <w:color w:val="000000" w:themeColor="text1"/>
          <w:u w:val="single"/>
        </w:rPr>
        <w:t xml:space="preserve"> of the labor movement, a </w:t>
      </w:r>
      <w:r w:rsidRPr="00FD2410">
        <w:rPr>
          <w:rStyle w:val="Emphasis"/>
          <w:highlight w:val="cyan"/>
        </w:rPr>
        <w:t>product</w:t>
      </w:r>
      <w:r w:rsidRPr="009C3AD9">
        <w:rPr>
          <w:color w:val="000000" w:themeColor="text1"/>
          <w:highlight w:val="cyan"/>
          <w:u w:val="single"/>
        </w:rPr>
        <w:t xml:space="preserve"> of</w:t>
      </w:r>
      <w:r w:rsidRPr="009C3AD9">
        <w:rPr>
          <w:color w:val="000000" w:themeColor="text1"/>
          <w:u w:val="single"/>
        </w:rPr>
        <w:t xml:space="preserve"> our own </w:t>
      </w:r>
      <w:r w:rsidRPr="009C3AD9">
        <w:rPr>
          <w:rStyle w:val="Emphasis"/>
          <w:highlight w:val="cyan"/>
        </w:rPr>
        <w:t>collective efforts</w:t>
      </w:r>
      <w:r w:rsidRPr="009C3AD9">
        <w:rPr>
          <w:color w:val="000000" w:themeColor="text1"/>
          <w:highlight w:val="cyan"/>
          <w:u w:val="single"/>
        </w:rPr>
        <w:t xml:space="preserve"> rather than</w:t>
      </w:r>
      <w:r w:rsidRPr="009C3AD9">
        <w:rPr>
          <w:color w:val="000000" w:themeColor="text1"/>
          <w:u w:val="single"/>
        </w:rPr>
        <w:t xml:space="preserve"> that of </w:t>
      </w:r>
      <w:r w:rsidRPr="009C3AD9">
        <w:rPr>
          <w:rStyle w:val="Emphasis"/>
          <w:highlight w:val="cyan"/>
        </w:rPr>
        <w:t>closed-door negotiations</w:t>
      </w:r>
      <w:r w:rsidRPr="009C3AD9">
        <w:rPr>
          <w:color w:val="000000" w:themeColor="text1"/>
          <w:u w:val="single"/>
        </w:rPr>
        <w:t xml:space="preserve"> between legislators and the White House.</w:t>
      </w:r>
    </w:p>
    <w:p w14:paraId="20896DEE" w14:textId="534B064C" w:rsidR="00A453E6" w:rsidRDefault="00A453E6" w:rsidP="00A453E6">
      <w:pPr>
        <w:pStyle w:val="Heading2"/>
      </w:pPr>
      <w:r>
        <w:t>T</w:t>
      </w:r>
    </w:p>
    <w:p w14:paraId="4D7099E5" w14:textId="36D83C2D" w:rsidR="00A453E6" w:rsidRPr="0041305D" w:rsidRDefault="00A453E6" w:rsidP="00A453E6">
      <w:pPr>
        <w:pStyle w:val="Heading4"/>
      </w:pPr>
      <w:r>
        <w:t xml:space="preserve">If the AFF doesn’t meet, </w:t>
      </w:r>
      <w:r w:rsidRPr="00E9256A">
        <w:rPr>
          <w:u w:val="single"/>
        </w:rPr>
        <w:t>NO AFF</w:t>
      </w:r>
      <w:r>
        <w:t xml:space="preserve"> does. </w:t>
      </w:r>
    </w:p>
    <w:p w14:paraId="73CCB2FD" w14:textId="77777777" w:rsidR="00A453E6" w:rsidRDefault="00A453E6" w:rsidP="00A453E6">
      <w:r w:rsidRPr="000025F9">
        <w:t>Harold</w:t>
      </w:r>
      <w:r>
        <w:rPr>
          <w:rStyle w:val="Style13ptBold"/>
        </w:rPr>
        <w:t xml:space="preserve"> </w:t>
      </w:r>
      <w:r w:rsidRPr="00E160D0">
        <w:rPr>
          <w:rStyle w:val="Style13ptBold"/>
        </w:rPr>
        <w:t>Meyerson 2</w:t>
      </w:r>
      <w:r>
        <w:rPr>
          <w:rStyle w:val="Style13ptBold"/>
        </w:rPr>
        <w:t>5</w:t>
      </w:r>
      <w:r w:rsidRPr="000025F9">
        <w:t>. Editor</w:t>
      </w:r>
      <w:r>
        <w:t xml:space="preserve"> at large of The American Prospect, BA Columbia University, “Trump Celebrates Labor Day as the Most Anti-Union President Ever.” https://prospect.org/labor/2025-09-01-trump-celebrates-labor-day-as-most-anti-union-president/</w:t>
      </w:r>
    </w:p>
    <w:p w14:paraId="0EFB9B16" w14:textId="77777777" w:rsidR="00A453E6" w:rsidRPr="00F622FC" w:rsidRDefault="00A453E6" w:rsidP="00A453E6">
      <w:pPr>
        <w:rPr>
          <w:sz w:val="16"/>
        </w:rPr>
      </w:pPr>
      <w:r w:rsidRPr="00F622FC">
        <w:rPr>
          <w:sz w:val="16"/>
        </w:rPr>
        <w:t xml:space="preserve">According to a study from the Center for American Progress (CAP), these </w:t>
      </w:r>
      <w:r w:rsidRPr="00FD31A3">
        <w:rPr>
          <w:rStyle w:val="StyleUnderline"/>
          <w:highlight w:val="cyan"/>
        </w:rPr>
        <w:t>Trump</w:t>
      </w:r>
      <w:r w:rsidRPr="00F622FC">
        <w:rPr>
          <w:rStyle w:val="StyleUnderline"/>
        </w:rPr>
        <w:t xml:space="preserve">-imposed contract </w:t>
      </w:r>
      <w:r w:rsidRPr="00FD31A3">
        <w:rPr>
          <w:rStyle w:val="StyleUnderline"/>
          <w:highlight w:val="cyan"/>
        </w:rPr>
        <w:t>nullifications</w:t>
      </w:r>
      <w:r w:rsidRPr="00843A12">
        <w:rPr>
          <w:rStyle w:val="StyleUnderline"/>
        </w:rPr>
        <w:t xml:space="preserve"> have cost 81.8 percent </w:t>
      </w:r>
      <w:r w:rsidRPr="00FD31A3">
        <w:rPr>
          <w:rStyle w:val="StyleUnderline"/>
          <w:highlight w:val="cyan"/>
        </w:rPr>
        <w:t>of</w:t>
      </w:r>
      <w:r w:rsidRPr="00843A12">
        <w:rPr>
          <w:rStyle w:val="StyleUnderline"/>
        </w:rPr>
        <w:t xml:space="preserve"> civilian </w:t>
      </w:r>
      <w:r w:rsidRPr="00FD31A3">
        <w:rPr>
          <w:rStyle w:val="StyleUnderline"/>
          <w:highlight w:val="cyan"/>
        </w:rPr>
        <w:t>federal workers</w:t>
      </w:r>
      <w:r w:rsidRPr="00843A12">
        <w:rPr>
          <w:rStyle w:val="StyleUnderline"/>
        </w:rPr>
        <w:t xml:space="preserve"> their </w:t>
      </w:r>
      <w:r w:rsidRPr="00FD31A3">
        <w:rPr>
          <w:rStyle w:val="Emphasis"/>
          <w:highlight w:val="cyan"/>
        </w:rPr>
        <w:t>r</w:t>
      </w:r>
      <w:r w:rsidRPr="00F622FC">
        <w:rPr>
          <w:rStyle w:val="Emphasis"/>
        </w:rPr>
        <w:t xml:space="preserve">ight to </w:t>
      </w:r>
      <w:r w:rsidRPr="00FD31A3">
        <w:rPr>
          <w:rStyle w:val="Emphasis"/>
          <w:highlight w:val="cyan"/>
        </w:rPr>
        <w:t>c</w:t>
      </w:r>
      <w:r w:rsidRPr="00F622FC">
        <w:rPr>
          <w:rStyle w:val="Emphasis"/>
        </w:rPr>
        <w:t xml:space="preserve">ollectively </w:t>
      </w:r>
      <w:r w:rsidRPr="00FD31A3">
        <w:rPr>
          <w:rStyle w:val="Emphasis"/>
          <w:highlight w:val="cyan"/>
        </w:rPr>
        <w:t>b</w:t>
      </w:r>
      <w:r w:rsidRPr="00F622FC">
        <w:rPr>
          <w:rStyle w:val="Emphasis"/>
        </w:rPr>
        <w:t>argain</w:t>
      </w:r>
      <w:r w:rsidRPr="00843A12">
        <w:rPr>
          <w:rStyle w:val="StyleUnderline"/>
        </w:rPr>
        <w:t>—and that study came out before last Thursday’s new round</w:t>
      </w:r>
      <w:r w:rsidRPr="00F622FC">
        <w:rPr>
          <w:sz w:val="16"/>
        </w:rPr>
        <w:t xml:space="preserve"> of government fuck-</w:t>
      </w:r>
      <w:proofErr w:type="spellStart"/>
      <w:r w:rsidRPr="00F622FC">
        <w:rPr>
          <w:sz w:val="16"/>
        </w:rPr>
        <w:t>you’s</w:t>
      </w:r>
      <w:proofErr w:type="spellEnd"/>
      <w:r w:rsidRPr="00F622FC">
        <w:rPr>
          <w:sz w:val="16"/>
        </w:rPr>
        <w:t xml:space="preserve"> to its workers. </w:t>
      </w:r>
      <w:r w:rsidRPr="00CC6260">
        <w:rPr>
          <w:rStyle w:val="StyleUnderline"/>
        </w:rPr>
        <w:t xml:space="preserve">The total </w:t>
      </w:r>
      <w:r w:rsidRPr="00F622FC">
        <w:rPr>
          <w:rStyle w:val="StyleUnderline"/>
        </w:rPr>
        <w:t>number of workers</w:t>
      </w:r>
      <w:r w:rsidRPr="00CC6260">
        <w:rPr>
          <w:rStyle w:val="StyleUnderline"/>
        </w:rPr>
        <w:t xml:space="preserve"> whose contracts Trump has trashed now </w:t>
      </w:r>
      <w:r w:rsidRPr="00FD31A3">
        <w:rPr>
          <w:rStyle w:val="Emphasis"/>
          <w:highlight w:val="cyan"/>
        </w:rPr>
        <w:t>exceeds one million</w:t>
      </w:r>
      <w:r w:rsidRPr="00CC6260">
        <w:rPr>
          <w:rStyle w:val="StyleUnderline"/>
        </w:rPr>
        <w:t xml:space="preserve">, which comes to approximately </w:t>
      </w:r>
      <w:r w:rsidRPr="0041305D">
        <w:rPr>
          <w:rStyle w:val="Emphasis"/>
          <w:sz w:val="30"/>
          <w:szCs w:val="30"/>
          <w:highlight w:val="cyan"/>
        </w:rPr>
        <w:t>one-fifteenth of American workers</w:t>
      </w:r>
      <w:r w:rsidRPr="00CC6260">
        <w:rPr>
          <w:rStyle w:val="StyleUnderline"/>
        </w:rPr>
        <w:t xml:space="preserve"> covered by a union contract</w:t>
      </w:r>
      <w:r w:rsidRPr="00F622FC">
        <w:rPr>
          <w:sz w:val="16"/>
        </w:rPr>
        <w:t xml:space="preserve">. </w:t>
      </w:r>
      <w:r w:rsidRPr="00CC6260">
        <w:rPr>
          <w:rStyle w:val="StyleUnderline"/>
        </w:rPr>
        <w:t>Georgetown University labor historian Joe McCartin terms this “</w:t>
      </w:r>
      <w:r w:rsidRPr="0041305D">
        <w:rPr>
          <w:rStyle w:val="Emphasis"/>
          <w:sz w:val="30"/>
          <w:szCs w:val="30"/>
          <w:highlight w:val="cyan"/>
        </w:rPr>
        <w:t>by far</w:t>
      </w:r>
      <w:r w:rsidRPr="00FD31A3">
        <w:rPr>
          <w:rStyle w:val="Emphasis"/>
          <w:highlight w:val="cyan"/>
        </w:rPr>
        <w:t xml:space="preserve"> the largest</w:t>
      </w:r>
      <w:r w:rsidRPr="00CC6260">
        <w:rPr>
          <w:rStyle w:val="StyleUnderline"/>
        </w:rPr>
        <w:t xml:space="preserve"> single action of </w:t>
      </w:r>
      <w:r w:rsidRPr="00FD31A3">
        <w:rPr>
          <w:rStyle w:val="Emphasis"/>
          <w:highlight w:val="cyan"/>
        </w:rPr>
        <w:t>union busting</w:t>
      </w:r>
      <w:r w:rsidRPr="00FD31A3">
        <w:rPr>
          <w:rStyle w:val="StyleUnderline"/>
          <w:highlight w:val="cyan"/>
        </w:rPr>
        <w:t xml:space="preserve"> in</w:t>
      </w:r>
      <w:r w:rsidRPr="00CC6260">
        <w:rPr>
          <w:rStyle w:val="StyleUnderline"/>
        </w:rPr>
        <w:t xml:space="preserve"> American </w:t>
      </w:r>
      <w:r w:rsidRPr="00FD31A3">
        <w:rPr>
          <w:rStyle w:val="Emphasis"/>
          <w:highlight w:val="cyan"/>
        </w:rPr>
        <w:t>history</w:t>
      </w:r>
      <w:r w:rsidRPr="00F622FC">
        <w:rPr>
          <w:sz w:val="16"/>
        </w:rPr>
        <w:t>.”</w:t>
      </w:r>
    </w:p>
    <w:p w14:paraId="6579422D" w14:textId="77777777" w:rsidR="00A453E6" w:rsidRPr="005D388F" w:rsidRDefault="00A453E6" w:rsidP="00A453E6"/>
    <w:p w14:paraId="77ECB879" w14:textId="77777777" w:rsidR="00A453E6" w:rsidRPr="00BA346C" w:rsidRDefault="00A453E6" w:rsidP="00A453E6">
      <w:pPr>
        <w:pStyle w:val="Heading4"/>
      </w:pPr>
      <w:r>
        <w:t>The AFF solves the biggest act of union busting in the United States.</w:t>
      </w:r>
    </w:p>
    <w:p w14:paraId="4F6DEB06" w14:textId="77777777" w:rsidR="00A453E6" w:rsidRPr="00BA346C" w:rsidRDefault="00A453E6" w:rsidP="00A453E6">
      <w:r w:rsidRPr="00E219B7">
        <w:t>Jake</w:t>
      </w:r>
      <w:r>
        <w:rPr>
          <w:rStyle w:val="Style13ptBold"/>
        </w:rPr>
        <w:t xml:space="preserve"> </w:t>
      </w:r>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“Trump has proven no friend to labor, from attacking unions to paralyzing national board.” https://themercury.com/trump-has-proven-no-friend-to-labor-from-attacking-unions-to-paralyzing-national-board/article_62428e25-a591-44c4-9660-7b1b714e23cf.html</w:t>
      </w:r>
    </w:p>
    <w:p w14:paraId="46DE22C4" w14:textId="77777777" w:rsidR="00A453E6" w:rsidRDefault="00A453E6" w:rsidP="00A453E6">
      <w:pPr>
        <w:rPr>
          <w:rStyle w:val="StyleUnderline"/>
        </w:rPr>
      </w:pPr>
      <w:r w:rsidRPr="00D6151A">
        <w:rPr>
          <w:rStyle w:val="Emphasis"/>
        </w:rPr>
        <w:t>Overnight</w:t>
      </w:r>
      <w:r w:rsidRPr="00D6151A">
        <w:rPr>
          <w:rStyle w:val="StyleUnderline"/>
        </w:rPr>
        <w:t xml:space="preserve">, </w:t>
      </w:r>
      <w:r w:rsidRPr="00DA5513">
        <w:rPr>
          <w:rStyle w:val="Emphasis"/>
          <w:highlight w:val="cyan"/>
        </w:rPr>
        <w:t>twice as many</w:t>
      </w:r>
      <w:r w:rsidRPr="00D6151A">
        <w:rPr>
          <w:rStyle w:val="StyleUnderline"/>
        </w:rPr>
        <w:t xml:space="preserve"> federal </w:t>
      </w:r>
      <w:r w:rsidRPr="00DA5513">
        <w:rPr>
          <w:rStyle w:val="StyleUnderline"/>
          <w:highlight w:val="cyan"/>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 protections</w:t>
      </w:r>
      <w:r w:rsidRPr="00DA5513">
        <w:rPr>
          <w:rStyle w:val="StyleUnderline"/>
          <w:highlight w:val="cyan"/>
        </w:rPr>
        <w:t xml:space="preserve"> 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 single 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DA5513">
        <w:rPr>
          <w:rStyle w:val="StyleUnderline"/>
          <w:highlight w:val="cyan"/>
        </w:rPr>
        <w:t>,”</w:t>
      </w:r>
      <w:r>
        <w:rPr>
          <w:rStyle w:val="StyleUnderline"/>
        </w:rPr>
        <w:t xml:space="preserve"> according to Georgetown University labor historian Joseph McCartin.</w:t>
      </w:r>
    </w:p>
    <w:p w14:paraId="11839C9D" w14:textId="6EAEFDAA" w:rsidR="00A453E6" w:rsidRDefault="00A453E6" w:rsidP="00A453E6">
      <w:pPr>
        <w:pStyle w:val="Heading2"/>
      </w:pPr>
      <w:r>
        <w:t>10-</w:t>
      </w:r>
      <w:r>
        <w:t>for</w:t>
      </w:r>
      <w:r>
        <w:t>-1</w:t>
      </w:r>
    </w:p>
    <w:p w14:paraId="58CD54C4" w14:textId="77777777" w:rsidR="00A453E6" w:rsidRPr="006634F1" w:rsidRDefault="00A453E6" w:rsidP="00A453E6">
      <w:pPr>
        <w:pStyle w:val="Heading4"/>
        <w:rPr>
          <w:rFonts w:cs="Arial"/>
        </w:rPr>
      </w:pPr>
      <w:r w:rsidRPr="006634F1">
        <w:rPr>
          <w:rFonts w:cs="Arial"/>
        </w:rPr>
        <w:t xml:space="preserve">Farming is </w:t>
      </w:r>
      <w:r w:rsidRPr="006634F1">
        <w:rPr>
          <w:rFonts w:cs="Arial"/>
          <w:u w:val="single"/>
        </w:rPr>
        <w:t>rapidly</w:t>
      </w:r>
      <w:r w:rsidRPr="006634F1">
        <w:rPr>
          <w:rFonts w:cs="Arial"/>
        </w:rPr>
        <w:t xml:space="preserve"> becoming </w:t>
      </w:r>
      <w:r w:rsidRPr="006634F1">
        <w:rPr>
          <w:rFonts w:cs="Arial"/>
          <w:u w:val="single"/>
        </w:rPr>
        <w:t>sustainable</w:t>
      </w:r>
      <w:r w:rsidRPr="006634F1">
        <w:rPr>
          <w:rFonts w:cs="Arial"/>
        </w:rPr>
        <w:t>---</w:t>
      </w:r>
      <w:r w:rsidRPr="006634F1">
        <w:rPr>
          <w:rFonts w:cs="Arial"/>
          <w:u w:val="single"/>
        </w:rPr>
        <w:t>all</w:t>
      </w:r>
      <w:r w:rsidRPr="006634F1">
        <w:rPr>
          <w:rFonts w:cs="Arial"/>
        </w:rPr>
        <w:t xml:space="preserve"> environmental metrics are </w:t>
      </w:r>
      <w:r w:rsidRPr="006634F1">
        <w:rPr>
          <w:rFonts w:cs="Arial"/>
          <w:u w:val="single"/>
        </w:rPr>
        <w:t>improving</w:t>
      </w:r>
    </w:p>
    <w:p w14:paraId="5839BAF1" w14:textId="77777777" w:rsidR="00A453E6" w:rsidRPr="006634F1" w:rsidRDefault="00A453E6" w:rsidP="00A453E6">
      <w:r w:rsidRPr="006634F1">
        <w:t xml:space="preserve">Michael </w:t>
      </w:r>
      <w:r w:rsidRPr="006634F1">
        <w:rPr>
          <w:rStyle w:val="Style13ptBold"/>
        </w:rPr>
        <w:t>Shellenberger 20</w:t>
      </w:r>
      <w:r w:rsidRPr="006634F1">
        <w:t xml:space="preserve">. Founder &amp; President, Environmental Progress; Former President, Breakthrough Institute. </w:t>
      </w:r>
      <w:r w:rsidRPr="006634F1">
        <w:rPr>
          <w:i/>
          <w:iCs/>
        </w:rPr>
        <w:t>Apocalypse Never: Why Environmental Alarmism Hurts Us All</w:t>
      </w:r>
      <w:r w:rsidRPr="006634F1">
        <w:t>.</w:t>
      </w:r>
    </w:p>
    <w:p w14:paraId="39C5A44A" w14:textId="77777777" w:rsidR="00A453E6" w:rsidRPr="006634F1" w:rsidRDefault="00A453E6" w:rsidP="00A453E6">
      <w:pPr>
        <w:rPr>
          <w:sz w:val="16"/>
        </w:rPr>
      </w:pPr>
      <w:r w:rsidRPr="006634F1">
        <w:rPr>
          <w:rStyle w:val="StyleUnderline"/>
          <w:highlight w:val="cyan"/>
        </w:rPr>
        <w:t xml:space="preserve">As farms become </w:t>
      </w:r>
      <w:r w:rsidRPr="006634F1">
        <w:rPr>
          <w:rStyle w:val="Emphasis"/>
          <w:highlight w:val="cyan"/>
        </w:rPr>
        <w:t>more productive</w:t>
      </w:r>
      <w:r w:rsidRPr="006634F1">
        <w:rPr>
          <w:rStyle w:val="StyleUnderline"/>
        </w:rPr>
        <w:t xml:space="preserve">, grasslands, </w:t>
      </w:r>
      <w:r w:rsidRPr="006634F1">
        <w:rPr>
          <w:rStyle w:val="StyleUnderline"/>
          <w:highlight w:val="cyan"/>
        </w:rPr>
        <w:t xml:space="preserve">forests, and wildlife are </w:t>
      </w:r>
      <w:r w:rsidRPr="006634F1">
        <w:rPr>
          <w:rStyle w:val="Emphasis"/>
          <w:highlight w:val="cyan"/>
        </w:rPr>
        <w:t>returning</w:t>
      </w:r>
      <w:r w:rsidRPr="006634F1">
        <w:rPr>
          <w:rStyle w:val="StyleUnderline"/>
          <w:highlight w:val="cyan"/>
        </w:rPr>
        <w:t>. Globally</w:t>
      </w:r>
      <w:r w:rsidRPr="006634F1">
        <w:rPr>
          <w:rStyle w:val="StyleUnderline"/>
        </w:rPr>
        <w:t xml:space="preserve">, the rate of </w:t>
      </w:r>
      <w:r w:rsidRPr="006634F1">
        <w:rPr>
          <w:rStyle w:val="Emphasis"/>
          <w:highlight w:val="cyan"/>
        </w:rPr>
        <w:t>reforestation</w:t>
      </w:r>
      <w:r w:rsidRPr="006634F1">
        <w:rPr>
          <w:rStyle w:val="StyleUnderline"/>
          <w:highlight w:val="cyan"/>
        </w:rPr>
        <w:t xml:space="preserve"> is</w:t>
      </w:r>
      <w:r w:rsidRPr="006634F1">
        <w:rPr>
          <w:rStyle w:val="StyleUnderline"/>
        </w:rPr>
        <w:t xml:space="preserve"> </w:t>
      </w:r>
      <w:r w:rsidRPr="006634F1">
        <w:rPr>
          <w:rStyle w:val="Emphasis"/>
        </w:rPr>
        <w:t xml:space="preserve">catching </w:t>
      </w:r>
      <w:r w:rsidRPr="006634F1">
        <w:rPr>
          <w:rStyle w:val="Emphasis"/>
          <w:highlight w:val="cyan"/>
        </w:rPr>
        <w:t>up</w:t>
      </w:r>
      <w:r w:rsidRPr="006634F1">
        <w:rPr>
          <w:rStyle w:val="StyleUnderline"/>
        </w:rPr>
        <w:t xml:space="preserve"> to a slowing rate of deforestation</w:t>
      </w:r>
      <w:r w:rsidRPr="006634F1">
        <w:rPr>
          <w:sz w:val="16"/>
        </w:rPr>
        <w:t>.19</w:t>
      </w:r>
    </w:p>
    <w:p w14:paraId="6E3C8492" w14:textId="77777777" w:rsidR="00A453E6" w:rsidRPr="006634F1" w:rsidRDefault="00A453E6" w:rsidP="00A453E6">
      <w:pPr>
        <w:rPr>
          <w:sz w:val="16"/>
        </w:rPr>
      </w:pPr>
      <w:r w:rsidRPr="006634F1">
        <w:rPr>
          <w:rStyle w:val="StyleUnderline"/>
        </w:rPr>
        <w:t xml:space="preserve">Humankind’s </w:t>
      </w:r>
      <w:r w:rsidRPr="006634F1">
        <w:rPr>
          <w:rStyle w:val="StyleUnderline"/>
          <w:highlight w:val="cyan"/>
        </w:rPr>
        <w:t>use of wood</w:t>
      </w:r>
      <w:r w:rsidRPr="006634F1">
        <w:rPr>
          <w:rStyle w:val="StyleUnderline"/>
        </w:rPr>
        <w:t xml:space="preserve"> has </w:t>
      </w:r>
      <w:r w:rsidRPr="006634F1">
        <w:rPr>
          <w:rStyle w:val="Emphasis"/>
          <w:highlight w:val="cyan"/>
        </w:rPr>
        <w:t>peaked</w:t>
      </w:r>
      <w:r w:rsidRPr="006634F1">
        <w:rPr>
          <w:rStyle w:val="StyleUnderline"/>
          <w:highlight w:val="cyan"/>
        </w:rPr>
        <w:t xml:space="preserve"> and</w:t>
      </w:r>
      <w:r w:rsidRPr="006634F1">
        <w:rPr>
          <w:rStyle w:val="StyleUnderline"/>
        </w:rPr>
        <w:t xml:space="preserve"> could </w:t>
      </w:r>
      <w:r w:rsidRPr="006634F1">
        <w:rPr>
          <w:rStyle w:val="StyleUnderline"/>
          <w:highlight w:val="cyan"/>
        </w:rPr>
        <w:t xml:space="preserve">soon </w:t>
      </w:r>
      <w:r w:rsidRPr="006634F1">
        <w:rPr>
          <w:rStyle w:val="Emphasis"/>
          <w:highlight w:val="cyan"/>
        </w:rPr>
        <w:t>decline</w:t>
      </w:r>
      <w:r w:rsidRPr="006634F1">
        <w:rPr>
          <w:rStyle w:val="Emphasis"/>
        </w:rPr>
        <w:t xml:space="preserve"> significantly</w:t>
      </w:r>
      <w:proofErr w:type="gramStart"/>
      <w:r w:rsidRPr="006634F1">
        <w:rPr>
          <w:sz w:val="16"/>
        </w:rPr>
        <w:t>.20</w:t>
      </w:r>
      <w:proofErr w:type="gramEnd"/>
      <w:r w:rsidRPr="006634F1">
        <w:rPr>
          <w:sz w:val="16"/>
        </w:rPr>
        <w:t xml:space="preserve"> </w:t>
      </w:r>
      <w:r w:rsidRPr="006634F1">
        <w:rPr>
          <w:rStyle w:val="StyleUnderline"/>
        </w:rPr>
        <w:t xml:space="preserve">And humankind’s use of </w:t>
      </w:r>
      <w:r w:rsidRPr="006634F1">
        <w:rPr>
          <w:rStyle w:val="StyleUnderline"/>
          <w:highlight w:val="cyan"/>
        </w:rPr>
        <w:t xml:space="preserve">land for </w:t>
      </w:r>
      <w:r w:rsidRPr="006634F1">
        <w:rPr>
          <w:rStyle w:val="Emphasis"/>
          <w:highlight w:val="cyan"/>
        </w:rPr>
        <w:t>ag</w:t>
      </w:r>
      <w:r w:rsidRPr="006634F1">
        <w:rPr>
          <w:rStyle w:val="StyleUnderline"/>
        </w:rPr>
        <w:t xml:space="preserve">riculture </w:t>
      </w:r>
      <w:r w:rsidRPr="006634F1">
        <w:rPr>
          <w:rStyle w:val="StyleUnderline"/>
          <w:highlight w:val="cyan"/>
        </w:rPr>
        <w:t>is</w:t>
      </w:r>
      <w:r w:rsidRPr="006634F1">
        <w:rPr>
          <w:rStyle w:val="StyleUnderline"/>
        </w:rPr>
        <w:t xml:space="preserve"> likely </w:t>
      </w:r>
      <w:r w:rsidRPr="006634F1">
        <w:rPr>
          <w:rStyle w:val="Emphasis"/>
          <w:highlight w:val="cyan"/>
        </w:rPr>
        <w:t>near its peak</w:t>
      </w:r>
      <w:r w:rsidRPr="006634F1">
        <w:rPr>
          <w:rStyle w:val="StyleUnderline"/>
        </w:rPr>
        <w:t xml:space="preserve"> and </w:t>
      </w:r>
      <w:r w:rsidRPr="006634F1">
        <w:rPr>
          <w:rStyle w:val="Emphasis"/>
        </w:rPr>
        <w:t>capable of declining soon</w:t>
      </w:r>
      <w:proofErr w:type="gramStart"/>
      <w:r w:rsidRPr="006634F1">
        <w:rPr>
          <w:sz w:val="16"/>
        </w:rPr>
        <w:t>.21</w:t>
      </w:r>
      <w:proofErr w:type="gramEnd"/>
      <w:r w:rsidRPr="006634F1">
        <w:rPr>
          <w:sz w:val="16"/>
        </w:rPr>
        <w:t xml:space="preserve"> All of </w:t>
      </w:r>
      <w:r w:rsidRPr="006634F1">
        <w:rPr>
          <w:rStyle w:val="StyleUnderline"/>
        </w:rPr>
        <w:t xml:space="preserve">this is </w:t>
      </w:r>
      <w:r w:rsidRPr="006634F1">
        <w:rPr>
          <w:rStyle w:val="Emphasis"/>
          <w:highlight w:val="cyan"/>
        </w:rPr>
        <w:t>wonderful news</w:t>
      </w:r>
      <w:r w:rsidRPr="006634F1">
        <w:rPr>
          <w:rStyle w:val="StyleUnderline"/>
        </w:rPr>
        <w:t xml:space="preserve"> for everyone who cares about</w:t>
      </w:r>
      <w:r w:rsidRPr="006634F1">
        <w:rPr>
          <w:sz w:val="16"/>
        </w:rPr>
        <w:t xml:space="preserve"> achieving universal prosperity and </w:t>
      </w:r>
      <w:r w:rsidRPr="006634F1">
        <w:rPr>
          <w:rStyle w:val="StyleUnderline"/>
        </w:rPr>
        <w:t>environmental protection</w:t>
      </w:r>
      <w:r w:rsidRPr="006634F1">
        <w:rPr>
          <w:sz w:val="16"/>
        </w:rPr>
        <w:t>.</w:t>
      </w:r>
    </w:p>
    <w:p w14:paraId="22B6BF24" w14:textId="77777777" w:rsidR="00A453E6" w:rsidRPr="006634F1" w:rsidRDefault="00A453E6" w:rsidP="00A453E6">
      <w:pPr>
        <w:rPr>
          <w:sz w:val="16"/>
        </w:rPr>
      </w:pPr>
      <w:r w:rsidRPr="006634F1">
        <w:rPr>
          <w:rStyle w:val="StyleUnderline"/>
        </w:rPr>
        <w:t xml:space="preserve">The </w:t>
      </w:r>
      <w:r w:rsidRPr="006634F1">
        <w:rPr>
          <w:rStyle w:val="Emphasis"/>
        </w:rPr>
        <w:t>key</w:t>
      </w:r>
      <w:r w:rsidRPr="006634F1">
        <w:rPr>
          <w:rStyle w:val="StyleUnderline"/>
        </w:rPr>
        <w:t xml:space="preserve"> is producing </w:t>
      </w:r>
      <w:r w:rsidRPr="006634F1">
        <w:rPr>
          <w:rStyle w:val="Emphasis"/>
        </w:rPr>
        <w:t>more food</w:t>
      </w:r>
      <w:r w:rsidRPr="006634F1">
        <w:rPr>
          <w:rStyle w:val="StyleUnderline"/>
        </w:rPr>
        <w:t xml:space="preserve"> on </w:t>
      </w:r>
      <w:r w:rsidRPr="006634F1">
        <w:rPr>
          <w:rStyle w:val="Emphasis"/>
        </w:rPr>
        <w:t>less land</w:t>
      </w:r>
      <w:r w:rsidRPr="006634F1">
        <w:rPr>
          <w:sz w:val="16"/>
        </w:rPr>
        <w:t>. While the amount of land used for agriculture has increased by 8 percent since 1961, the amount of food produced has grown by an astonishing 300 percent.22</w:t>
      </w:r>
    </w:p>
    <w:p w14:paraId="57CF8358" w14:textId="77777777" w:rsidR="00A453E6" w:rsidRPr="006634F1" w:rsidRDefault="00A453E6" w:rsidP="00A453E6">
      <w:pPr>
        <w:rPr>
          <w:sz w:val="16"/>
        </w:rPr>
      </w:pPr>
      <w:r w:rsidRPr="006634F1">
        <w:rPr>
          <w:sz w:val="16"/>
        </w:rPr>
        <w:t xml:space="preserve">Though pastureland and cropland expanded 5 and 16 percent, between 1961 and 2017, </w:t>
      </w:r>
      <w:r w:rsidRPr="006634F1">
        <w:rPr>
          <w:rStyle w:val="StyleUnderline"/>
        </w:rPr>
        <w:t>the maximum extent of total agriculture land occurred in the</w:t>
      </w:r>
      <w:r w:rsidRPr="006634F1">
        <w:rPr>
          <w:sz w:val="16"/>
        </w:rPr>
        <w:t xml:space="preserve"> 19</w:t>
      </w:r>
      <w:r w:rsidRPr="006634F1">
        <w:rPr>
          <w:rStyle w:val="Emphasis"/>
        </w:rPr>
        <w:t>90s</w:t>
      </w:r>
      <w:r w:rsidRPr="006634F1">
        <w:rPr>
          <w:rStyle w:val="StyleUnderline"/>
        </w:rPr>
        <w:t xml:space="preserve">, and </w:t>
      </w:r>
      <w:r w:rsidRPr="006634F1">
        <w:rPr>
          <w:rStyle w:val="Emphasis"/>
        </w:rPr>
        <w:t>declined signific</w:t>
      </w:r>
      <w:r w:rsidRPr="006634F1">
        <w:rPr>
          <w:rStyle w:val="StyleUnderline"/>
        </w:rPr>
        <w:t>antly since then, led by a 4.5 percent drop in pastureland</w:t>
      </w:r>
      <w:r w:rsidRPr="006634F1">
        <w:rPr>
          <w:sz w:val="16"/>
        </w:rPr>
        <w:t xml:space="preserve"> since 2000.23 Between 2000 and 2017, the production of beef and cow’s milk increased by 19 and 38 percent, respectively, even as </w:t>
      </w:r>
      <w:r w:rsidRPr="006634F1">
        <w:rPr>
          <w:rStyle w:val="StyleUnderline"/>
        </w:rPr>
        <w:t xml:space="preserve">total land used globally for pasture </w:t>
      </w:r>
      <w:r w:rsidRPr="006634F1">
        <w:rPr>
          <w:rStyle w:val="Emphasis"/>
        </w:rPr>
        <w:t>shrank</w:t>
      </w:r>
      <w:r w:rsidRPr="006634F1">
        <w:rPr>
          <w:sz w:val="16"/>
        </w:rPr>
        <w:t>.24</w:t>
      </w:r>
    </w:p>
    <w:p w14:paraId="4EEEBACF" w14:textId="77777777" w:rsidR="00A453E6" w:rsidRPr="006634F1" w:rsidRDefault="00A453E6" w:rsidP="00A453E6">
      <w:pPr>
        <w:rPr>
          <w:sz w:val="16"/>
        </w:rPr>
      </w:pPr>
      <w:r w:rsidRPr="006634F1">
        <w:rPr>
          <w:rStyle w:val="StyleUnderline"/>
        </w:rPr>
        <w:t xml:space="preserve">The </w:t>
      </w:r>
      <w:r w:rsidRPr="006634F1">
        <w:rPr>
          <w:rStyle w:val="Emphasis"/>
          <w:highlight w:val="cyan"/>
        </w:rPr>
        <w:t>replacement</w:t>
      </w:r>
      <w:r w:rsidRPr="006634F1">
        <w:rPr>
          <w:rStyle w:val="StyleUnderline"/>
          <w:highlight w:val="cyan"/>
        </w:rPr>
        <w:t xml:space="preserve"> of</w:t>
      </w:r>
      <w:r w:rsidRPr="006634F1">
        <w:rPr>
          <w:rStyle w:val="StyleUnderline"/>
        </w:rPr>
        <w:t xml:space="preserve"> farm </w:t>
      </w:r>
      <w:r w:rsidRPr="006634F1">
        <w:rPr>
          <w:rStyle w:val="StyleUnderline"/>
          <w:highlight w:val="cyan"/>
        </w:rPr>
        <w:t xml:space="preserve">animals with </w:t>
      </w:r>
      <w:r w:rsidRPr="006634F1">
        <w:rPr>
          <w:rStyle w:val="Emphasis"/>
          <w:highlight w:val="cyan"/>
        </w:rPr>
        <w:t>machines</w:t>
      </w:r>
      <w:r w:rsidRPr="006634F1">
        <w:rPr>
          <w:rStyle w:val="StyleUnderline"/>
          <w:highlight w:val="cyan"/>
        </w:rPr>
        <w:t xml:space="preserve"> </w:t>
      </w:r>
      <w:r w:rsidRPr="006634F1">
        <w:rPr>
          <w:rStyle w:val="Emphasis"/>
          <w:highlight w:val="cyan"/>
        </w:rPr>
        <w:t>massively reduced land required</w:t>
      </w:r>
      <w:r w:rsidRPr="006634F1">
        <w:rPr>
          <w:rStyle w:val="StyleUnderline"/>
        </w:rPr>
        <w:t xml:space="preserve"> for food production. By moving from horses and mules to tractors and combine harvesters, the </w:t>
      </w:r>
      <w:r w:rsidRPr="006634F1">
        <w:rPr>
          <w:rStyle w:val="Emphasis"/>
          <w:highlight w:val="cyan"/>
        </w:rPr>
        <w:t>U</w:t>
      </w:r>
      <w:r w:rsidRPr="006634F1">
        <w:rPr>
          <w:sz w:val="16"/>
        </w:rPr>
        <w:t xml:space="preserve">nited </w:t>
      </w:r>
      <w:r w:rsidRPr="006634F1">
        <w:rPr>
          <w:rStyle w:val="Emphasis"/>
          <w:highlight w:val="cyan"/>
        </w:rPr>
        <w:t>S</w:t>
      </w:r>
      <w:r w:rsidRPr="006634F1">
        <w:rPr>
          <w:sz w:val="16"/>
        </w:rPr>
        <w:t xml:space="preserve">tates </w:t>
      </w:r>
      <w:r w:rsidRPr="006634F1">
        <w:rPr>
          <w:rStyle w:val="Emphasis"/>
          <w:highlight w:val="cyan"/>
        </w:rPr>
        <w:t>slashed</w:t>
      </w:r>
      <w:r w:rsidRPr="006634F1">
        <w:rPr>
          <w:rStyle w:val="StyleUnderline"/>
        </w:rPr>
        <w:t xml:space="preserve"> the amount of land required to produce animal feed by an area the size of California. That land savings constituted an astonishing </w:t>
      </w:r>
      <w:r w:rsidRPr="006634F1">
        <w:rPr>
          <w:rStyle w:val="Emphasis"/>
          <w:highlight w:val="cyan"/>
        </w:rPr>
        <w:t>one-quarter</w:t>
      </w:r>
      <w:r w:rsidRPr="006634F1">
        <w:rPr>
          <w:rStyle w:val="StyleUnderline"/>
        </w:rPr>
        <w:t xml:space="preserve"> of total U.S. land used for agriculture</w:t>
      </w:r>
      <w:r w:rsidRPr="006634F1">
        <w:rPr>
          <w:sz w:val="16"/>
        </w:rPr>
        <w:t>.25</w:t>
      </w:r>
    </w:p>
    <w:p w14:paraId="378169FF" w14:textId="77777777" w:rsidR="00A453E6" w:rsidRPr="006634F1" w:rsidRDefault="00A453E6" w:rsidP="00A453E6">
      <w:pPr>
        <w:rPr>
          <w:sz w:val="16"/>
        </w:rPr>
      </w:pPr>
      <w:r w:rsidRPr="006634F1">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7ACC2A75" w14:textId="77777777" w:rsidR="00A453E6" w:rsidRPr="006634F1" w:rsidRDefault="00A453E6" w:rsidP="00A453E6">
      <w:pPr>
        <w:rPr>
          <w:sz w:val="16"/>
        </w:rPr>
      </w:pPr>
      <w:r w:rsidRPr="006634F1">
        <w:rPr>
          <w:rStyle w:val="StyleUnderline"/>
          <w:highlight w:val="cyan"/>
        </w:rPr>
        <w:t xml:space="preserve">As </w:t>
      </w:r>
      <w:r w:rsidRPr="006634F1">
        <w:rPr>
          <w:rStyle w:val="Emphasis"/>
          <w:highlight w:val="cyan"/>
        </w:rPr>
        <w:t>tech</w:t>
      </w:r>
      <w:r w:rsidRPr="006634F1">
        <w:rPr>
          <w:rStyle w:val="Emphasis"/>
        </w:rPr>
        <w:t>nology</w:t>
      </w:r>
      <w:r w:rsidRPr="006634F1">
        <w:rPr>
          <w:rStyle w:val="StyleUnderline"/>
        </w:rPr>
        <w:t xml:space="preserve"> </w:t>
      </w:r>
      <w:r w:rsidRPr="006634F1">
        <w:rPr>
          <w:rStyle w:val="StyleUnderline"/>
          <w:highlight w:val="cyan"/>
        </w:rPr>
        <w:t>becomes</w:t>
      </w:r>
      <w:r w:rsidRPr="006634F1">
        <w:rPr>
          <w:rStyle w:val="StyleUnderline"/>
        </w:rPr>
        <w:t xml:space="preserve"> more </w:t>
      </w:r>
      <w:r w:rsidRPr="006634F1">
        <w:rPr>
          <w:rStyle w:val="StyleUnderline"/>
          <w:highlight w:val="cyan"/>
        </w:rPr>
        <w:t>available</w:t>
      </w:r>
      <w:r w:rsidRPr="006634F1">
        <w:rPr>
          <w:rStyle w:val="StyleUnderline"/>
        </w:rPr>
        <w:t xml:space="preserve">, crop </w:t>
      </w:r>
      <w:r w:rsidRPr="006634F1">
        <w:rPr>
          <w:rStyle w:val="StyleUnderline"/>
          <w:highlight w:val="cyan"/>
        </w:rPr>
        <w:t>yields will</w:t>
      </w:r>
      <w:r w:rsidRPr="006634F1">
        <w:rPr>
          <w:rStyle w:val="StyleUnderline"/>
        </w:rPr>
        <w:t xml:space="preserve"> </w:t>
      </w:r>
      <w:r w:rsidRPr="006634F1">
        <w:rPr>
          <w:rStyle w:val="Emphasis"/>
        </w:rPr>
        <w:t xml:space="preserve">continue to </w:t>
      </w:r>
      <w:r w:rsidRPr="006634F1">
        <w:rPr>
          <w:rStyle w:val="Emphasis"/>
          <w:highlight w:val="cyan"/>
        </w:rPr>
        <w:t>rise</w:t>
      </w:r>
      <w:r w:rsidRPr="006634F1">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0585CE02" w14:textId="77777777" w:rsidR="00A453E6" w:rsidRPr="006634F1" w:rsidRDefault="00A453E6" w:rsidP="00A453E6">
      <w:pPr>
        <w:rPr>
          <w:sz w:val="16"/>
        </w:rPr>
      </w:pPr>
      <w:r w:rsidRPr="006634F1">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793CCDCF" w14:textId="77777777" w:rsidR="00A453E6" w:rsidRPr="006634F1" w:rsidRDefault="00A453E6" w:rsidP="00A453E6">
      <w:pPr>
        <w:rPr>
          <w:sz w:val="16"/>
        </w:rPr>
      </w:pPr>
      <w:r w:rsidRPr="006634F1">
        <w:rPr>
          <w:rStyle w:val="StyleUnderline"/>
          <w:highlight w:val="cyan"/>
        </w:rPr>
        <w:t xml:space="preserve">Things are </w:t>
      </w:r>
      <w:r w:rsidRPr="006634F1">
        <w:rPr>
          <w:rStyle w:val="Emphasis"/>
          <w:highlight w:val="cyan"/>
        </w:rPr>
        <w:t>headed in the right direction</w:t>
      </w:r>
      <w:r w:rsidRPr="006634F1">
        <w:rPr>
          <w:rStyle w:val="StyleUnderline"/>
          <w:highlight w:val="cyan"/>
        </w:rPr>
        <w:t xml:space="preserve"> regarding</w:t>
      </w:r>
      <w:r w:rsidRPr="006634F1">
        <w:rPr>
          <w:rStyle w:val="StyleUnderline"/>
        </w:rPr>
        <w:t xml:space="preserve"> other </w:t>
      </w:r>
      <w:r w:rsidRPr="006634F1">
        <w:rPr>
          <w:rStyle w:val="Emphasis"/>
          <w:highlight w:val="cyan"/>
        </w:rPr>
        <w:t>environmental measures</w:t>
      </w:r>
      <w:r w:rsidRPr="006634F1">
        <w:rPr>
          <w:rStyle w:val="StyleUnderline"/>
          <w:highlight w:val="cyan"/>
        </w:rPr>
        <w:t xml:space="preserve">. </w:t>
      </w:r>
      <w:r w:rsidRPr="006634F1">
        <w:rPr>
          <w:rStyle w:val="Emphasis"/>
          <w:highlight w:val="cyan"/>
        </w:rPr>
        <w:t>Water pollution</w:t>
      </w:r>
      <w:r w:rsidRPr="006634F1">
        <w:rPr>
          <w:rStyle w:val="StyleUnderline"/>
          <w:highlight w:val="cyan"/>
        </w:rPr>
        <w:t xml:space="preserve"> is </w:t>
      </w:r>
      <w:r w:rsidRPr="006634F1">
        <w:rPr>
          <w:rStyle w:val="Emphasis"/>
          <w:highlight w:val="cyan"/>
        </w:rPr>
        <w:t>declining</w:t>
      </w:r>
      <w:r w:rsidRPr="006634F1">
        <w:rPr>
          <w:rStyle w:val="StyleUnderline"/>
        </w:rPr>
        <w:t xml:space="preserve"> in </w:t>
      </w:r>
      <w:proofErr w:type="gramStart"/>
      <w:r w:rsidRPr="006634F1">
        <w:rPr>
          <w:rStyle w:val="StyleUnderline"/>
        </w:rPr>
        <w:t>relative</w:t>
      </w:r>
      <w:proofErr w:type="gramEnd"/>
      <w:r w:rsidRPr="006634F1">
        <w:rPr>
          <w:rStyle w:val="StyleUnderline"/>
        </w:rPr>
        <w:t xml:space="preserve"> terms, per unit of production, and in absolute terms in some nations. The use of water per unit of agricultural production has been declining as farmers have become </w:t>
      </w:r>
      <w:r w:rsidRPr="006634F1">
        <w:rPr>
          <w:rStyle w:val="Emphasis"/>
        </w:rPr>
        <w:t>more precise</w:t>
      </w:r>
      <w:r w:rsidRPr="006634F1">
        <w:rPr>
          <w:rStyle w:val="StyleUnderline"/>
        </w:rPr>
        <w:t xml:space="preserve"> in </w:t>
      </w:r>
      <w:r w:rsidRPr="006634F1">
        <w:rPr>
          <w:rStyle w:val="Emphasis"/>
        </w:rPr>
        <w:t>irrigation</w:t>
      </w:r>
      <w:r w:rsidRPr="006634F1">
        <w:rPr>
          <w:rStyle w:val="StyleUnderline"/>
        </w:rPr>
        <w:t xml:space="preserve"> methods</w:t>
      </w:r>
      <w:r w:rsidRPr="006634F1">
        <w:rPr>
          <w:sz w:val="16"/>
        </w:rPr>
        <w:t>.</w:t>
      </w:r>
    </w:p>
    <w:p w14:paraId="2CB0690C" w14:textId="77777777" w:rsidR="00A453E6" w:rsidRPr="006634F1" w:rsidRDefault="00A453E6" w:rsidP="00A453E6">
      <w:pPr>
        <w:rPr>
          <w:sz w:val="16"/>
        </w:rPr>
      </w:pPr>
      <w:r w:rsidRPr="006634F1">
        <w:rPr>
          <w:rStyle w:val="StyleUnderline"/>
          <w:highlight w:val="cyan"/>
        </w:rPr>
        <w:t>High-yield</w:t>
      </w:r>
      <w:r w:rsidRPr="006634F1">
        <w:rPr>
          <w:rStyle w:val="StyleUnderline"/>
        </w:rPr>
        <w:t xml:space="preserve"> farming </w:t>
      </w:r>
      <w:r w:rsidRPr="006634F1">
        <w:rPr>
          <w:rStyle w:val="StyleUnderline"/>
          <w:highlight w:val="cyan"/>
        </w:rPr>
        <w:t>produces</w:t>
      </w:r>
      <w:r w:rsidRPr="006634F1">
        <w:rPr>
          <w:rStyle w:val="StyleUnderline"/>
        </w:rPr>
        <w:t xml:space="preserve"> </w:t>
      </w:r>
      <w:r w:rsidRPr="006634F1">
        <w:rPr>
          <w:rStyle w:val="Emphasis"/>
        </w:rPr>
        <w:t xml:space="preserve">far </w:t>
      </w:r>
      <w:r w:rsidRPr="006634F1">
        <w:rPr>
          <w:rStyle w:val="Emphasis"/>
          <w:highlight w:val="cyan"/>
        </w:rPr>
        <w:t>less nitrogen</w:t>
      </w:r>
      <w:r w:rsidRPr="006634F1">
        <w:rPr>
          <w:rStyle w:val="Emphasis"/>
        </w:rPr>
        <w:t xml:space="preserve"> </w:t>
      </w:r>
      <w:proofErr w:type="gramStart"/>
      <w:r w:rsidRPr="006634F1">
        <w:rPr>
          <w:rStyle w:val="Emphasis"/>
        </w:rPr>
        <w:t xml:space="preserve">pollution </w:t>
      </w:r>
      <w:r w:rsidRPr="006634F1">
        <w:rPr>
          <w:rStyle w:val="Emphasis"/>
          <w:highlight w:val="cyan"/>
        </w:rPr>
        <w:t>run-off</w:t>
      </w:r>
      <w:proofErr w:type="gramEnd"/>
      <w:r w:rsidRPr="006634F1">
        <w:rPr>
          <w:rStyle w:val="StyleUnderline"/>
        </w:rPr>
        <w:t xml:space="preserve"> than </w:t>
      </w:r>
      <w:proofErr w:type="spellStart"/>
      <w:r w:rsidRPr="006634F1">
        <w:rPr>
          <w:rStyle w:val="StyleUnderline"/>
        </w:rPr>
        <w:t>lowyield</w:t>
      </w:r>
      <w:proofErr w:type="spellEnd"/>
      <w:r w:rsidRPr="006634F1">
        <w:rPr>
          <w:rStyle w:val="StyleUnderline"/>
        </w:rPr>
        <w:t xml:space="preserve"> farming</w:t>
      </w:r>
      <w:r w:rsidRPr="006634F1">
        <w:rPr>
          <w:sz w:val="16"/>
        </w:rPr>
        <w:t xml:space="preserve">. While </w:t>
      </w:r>
      <w:r w:rsidRPr="006634F1">
        <w:rPr>
          <w:rStyle w:val="StyleUnderline"/>
        </w:rPr>
        <w:t>rich nations</w:t>
      </w:r>
      <w:r w:rsidRPr="006634F1">
        <w:rPr>
          <w:sz w:val="16"/>
        </w:rPr>
        <w:t xml:space="preserve"> produce 70 percent higher yields than poor nations, they </w:t>
      </w:r>
      <w:r w:rsidRPr="006634F1">
        <w:rPr>
          <w:rStyle w:val="StyleUnderline"/>
        </w:rPr>
        <w:t>use just 54 percent more nitrogen</w:t>
      </w:r>
      <w:proofErr w:type="gramStart"/>
      <w:r w:rsidRPr="006634F1">
        <w:rPr>
          <w:sz w:val="16"/>
        </w:rPr>
        <w:t>.30</w:t>
      </w:r>
      <w:proofErr w:type="gramEnd"/>
      <w:r w:rsidRPr="006634F1">
        <w:rPr>
          <w:sz w:val="16"/>
        </w:rPr>
        <w:t xml:space="preserve"> </w:t>
      </w:r>
      <w:r w:rsidRPr="006634F1">
        <w:rPr>
          <w:rStyle w:val="StyleUnderline"/>
          <w:highlight w:val="cyan"/>
        </w:rPr>
        <w:t xml:space="preserve">Nations </w:t>
      </w:r>
      <w:r w:rsidRPr="006634F1">
        <w:rPr>
          <w:rStyle w:val="Emphasis"/>
          <w:highlight w:val="cyan"/>
        </w:rPr>
        <w:t>get better</w:t>
      </w:r>
      <w:r w:rsidRPr="006634F1">
        <w:rPr>
          <w:rStyle w:val="StyleUnderline"/>
        </w:rPr>
        <w:t xml:space="preserve"> at using nitrogen fertilizer </w:t>
      </w:r>
      <w:r w:rsidRPr="006634F1">
        <w:rPr>
          <w:rStyle w:val="Emphasis"/>
          <w:highlight w:val="cyan"/>
        </w:rPr>
        <w:t>over time</w:t>
      </w:r>
      <w:r w:rsidRPr="006634F1">
        <w:rPr>
          <w:rStyle w:val="StyleUnderline"/>
        </w:rPr>
        <w:t>. Since the</w:t>
      </w:r>
      <w:r w:rsidRPr="006634F1">
        <w:rPr>
          <w:sz w:val="16"/>
        </w:rPr>
        <w:t xml:space="preserve"> early 19</w:t>
      </w:r>
      <w:r w:rsidRPr="006634F1">
        <w:rPr>
          <w:rStyle w:val="Emphasis"/>
        </w:rPr>
        <w:t>60s</w:t>
      </w:r>
      <w:r w:rsidRPr="006634F1">
        <w:rPr>
          <w:rStyle w:val="StyleUnderline"/>
        </w:rPr>
        <w:t xml:space="preserve">, the Netherlands has </w:t>
      </w:r>
      <w:r w:rsidRPr="006634F1">
        <w:rPr>
          <w:rStyle w:val="Emphasis"/>
        </w:rPr>
        <w:t>doubled</w:t>
      </w:r>
      <w:r w:rsidRPr="006634F1">
        <w:rPr>
          <w:rStyle w:val="StyleUnderline"/>
        </w:rPr>
        <w:t xml:space="preserve"> its yields while using the </w:t>
      </w:r>
      <w:r w:rsidRPr="006634F1">
        <w:rPr>
          <w:rStyle w:val="Emphasis"/>
        </w:rPr>
        <w:t>same amount</w:t>
      </w:r>
      <w:r w:rsidRPr="006634F1">
        <w:rPr>
          <w:rStyle w:val="StyleUnderline"/>
        </w:rPr>
        <w:t xml:space="preserve"> of fertilizer</w:t>
      </w:r>
      <w:r w:rsidRPr="006634F1">
        <w:rPr>
          <w:sz w:val="16"/>
        </w:rPr>
        <w:t>.31</w:t>
      </w:r>
    </w:p>
    <w:p w14:paraId="06BACC1A" w14:textId="77777777" w:rsidR="00A453E6" w:rsidRPr="006634F1" w:rsidRDefault="00A453E6" w:rsidP="00A453E6">
      <w:pPr>
        <w:rPr>
          <w:sz w:val="16"/>
        </w:rPr>
      </w:pPr>
      <w:r w:rsidRPr="006634F1">
        <w:rPr>
          <w:rStyle w:val="StyleUnderline"/>
        </w:rPr>
        <w:t>High-yield farming is</w:t>
      </w:r>
      <w:r w:rsidRPr="006634F1">
        <w:rPr>
          <w:sz w:val="16"/>
        </w:rPr>
        <w:t xml:space="preserve"> also </w:t>
      </w:r>
      <w:r w:rsidRPr="006634F1">
        <w:rPr>
          <w:rStyle w:val="StyleUnderline"/>
        </w:rPr>
        <w:t xml:space="preserve">better for </w:t>
      </w:r>
      <w:r w:rsidRPr="006634F1">
        <w:rPr>
          <w:rStyle w:val="Emphasis"/>
        </w:rPr>
        <w:t>soils</w:t>
      </w:r>
      <w:r w:rsidRPr="006634F1">
        <w:rPr>
          <w:rStyle w:val="StyleUnderline"/>
        </w:rPr>
        <w:t>. Eighty percent of all degraded soils are in</w:t>
      </w:r>
      <w:r w:rsidRPr="006634F1">
        <w:rPr>
          <w:sz w:val="16"/>
        </w:rPr>
        <w:t xml:space="preserve"> poor and </w:t>
      </w:r>
      <w:r w:rsidRPr="006634F1">
        <w:rPr>
          <w:rStyle w:val="StyleUnderline"/>
        </w:rPr>
        <w:t>developing nations</w:t>
      </w:r>
      <w:r w:rsidRPr="006634F1">
        <w:rPr>
          <w:sz w:val="16"/>
        </w:rPr>
        <w:t xml:space="preserve"> of Asia, Latin America, and Africa. </w:t>
      </w:r>
      <w:r w:rsidRPr="006634F1">
        <w:rPr>
          <w:rStyle w:val="StyleUnderline"/>
        </w:rPr>
        <w:t>The rate of soil loss is twice as high</w:t>
      </w:r>
      <w:r w:rsidRPr="006634F1">
        <w:rPr>
          <w:sz w:val="16"/>
        </w:rPr>
        <w:t xml:space="preserve"> in developing nations as in developed ones. </w:t>
      </w:r>
      <w:r w:rsidRPr="006634F1">
        <w:rPr>
          <w:rStyle w:val="StyleUnderline"/>
        </w:rPr>
        <w:t>Thanks to the use of fertilizer</w:t>
      </w:r>
      <w:r w:rsidRPr="006634F1">
        <w:rPr>
          <w:sz w:val="16"/>
        </w:rPr>
        <w:t xml:space="preserve">, wealthy European nations and </w:t>
      </w:r>
      <w:r w:rsidRPr="006634F1">
        <w:rPr>
          <w:rStyle w:val="StyleUnderline"/>
        </w:rPr>
        <w:t xml:space="preserve">the </w:t>
      </w:r>
      <w:r w:rsidRPr="006634F1">
        <w:rPr>
          <w:rStyle w:val="Emphasis"/>
          <w:highlight w:val="cyan"/>
        </w:rPr>
        <w:t>U</w:t>
      </w:r>
      <w:r w:rsidRPr="006634F1">
        <w:rPr>
          <w:sz w:val="16"/>
        </w:rPr>
        <w:t xml:space="preserve">nited </w:t>
      </w:r>
      <w:r w:rsidRPr="006634F1">
        <w:rPr>
          <w:rStyle w:val="Emphasis"/>
          <w:highlight w:val="cyan"/>
        </w:rPr>
        <w:t>S</w:t>
      </w:r>
      <w:r w:rsidRPr="006634F1">
        <w:rPr>
          <w:sz w:val="16"/>
        </w:rPr>
        <w:t xml:space="preserve">tates </w:t>
      </w:r>
      <w:r w:rsidRPr="006634F1">
        <w:rPr>
          <w:rStyle w:val="StyleUnderline"/>
        </w:rPr>
        <w:t xml:space="preserve">have </w:t>
      </w:r>
      <w:r w:rsidRPr="006634F1">
        <w:rPr>
          <w:rStyle w:val="StyleUnderline"/>
          <w:highlight w:val="cyan"/>
        </w:rPr>
        <w:t xml:space="preserve">adopted </w:t>
      </w:r>
      <w:r w:rsidRPr="006634F1">
        <w:rPr>
          <w:rStyle w:val="Emphasis"/>
          <w:highlight w:val="cyan"/>
        </w:rPr>
        <w:t>soil conservation</w:t>
      </w:r>
      <w:r w:rsidRPr="006634F1">
        <w:rPr>
          <w:rStyle w:val="StyleUnderline"/>
          <w:highlight w:val="cyan"/>
        </w:rPr>
        <w:t xml:space="preserve"> and </w:t>
      </w:r>
      <w:r w:rsidRPr="006634F1">
        <w:rPr>
          <w:rStyle w:val="Emphasis"/>
          <w:highlight w:val="cyan"/>
        </w:rPr>
        <w:t>no-till</w:t>
      </w:r>
      <w:r w:rsidRPr="006634F1">
        <w:rPr>
          <w:rStyle w:val="StyleUnderline"/>
        </w:rPr>
        <w:t xml:space="preserve"> methods, which </w:t>
      </w:r>
      <w:r w:rsidRPr="006634F1">
        <w:rPr>
          <w:rStyle w:val="Emphasis"/>
        </w:rPr>
        <w:t>prevent erosion</w:t>
      </w:r>
      <w:r w:rsidRPr="006634F1">
        <w:rPr>
          <w:rStyle w:val="StyleUnderline"/>
        </w:rPr>
        <w:t xml:space="preserve">. In the </w:t>
      </w:r>
      <w:r w:rsidRPr="006634F1">
        <w:rPr>
          <w:rStyle w:val="Emphasis"/>
        </w:rPr>
        <w:t>U</w:t>
      </w:r>
      <w:r w:rsidRPr="006634F1">
        <w:rPr>
          <w:sz w:val="16"/>
        </w:rPr>
        <w:t xml:space="preserve">nited </w:t>
      </w:r>
      <w:r w:rsidRPr="006634F1">
        <w:rPr>
          <w:rStyle w:val="Emphasis"/>
        </w:rPr>
        <w:t>S</w:t>
      </w:r>
      <w:r w:rsidRPr="006634F1">
        <w:rPr>
          <w:sz w:val="16"/>
        </w:rPr>
        <w:t xml:space="preserve">tates, </w:t>
      </w:r>
      <w:r w:rsidRPr="006634F1">
        <w:rPr>
          <w:rStyle w:val="StyleUnderline"/>
        </w:rPr>
        <w:t xml:space="preserve">soil </w:t>
      </w:r>
      <w:r w:rsidRPr="006634F1">
        <w:rPr>
          <w:rStyle w:val="StyleUnderline"/>
          <w:highlight w:val="cyan"/>
        </w:rPr>
        <w:t xml:space="preserve">erosion </w:t>
      </w:r>
      <w:r w:rsidRPr="006634F1">
        <w:rPr>
          <w:rStyle w:val="Emphasis"/>
          <w:highlight w:val="cyan"/>
        </w:rPr>
        <w:t>declined 40 percent</w:t>
      </w:r>
      <w:r w:rsidRPr="006634F1">
        <w:rPr>
          <w:rStyle w:val="StyleUnderline"/>
        </w:rPr>
        <w:t xml:space="preserve"> in just fifteen years</w:t>
      </w:r>
      <w:r w:rsidRPr="006634F1">
        <w:rPr>
          <w:sz w:val="16"/>
        </w:rPr>
        <w:t>, between 1982 and 1997, while yields rose.32</w:t>
      </w:r>
    </w:p>
    <w:p w14:paraId="2F0D9DC1" w14:textId="77777777" w:rsidR="00A453E6" w:rsidRPr="00316D11" w:rsidRDefault="00A453E6" w:rsidP="00A453E6">
      <w:pPr>
        <w:pStyle w:val="Heading4"/>
      </w:pPr>
      <w:r>
        <w:t xml:space="preserve">Rulings act as </w:t>
      </w:r>
      <w:r>
        <w:rPr>
          <w:u w:val="single"/>
        </w:rPr>
        <w:t>cover</w:t>
      </w:r>
      <w:r>
        <w:t>.</w:t>
      </w:r>
    </w:p>
    <w:p w14:paraId="3869B09B" w14:textId="77777777" w:rsidR="00A453E6" w:rsidRPr="00E31067" w:rsidRDefault="00A453E6" w:rsidP="00A453E6">
      <w:r>
        <w:t xml:space="preserve">Gerald S. </w:t>
      </w:r>
      <w:r w:rsidRPr="00E31067">
        <w:rPr>
          <w:rStyle w:val="Style13ptBold"/>
        </w:rPr>
        <w:t>Dickinson 25</w:t>
      </w:r>
      <w:r>
        <w:t xml:space="preserve">. Professor at the University of Pittsburgh School of Law, J.D. from the Fordham University School of Law. "Judicial Laboratories." </w:t>
      </w:r>
      <w:r w:rsidRPr="00E31067">
        <w:rPr>
          <w:i/>
          <w:iCs/>
        </w:rPr>
        <w:t>Pennsylvania Journal of Constitutional Law</w:t>
      </w:r>
      <w:r>
        <w:t>, 27.75, 147-148.</w:t>
      </w:r>
    </w:p>
    <w:p w14:paraId="49A90CB0" w14:textId="77777777" w:rsidR="00A453E6" w:rsidRPr="0025259F" w:rsidRDefault="00A453E6" w:rsidP="00A453E6">
      <w:pPr>
        <w:rPr>
          <w:sz w:val="16"/>
        </w:rPr>
      </w:pPr>
      <w:r w:rsidRPr="0025259F">
        <w:rPr>
          <w:sz w:val="16"/>
        </w:rPr>
        <w:t xml:space="preserve">Other </w:t>
      </w:r>
      <w:r w:rsidRPr="00764A09">
        <w:rPr>
          <w:rStyle w:val="StyleUnderline"/>
          <w:highlight w:val="cyan"/>
        </w:rPr>
        <w:t xml:space="preserve">scholars take a </w:t>
      </w:r>
      <w:r w:rsidRPr="00764A09">
        <w:rPr>
          <w:rStyle w:val="Emphasis"/>
        </w:rPr>
        <w:t>m</w:t>
      </w:r>
      <w:r w:rsidRPr="00E31067">
        <w:rPr>
          <w:rStyle w:val="Emphasis"/>
        </w:rPr>
        <w:t>ore aggressiv</w:t>
      </w:r>
      <w:r w:rsidRPr="00764A09">
        <w:rPr>
          <w:rStyle w:val="Emphasis"/>
        </w:rPr>
        <w:t>e</w:t>
      </w:r>
      <w:r w:rsidRPr="00764A09">
        <w:rPr>
          <w:rStyle w:val="StyleUnderline"/>
          <w:highlight w:val="cyan"/>
        </w:rPr>
        <w:t xml:space="preserve"> view</w:t>
      </w:r>
      <w:r w:rsidRPr="00E31067">
        <w:rPr>
          <w:rStyle w:val="StyleUnderline"/>
        </w:rPr>
        <w:t xml:space="preserve"> of</w:t>
      </w:r>
      <w:r w:rsidRPr="0025259F">
        <w:rPr>
          <w:sz w:val="16"/>
        </w:rPr>
        <w:t xml:space="preserve"> state </w:t>
      </w:r>
      <w:r w:rsidRPr="00E31067">
        <w:rPr>
          <w:rStyle w:val="StyleUnderline"/>
        </w:rPr>
        <w:t>courts</w:t>
      </w:r>
      <w:r w:rsidRPr="0025259F">
        <w:rPr>
          <w:sz w:val="16"/>
        </w:rPr>
        <w:t xml:space="preserve"> in school finance reform.</w:t>
      </w:r>
    </w:p>
    <w:p w14:paraId="7558A8BB" w14:textId="77777777" w:rsidR="00A453E6" w:rsidRPr="0025259F" w:rsidRDefault="00A453E6" w:rsidP="00A453E6">
      <w:pPr>
        <w:rPr>
          <w:sz w:val="16"/>
        </w:rPr>
      </w:pPr>
      <w:r w:rsidRPr="0025259F">
        <w:rPr>
          <w:sz w:val="16"/>
        </w:rPr>
        <w:t>&lt;Footnote begins&gt;</w:t>
      </w:r>
    </w:p>
    <w:p w14:paraId="654E043E" w14:textId="77777777" w:rsidR="00A453E6" w:rsidRPr="0025259F" w:rsidRDefault="00A453E6" w:rsidP="00A453E6">
      <w:pPr>
        <w:rPr>
          <w:sz w:val="16"/>
        </w:rPr>
      </w:pPr>
      <w:r w:rsidRPr="0025259F">
        <w:rPr>
          <w:sz w:val="16"/>
        </w:rPr>
        <w:t>See, e.g., Thro, supra note 484, at 223 (discussing how state courts declared respective school finance systems unconstitutional, prompting legislative responses and effectively compelling political action.); see generally MICHAEL A. REBELL, COURTS AND KIDS: PURSUING EDUCATIONAL EQUITY THROUGH THE STATE COURTS (2009) (</w:t>
      </w:r>
      <w:r w:rsidRPr="00E31067">
        <w:rPr>
          <w:rStyle w:val="StyleUnderline"/>
        </w:rPr>
        <w:t>arguing</w:t>
      </w:r>
      <w:r w:rsidRPr="0025259F">
        <w:rPr>
          <w:sz w:val="16"/>
        </w:rPr>
        <w:t xml:space="preserve"> that state </w:t>
      </w:r>
      <w:r w:rsidRPr="00764A09">
        <w:rPr>
          <w:rStyle w:val="StyleUnderline"/>
          <w:highlight w:val="cyan"/>
        </w:rPr>
        <w:t xml:space="preserve">courts </w:t>
      </w:r>
      <w:r w:rsidRPr="00764A09">
        <w:rPr>
          <w:rStyle w:val="Emphasis"/>
          <w:highlight w:val="cyan"/>
        </w:rPr>
        <w:t>help legislatures</w:t>
      </w:r>
      <w:r w:rsidRPr="0025259F">
        <w:rPr>
          <w:sz w:val="16"/>
        </w:rPr>
        <w:t xml:space="preserve"> increase school funding </w:t>
      </w:r>
      <w:r w:rsidRPr="00764A09">
        <w:rPr>
          <w:rStyle w:val="StyleUnderline"/>
          <w:highlight w:val="cyan"/>
        </w:rPr>
        <w:t xml:space="preserve">by issuing rulings that </w:t>
      </w:r>
      <w:r w:rsidRPr="00764A09">
        <w:rPr>
          <w:rStyle w:val="Emphasis"/>
          <w:highlight w:val="cyan"/>
        </w:rPr>
        <w:t>shield</w:t>
      </w:r>
      <w:r w:rsidRPr="00E31067">
        <w:rPr>
          <w:rStyle w:val="StyleUnderline"/>
        </w:rPr>
        <w:t xml:space="preserve"> them from </w:t>
      </w:r>
      <w:r w:rsidRPr="00E31067">
        <w:rPr>
          <w:rStyle w:val="Emphasis"/>
        </w:rPr>
        <w:t xml:space="preserve">political </w:t>
      </w:r>
      <w:r w:rsidRPr="00764A09">
        <w:rPr>
          <w:rStyle w:val="Emphasis"/>
          <w:highlight w:val="cyan"/>
        </w:rPr>
        <w:t>backlash</w:t>
      </w:r>
      <w:r w:rsidRPr="0025259F">
        <w:rPr>
          <w:sz w:val="16"/>
        </w:rPr>
        <w:t>).</w:t>
      </w:r>
    </w:p>
    <w:p w14:paraId="7D05B787" w14:textId="77777777" w:rsidR="00A453E6" w:rsidRPr="0025259F" w:rsidRDefault="00A453E6" w:rsidP="00A453E6">
      <w:pPr>
        <w:rPr>
          <w:sz w:val="16"/>
        </w:rPr>
      </w:pPr>
      <w:r w:rsidRPr="0025259F">
        <w:rPr>
          <w:sz w:val="16"/>
        </w:rPr>
        <w:t>&lt;Footnote ends&gt;</w:t>
      </w:r>
    </w:p>
    <w:p w14:paraId="5F5EC3A8" w14:textId="77777777" w:rsidR="00A453E6" w:rsidRPr="0025259F" w:rsidRDefault="00A453E6" w:rsidP="00A453E6">
      <w:pPr>
        <w:rPr>
          <w:sz w:val="16"/>
        </w:rPr>
      </w:pPr>
      <w:r w:rsidRPr="00764A09">
        <w:rPr>
          <w:rStyle w:val="StyleUnderline"/>
          <w:highlight w:val="cyan"/>
        </w:rPr>
        <w:t>This</w:t>
      </w:r>
      <w:r w:rsidRPr="0025259F">
        <w:rPr>
          <w:sz w:val="16"/>
        </w:rPr>
        <w:t xml:space="preserve"> viewpoint </w:t>
      </w:r>
      <w:r w:rsidRPr="00764A09">
        <w:rPr>
          <w:rStyle w:val="StyleUnderline"/>
          <w:highlight w:val="cyan"/>
        </w:rPr>
        <w:t>sees</w:t>
      </w:r>
      <w:r w:rsidRPr="0025259F">
        <w:rPr>
          <w:sz w:val="16"/>
        </w:rPr>
        <w:t xml:space="preserve"> state </w:t>
      </w:r>
      <w:r w:rsidRPr="00764A09">
        <w:rPr>
          <w:rStyle w:val="StyleUnderline"/>
          <w:highlight w:val="cyan"/>
        </w:rPr>
        <w:t>courts serving as</w:t>
      </w:r>
      <w:r w:rsidRPr="00E31067">
        <w:rPr>
          <w:rStyle w:val="StyleUnderline"/>
        </w:rPr>
        <w:t xml:space="preserve"> democratic </w:t>
      </w:r>
      <w:r w:rsidRPr="00764A09">
        <w:rPr>
          <w:rStyle w:val="StyleUnderline"/>
          <w:highlight w:val="cyan"/>
        </w:rPr>
        <w:t>"</w:t>
      </w:r>
      <w:r w:rsidRPr="00764A09">
        <w:rPr>
          <w:rStyle w:val="Emphasis"/>
          <w:highlight w:val="cyan"/>
        </w:rPr>
        <w:t>cover</w:t>
      </w:r>
      <w:r w:rsidRPr="00764A09">
        <w:rPr>
          <w:rStyle w:val="StyleUnderline"/>
          <w:highlight w:val="cyan"/>
        </w:rPr>
        <w:t xml:space="preserve">" for </w:t>
      </w:r>
      <w:r w:rsidRPr="00764A09">
        <w:rPr>
          <w:rStyle w:val="Emphasis"/>
        </w:rPr>
        <w:t>t</w:t>
      </w:r>
      <w:r w:rsidRPr="00E31067">
        <w:rPr>
          <w:rStyle w:val="Emphasis"/>
        </w:rPr>
        <w:t xml:space="preserve">imid </w:t>
      </w:r>
      <w:r w:rsidRPr="00764A09">
        <w:rPr>
          <w:rStyle w:val="Emphasis"/>
          <w:highlight w:val="cyan"/>
        </w:rPr>
        <w:t>legislatures</w:t>
      </w:r>
      <w:r w:rsidRPr="00764A09">
        <w:rPr>
          <w:rStyle w:val="StyleUnderline"/>
          <w:highlight w:val="cyan"/>
        </w:rPr>
        <w:t xml:space="preserve"> that</w:t>
      </w:r>
      <w:r w:rsidRPr="0025259F">
        <w:rPr>
          <w:sz w:val="16"/>
        </w:rPr>
        <w:t xml:space="preserve"> want to increase funding for school </w:t>
      </w:r>
      <w:proofErr w:type="gramStart"/>
      <w:r w:rsidRPr="0025259F">
        <w:rPr>
          <w:sz w:val="16"/>
        </w:rPr>
        <w:t>finance, but</w:t>
      </w:r>
      <w:proofErr w:type="gramEnd"/>
      <w:r w:rsidRPr="0025259F">
        <w:rPr>
          <w:sz w:val="16"/>
        </w:rPr>
        <w:t xml:space="preserve"> </w:t>
      </w:r>
      <w:r w:rsidRPr="00764A09">
        <w:rPr>
          <w:rStyle w:val="StyleUnderline"/>
          <w:highlight w:val="cyan"/>
        </w:rPr>
        <w:t xml:space="preserve">are </w:t>
      </w:r>
      <w:r w:rsidRPr="00764A09">
        <w:rPr>
          <w:rStyle w:val="Emphasis"/>
        </w:rPr>
        <w:t>p</w:t>
      </w:r>
      <w:r w:rsidRPr="00E31067">
        <w:rPr>
          <w:rStyle w:val="Emphasis"/>
        </w:rPr>
        <w:t xml:space="preserve">olitically </w:t>
      </w:r>
      <w:r w:rsidRPr="00764A09">
        <w:rPr>
          <w:rStyle w:val="Emphasis"/>
          <w:highlight w:val="cyan"/>
        </w:rPr>
        <w:t>reticent</w:t>
      </w:r>
      <w:r w:rsidRPr="00E31067">
        <w:rPr>
          <w:rStyle w:val="StyleUnderline"/>
        </w:rPr>
        <w:t xml:space="preserve"> to test the waters</w:t>
      </w:r>
      <w:r w:rsidRPr="0025259F">
        <w:rPr>
          <w:sz w:val="16"/>
        </w:rPr>
        <w:t xml:space="preserve"> due to the specter of raising taxes on constituents. These policy-driven remedial mandates may require state courts to impose affirmative obligations on the legislatures to correct funding failures by shaping the nature of educational opportunities. In other words, it appears that scholars supporting such judicial intervention envision not only </w:t>
      </w:r>
      <w:proofErr w:type="gramStart"/>
      <w:r w:rsidRPr="0025259F">
        <w:rPr>
          <w:sz w:val="16"/>
        </w:rPr>
        <w:t>a rights</w:t>
      </w:r>
      <w:proofErr w:type="gramEnd"/>
      <w:r w:rsidRPr="0025259F">
        <w:rPr>
          <w:sz w:val="16"/>
        </w:rPr>
        <w:t xml:space="preserve">-based role of state courts over constitutional protections, but also a role that is primarily focused on imposing policy-directive remedial orders mandating specific educational services. </w:t>
      </w:r>
      <w:r w:rsidRPr="00E31067">
        <w:rPr>
          <w:rStyle w:val="StyleUnderline"/>
        </w:rPr>
        <w:t>Such</w:t>
      </w:r>
      <w:r w:rsidRPr="0025259F">
        <w:rPr>
          <w:sz w:val="16"/>
        </w:rPr>
        <w:t xml:space="preserve"> judicial </w:t>
      </w:r>
      <w:r w:rsidRPr="00E31067">
        <w:rPr>
          <w:rStyle w:val="StyleUnderline"/>
        </w:rPr>
        <w:t>determinations</w:t>
      </w:r>
      <w:r w:rsidRPr="0025259F">
        <w:rPr>
          <w:sz w:val="16"/>
        </w:rPr>
        <w:t xml:space="preserve"> and actions suggest that school finance experiments </w:t>
      </w:r>
      <w:r w:rsidRPr="00E31067">
        <w:rPr>
          <w:rStyle w:val="StyleUnderline"/>
        </w:rPr>
        <w:t xml:space="preserve">fit neatly </w:t>
      </w:r>
      <w:r w:rsidRPr="003D5A8E">
        <w:rPr>
          <w:rStyle w:val="StyleUnderline"/>
        </w:rPr>
        <w:t xml:space="preserve">within judicial </w:t>
      </w:r>
      <w:r w:rsidRPr="003D5A8E">
        <w:rPr>
          <w:rStyle w:val="Emphasis"/>
        </w:rPr>
        <w:t>laboratories</w:t>
      </w:r>
      <w:r w:rsidRPr="00E31067">
        <w:rPr>
          <w:rStyle w:val="Emphasis"/>
        </w:rPr>
        <w:t xml:space="preserve"> of democracy</w:t>
      </w:r>
      <w:r w:rsidRPr="0025259F">
        <w:rPr>
          <w:sz w:val="16"/>
        </w:rPr>
        <w:t xml:space="preserve">. And </w:t>
      </w:r>
      <w:r w:rsidRPr="003D5A8E">
        <w:rPr>
          <w:rStyle w:val="StyleUnderline"/>
          <w:highlight w:val="cyan"/>
        </w:rPr>
        <w:t>there are</w:t>
      </w:r>
      <w:r w:rsidRPr="0025259F">
        <w:rPr>
          <w:sz w:val="16"/>
        </w:rPr>
        <w:t xml:space="preserve">, indeed, </w:t>
      </w:r>
      <w:r w:rsidRPr="003D5A8E">
        <w:rPr>
          <w:rStyle w:val="Emphasis"/>
          <w:highlight w:val="cyan"/>
        </w:rPr>
        <w:t>examples</w:t>
      </w:r>
      <w:r w:rsidRPr="003D5A8E">
        <w:rPr>
          <w:rStyle w:val="StyleUnderline"/>
          <w:highlight w:val="cyan"/>
        </w:rPr>
        <w:t xml:space="preserve"> of</w:t>
      </w:r>
      <w:r w:rsidRPr="0025259F">
        <w:rPr>
          <w:sz w:val="16"/>
        </w:rPr>
        <w:t xml:space="preserve"> elected </w:t>
      </w:r>
      <w:r w:rsidRPr="003D5A8E">
        <w:rPr>
          <w:rStyle w:val="StyleUnderline"/>
          <w:highlight w:val="cyan"/>
        </w:rPr>
        <w:t>judiciaries</w:t>
      </w:r>
      <w:r w:rsidRPr="00E31067">
        <w:rPr>
          <w:rStyle w:val="StyleUnderline"/>
        </w:rPr>
        <w:t xml:space="preserve"> taking a </w:t>
      </w:r>
      <w:r w:rsidRPr="00E31067">
        <w:rPr>
          <w:rStyle w:val="Emphasis"/>
        </w:rPr>
        <w:t>prominent</w:t>
      </w:r>
      <w:r w:rsidRPr="00E31067">
        <w:rPr>
          <w:rStyle w:val="StyleUnderline"/>
        </w:rPr>
        <w:t xml:space="preserve"> </w:t>
      </w:r>
      <w:r w:rsidRPr="003D5A8E">
        <w:rPr>
          <w:rStyle w:val="StyleUnderline"/>
          <w:highlight w:val="cyan"/>
        </w:rPr>
        <w:t>policymaking</w:t>
      </w:r>
      <w:r w:rsidRPr="00E31067">
        <w:rPr>
          <w:rStyle w:val="StyleUnderline"/>
        </w:rPr>
        <w:t xml:space="preserve"> role </w:t>
      </w:r>
      <w:r w:rsidRPr="003D5A8E">
        <w:rPr>
          <w:rStyle w:val="StyleUnderline"/>
          <w:highlight w:val="cyan"/>
        </w:rPr>
        <w:t xml:space="preserve">from the </w:t>
      </w:r>
      <w:r w:rsidRPr="003D5A8E">
        <w:rPr>
          <w:rStyle w:val="Emphasis"/>
          <w:highlight w:val="cyan"/>
        </w:rPr>
        <w:t>bench</w:t>
      </w:r>
      <w:r w:rsidRPr="0025259F">
        <w:rPr>
          <w:sz w:val="16"/>
        </w:rPr>
        <w:t xml:space="preserve"> to correct democratic failures in school financing. But those experiments into the democratic arena of education have vacillated from cautious to aggressive.</w:t>
      </w:r>
    </w:p>
    <w:p w14:paraId="5184E98F" w14:textId="77777777" w:rsidR="00A453E6" w:rsidRPr="0025259F" w:rsidRDefault="00A453E6" w:rsidP="00A453E6">
      <w:pPr>
        <w:rPr>
          <w:sz w:val="16"/>
        </w:rPr>
      </w:pPr>
    </w:p>
    <w:p w14:paraId="426BC62D" w14:textId="05E5706F" w:rsidR="00A453E6" w:rsidRPr="00AC28B7" w:rsidRDefault="00A453E6" w:rsidP="00A453E6">
      <w:pPr>
        <w:pStyle w:val="Heading4"/>
      </w:pPr>
      <w:r>
        <w:t>F</w:t>
      </w:r>
      <w:r>
        <w:t>ed register:</w:t>
      </w:r>
    </w:p>
    <w:p w14:paraId="3B9E7867" w14:textId="77777777" w:rsidR="00A453E6" w:rsidRPr="00B37F94" w:rsidRDefault="00A453E6" w:rsidP="00A453E6">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497DC8E8" w14:textId="77777777" w:rsidR="00A453E6" w:rsidRPr="00B37F94" w:rsidRDefault="00A453E6" w:rsidP="00A453E6">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79913CAD" w14:textId="77777777" w:rsidR="00A453E6" w:rsidRPr="00B37F94" w:rsidRDefault="00A453E6" w:rsidP="00A453E6">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53D1B53A" w14:textId="77777777" w:rsidR="00A453E6" w:rsidRPr="00B37F94" w:rsidRDefault="00A453E6" w:rsidP="00A453E6">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2F225FFE" w14:textId="77777777" w:rsidR="00A453E6" w:rsidRPr="00B37F94" w:rsidRDefault="00A453E6" w:rsidP="00A453E6">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54C958A8" w14:textId="77777777" w:rsidR="00A453E6" w:rsidRPr="00B37F94" w:rsidRDefault="00A453E6" w:rsidP="00A453E6">
      <w:pPr>
        <w:rPr>
          <w:rStyle w:val="StyleUnderline"/>
        </w:rPr>
      </w:pPr>
      <w:r w:rsidRPr="00EF1AEB">
        <w:rPr>
          <w:rStyle w:val="StyleUnderline"/>
          <w:highlight w:val="green"/>
        </w:rPr>
        <w:t xml:space="preserve">With </w:t>
      </w:r>
      <w:r w:rsidRPr="00EF1AEB">
        <w:rPr>
          <w:rStyle w:val="Emphasis"/>
          <w:sz w:val="40"/>
          <w:szCs w:val="40"/>
          <w:highlight w:val="green"/>
        </w:rPr>
        <w:t>H</w:t>
      </w:r>
      <w:r w:rsidRPr="00EF1AEB">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2D73C4">
        <w:rPr/>
        <w:t>and a Department of Treasury rule 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4B5B0683" w14:textId="77777777" w:rsidR="00A453E6" w:rsidRDefault="00A453E6" w:rsidP="00A453E6">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w:t>
      </w:r>
      <w:proofErr w:type="gramStart"/>
      <w:r w:rsidRPr="007B0CA4">
        <w:rPr>
          <w:sz w:val="16"/>
        </w:rPr>
        <w:t>most[</w:t>
      </w:r>
      <w:proofErr w:type="gramEnd"/>
      <w:r w:rsidRPr="007B0CA4">
        <w:rPr>
          <w:sz w:val="16"/>
        </w:rPr>
        <w:t xml:space="preserve">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62C5DE9D" w14:textId="77777777" w:rsidR="00A453E6" w:rsidRPr="00A453E6" w:rsidRDefault="00A453E6" w:rsidP="00A453E6"/>
    <w:sectPr w:rsidR="00A453E6" w:rsidRPr="00A45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916523"/>
    <w:multiLevelType w:val="hybridMultilevel"/>
    <w:tmpl w:val="BF5CB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235878"/>
    <w:multiLevelType w:val="hybridMultilevel"/>
    <w:tmpl w:val="E2E4C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703439922">
    <w:abstractNumId w:val="33"/>
  </w:num>
  <w:num w:numId="12" w16cid:durableId="1654602629">
    <w:abstractNumId w:val="25"/>
  </w:num>
  <w:num w:numId="13" w16cid:durableId="130485982">
    <w:abstractNumId w:val="40"/>
  </w:num>
  <w:num w:numId="14" w16cid:durableId="1080718930">
    <w:abstractNumId w:val="44"/>
  </w:num>
  <w:num w:numId="15" w16cid:durableId="1417436048">
    <w:abstractNumId w:val="14"/>
  </w:num>
  <w:num w:numId="16" w16cid:durableId="1919749081">
    <w:abstractNumId w:val="41"/>
  </w:num>
  <w:num w:numId="17" w16cid:durableId="1265501681">
    <w:abstractNumId w:val="39"/>
  </w:num>
  <w:num w:numId="18" w16cid:durableId="1018315881">
    <w:abstractNumId w:val="31"/>
  </w:num>
  <w:num w:numId="19" w16cid:durableId="1321930609">
    <w:abstractNumId w:val="26"/>
  </w:num>
  <w:num w:numId="20" w16cid:durableId="1008018817">
    <w:abstractNumId w:val="11"/>
  </w:num>
  <w:num w:numId="21" w16cid:durableId="1632780651">
    <w:abstractNumId w:val="12"/>
  </w:num>
  <w:num w:numId="22" w16cid:durableId="383867229">
    <w:abstractNumId w:val="43"/>
  </w:num>
  <w:num w:numId="23" w16cid:durableId="1611819085">
    <w:abstractNumId w:val="10"/>
  </w:num>
  <w:num w:numId="24" w16cid:durableId="2091466727">
    <w:abstractNumId w:val="27"/>
  </w:num>
  <w:num w:numId="25" w16cid:durableId="434983886">
    <w:abstractNumId w:val="28"/>
  </w:num>
  <w:num w:numId="26" w16cid:durableId="1353338058">
    <w:abstractNumId w:val="17"/>
  </w:num>
  <w:num w:numId="27" w16cid:durableId="380861981">
    <w:abstractNumId w:val="38"/>
  </w:num>
  <w:num w:numId="28" w16cid:durableId="2052535670">
    <w:abstractNumId w:val="15"/>
  </w:num>
  <w:num w:numId="29" w16cid:durableId="909073978">
    <w:abstractNumId w:val="34"/>
  </w:num>
  <w:num w:numId="30" w16cid:durableId="1205605210">
    <w:abstractNumId w:val="22"/>
  </w:num>
  <w:num w:numId="31" w16cid:durableId="1695883432">
    <w:abstractNumId w:val="18"/>
  </w:num>
  <w:num w:numId="32" w16cid:durableId="720713117">
    <w:abstractNumId w:val="13"/>
  </w:num>
  <w:num w:numId="33" w16cid:durableId="1956405982">
    <w:abstractNumId w:val="29"/>
  </w:num>
  <w:num w:numId="34" w16cid:durableId="353728787">
    <w:abstractNumId w:val="21"/>
  </w:num>
  <w:num w:numId="35" w16cid:durableId="1981419452">
    <w:abstractNumId w:val="23"/>
  </w:num>
  <w:num w:numId="36" w16cid:durableId="1976794723">
    <w:abstractNumId w:val="16"/>
  </w:num>
  <w:num w:numId="37" w16cid:durableId="2049796298">
    <w:abstractNumId w:val="36"/>
  </w:num>
  <w:num w:numId="38" w16cid:durableId="1087966333">
    <w:abstractNumId w:val="20"/>
  </w:num>
  <w:num w:numId="39" w16cid:durableId="2117169970">
    <w:abstractNumId w:val="35"/>
  </w:num>
  <w:num w:numId="40" w16cid:durableId="1621494523">
    <w:abstractNumId w:val="30"/>
  </w:num>
  <w:num w:numId="41" w16cid:durableId="636880331">
    <w:abstractNumId w:val="42"/>
  </w:num>
  <w:num w:numId="42" w16cid:durableId="81463403">
    <w:abstractNumId w:val="45"/>
  </w:num>
  <w:num w:numId="43" w16cid:durableId="571551726">
    <w:abstractNumId w:val="32"/>
  </w:num>
  <w:num w:numId="44" w16cid:durableId="2103724034">
    <w:abstractNumId w:val="19"/>
  </w:num>
  <w:num w:numId="45" w16cid:durableId="1930311088">
    <w:abstractNumId w:val="24"/>
  </w:num>
  <w:num w:numId="46" w16cid:durableId="85742955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F34678"/>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C7424"/>
    <w:rsid w:val="009E1922"/>
    <w:rsid w:val="00A453E6"/>
    <w:rsid w:val="00A93661"/>
    <w:rsid w:val="00A95652"/>
    <w:rsid w:val="00B33C6D"/>
    <w:rsid w:val="00B4508F"/>
    <w:rsid w:val="00B8057C"/>
    <w:rsid w:val="00BF593B"/>
    <w:rsid w:val="00C83417"/>
    <w:rsid w:val="00CD2EB5"/>
    <w:rsid w:val="00CD736E"/>
    <w:rsid w:val="00CE161E"/>
    <w:rsid w:val="00CF59A8"/>
    <w:rsid w:val="00D325A9"/>
    <w:rsid w:val="00D36A8A"/>
    <w:rsid w:val="00D71170"/>
    <w:rsid w:val="00DA6538"/>
    <w:rsid w:val="00ED30CF"/>
    <w:rsid w:val="00F176EF"/>
    <w:rsid w:val="00F34678"/>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370A"/>
  <w15:chartTrackingRefBased/>
  <w15:docId w15:val="{CAD52223-BBA8-415E-AC0E-97AB1E2A8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3467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autoRedefine/>
    <w:qFormat/>
    <w:rsid w:val="00F346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autoRedefine/>
    <w:uiPriority w:val="1"/>
    <w:unhideWhenUsed/>
    <w:qFormat/>
    <w:rsid w:val="00F346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autoRedefine/>
    <w:uiPriority w:val="2"/>
    <w:unhideWhenUsed/>
    <w:qFormat/>
    <w:rsid w:val="00F346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autoRedefine/>
    <w:uiPriority w:val="3"/>
    <w:unhideWhenUsed/>
    <w:qFormat/>
    <w:rsid w:val="00F3467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453E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qFormat/>
    <w:rsid w:val="00A453E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A453E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453E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A453E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346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4678"/>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3467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3467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346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34678"/>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7"/>
    <w:qFormat/>
    <w:rsid w:val="00F3467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F3467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F34678"/>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F34678"/>
    <w:rPr>
      <w:color w:val="auto"/>
      <w:u w:val="none"/>
    </w:rPr>
  </w:style>
  <w:style w:type="character" w:styleId="FollowedHyperlink">
    <w:name w:val="FollowedHyperlink"/>
    <w:basedOn w:val="DefaultParagraphFont"/>
    <w:uiPriority w:val="99"/>
    <w:unhideWhenUsed/>
    <w:rsid w:val="00F34678"/>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A453E6"/>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A453E6"/>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A453E6"/>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453E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A453E6"/>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453E6"/>
    <w:rPr>
      <w:b/>
      <w:bCs/>
    </w:rPr>
  </w:style>
  <w:style w:type="character" w:styleId="BookTitle">
    <w:name w:val="Book Title"/>
    <w:basedOn w:val="DefaultParagraphFont"/>
    <w:uiPriority w:val="33"/>
    <w:qFormat/>
    <w:rsid w:val="00A453E6"/>
    <w:rPr>
      <w:b/>
      <w:bCs/>
      <w:i/>
      <w:iCs/>
      <w:spacing w:val="5"/>
    </w:rPr>
  </w:style>
  <w:style w:type="numbering" w:styleId="111111">
    <w:name w:val="Outline List 2"/>
    <w:basedOn w:val="NoList"/>
    <w:uiPriority w:val="99"/>
    <w:unhideWhenUsed/>
    <w:rsid w:val="00A453E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453E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453E6"/>
    <w:rPr>
      <w:rFonts w:ascii="Calibri" w:hAnsi="Calibri" w:cs="Calibri"/>
    </w:rPr>
  </w:style>
  <w:style w:type="paragraph" w:styleId="Footer">
    <w:name w:val="footer"/>
    <w:basedOn w:val="Normal"/>
    <w:link w:val="FooterChar"/>
    <w:uiPriority w:val="99"/>
    <w:rsid w:val="00A45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3E6"/>
    <w:rPr>
      <w:rFonts w:ascii="Calibri" w:hAnsi="Calibri" w:cs="Calibri"/>
    </w:rPr>
  </w:style>
  <w:style w:type="paragraph" w:styleId="BodyText">
    <w:name w:val="Body Text"/>
    <w:aliases w:val="BT"/>
    <w:basedOn w:val="Normal"/>
    <w:link w:val="BodyTextChar"/>
    <w:uiPriority w:val="99"/>
    <w:unhideWhenUsed/>
    <w:rsid w:val="00A453E6"/>
    <w:pPr>
      <w:spacing w:after="120"/>
    </w:pPr>
  </w:style>
  <w:style w:type="character" w:customStyle="1" w:styleId="BodyTextChar">
    <w:name w:val="Body Text Char"/>
    <w:aliases w:val="BT Char"/>
    <w:basedOn w:val="DefaultParagraphFont"/>
    <w:link w:val="BodyText"/>
    <w:uiPriority w:val="99"/>
    <w:rsid w:val="00A453E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453E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453E6"/>
    <w:rPr>
      <w:rFonts w:ascii="Calibri" w:hAnsi="Calibri" w:cs="Calibri"/>
    </w:rPr>
  </w:style>
  <w:style w:type="character" w:styleId="UnresolvedMention">
    <w:name w:val="Unresolved Mention"/>
    <w:basedOn w:val="DefaultParagraphFont"/>
    <w:uiPriority w:val="99"/>
    <w:unhideWhenUsed/>
    <w:rsid w:val="00A453E6"/>
    <w:rPr>
      <w:color w:val="605E5C"/>
      <w:shd w:val="clear" w:color="auto" w:fill="E1DFDD"/>
    </w:rPr>
  </w:style>
  <w:style w:type="paragraph" w:customStyle="1" w:styleId="Analytics">
    <w:name w:val="Analytics"/>
    <w:basedOn w:val="Heading4"/>
    <w:link w:val="AnalyticsChar"/>
    <w:uiPriority w:val="5"/>
    <w:qFormat/>
    <w:rsid w:val="00A453E6"/>
    <w:rPr>
      <w:color w:val="000099"/>
      <w:u w:color="000099"/>
    </w:rPr>
  </w:style>
  <w:style w:type="character" w:customStyle="1" w:styleId="AnalyticsChar">
    <w:name w:val="Analytics Char"/>
    <w:basedOn w:val="DefaultParagraphFont"/>
    <w:link w:val="Analytics"/>
    <w:uiPriority w:val="5"/>
    <w:rsid w:val="00A453E6"/>
    <w:rPr>
      <w:rFonts w:ascii="Calibri" w:eastAsiaTheme="majorEastAsia" w:hAnsi="Calibri" w:cstheme="majorBidi"/>
      <w:b/>
      <w:iCs/>
      <w:color w:val="000099"/>
      <w:sz w:val="26"/>
      <w:u w:color="000099"/>
    </w:rPr>
  </w:style>
  <w:style w:type="paragraph" w:customStyle="1" w:styleId="UnderlinePara">
    <w:name w:val="Underline Para"/>
    <w:basedOn w:val="Normal"/>
    <w:uiPriority w:val="6"/>
    <w:qFormat/>
    <w:rsid w:val="00A453E6"/>
    <w:pPr>
      <w:widowControl w:val="0"/>
      <w:suppressAutoHyphens/>
      <w:spacing w:after="200"/>
      <w:contextualSpacing/>
    </w:pPr>
    <w:rPr>
      <w:rFonts w:cstheme="minorBidi"/>
      <w:u w:val="single"/>
    </w:rPr>
  </w:style>
  <w:style w:type="paragraph" w:customStyle="1" w:styleId="textbold">
    <w:name w:val="text bold"/>
    <w:basedOn w:val="Normal"/>
    <w:link w:val="Emphasis"/>
    <w:uiPriority w:val="7"/>
    <w:qFormat/>
    <w:rsid w:val="00A453E6"/>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A453E6"/>
    <w:rPr>
      <w:b w:val="0"/>
      <w:sz w:val="22"/>
      <w:u w:val="single"/>
    </w:rPr>
  </w:style>
  <w:style w:type="paragraph" w:styleId="ListParagraph">
    <w:name w:val="List Paragraph"/>
    <w:aliases w:val="6 font,List Paragraph1,List Paragraph2,Colorful List - Accent 11"/>
    <w:basedOn w:val="Normal"/>
    <w:uiPriority w:val="34"/>
    <w:unhideWhenUsed/>
    <w:qFormat/>
    <w:rsid w:val="00A453E6"/>
    <w:pPr>
      <w:ind w:left="720"/>
      <w:contextualSpacing/>
    </w:pPr>
  </w:style>
  <w:style w:type="character" w:customStyle="1" w:styleId="anchor-text">
    <w:name w:val="anchor-text"/>
    <w:basedOn w:val="DefaultParagraphFont"/>
    <w:rsid w:val="00A453E6"/>
  </w:style>
  <w:style w:type="character" w:customStyle="1" w:styleId="article-sdn">
    <w:name w:val="article-sdn"/>
    <w:basedOn w:val="DefaultParagraphFont"/>
    <w:rsid w:val="00A453E6"/>
  </w:style>
  <w:style w:type="character" w:styleId="HTMLCite">
    <w:name w:val="HTML Cite"/>
    <w:basedOn w:val="DefaultParagraphFont"/>
    <w:uiPriority w:val="99"/>
    <w:unhideWhenUsed/>
    <w:rsid w:val="00A453E6"/>
    <w:rPr>
      <w:i/>
      <w:iCs/>
    </w:rPr>
  </w:style>
  <w:style w:type="character" w:customStyle="1" w:styleId="smallcaps">
    <w:name w:val="smallcaps"/>
    <w:basedOn w:val="DefaultParagraphFont"/>
    <w:rsid w:val="00A453E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453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A453E6"/>
  </w:style>
  <w:style w:type="paragraph" w:customStyle="1" w:styleId="Emphasize">
    <w:name w:val="Emphasize"/>
    <w:basedOn w:val="Normal"/>
    <w:autoRedefine/>
    <w:uiPriority w:val="8"/>
    <w:qFormat/>
    <w:rsid w:val="00A453E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7"/>
    <w:qFormat/>
    <w:rsid w:val="00A453E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A453E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453E6"/>
    <w:pPr>
      <w:spacing w:after="0" w:line="240" w:lineRule="auto"/>
    </w:pPr>
    <w:rPr>
      <w:rFonts w:eastAsiaTheme="minorEastAsia"/>
      <w:szCs w:val="24"/>
      <w:u w:val="single"/>
    </w:rPr>
  </w:style>
  <w:style w:type="paragraph" w:customStyle="1" w:styleId="Analytic">
    <w:name w:val="Analytic"/>
    <w:basedOn w:val="Heading4"/>
    <w:link w:val="AnalyticChar"/>
    <w:uiPriority w:val="5"/>
    <w:qFormat/>
    <w:rsid w:val="00A453E6"/>
    <w:rPr>
      <w:color w:val="002060"/>
    </w:rPr>
  </w:style>
  <w:style w:type="character" w:customStyle="1" w:styleId="AnalyticChar">
    <w:name w:val="Analytic Char"/>
    <w:link w:val="Analytic"/>
    <w:uiPriority w:val="5"/>
    <w:rsid w:val="00A453E6"/>
    <w:rPr>
      <w:rFonts w:ascii="Calibri" w:eastAsiaTheme="majorEastAsia" w:hAnsi="Calibri" w:cstheme="majorBidi"/>
      <w:b/>
      <w:iCs/>
      <w:color w:val="002060"/>
      <w:sz w:val="26"/>
    </w:rPr>
  </w:style>
  <w:style w:type="table" w:styleId="TableGrid">
    <w:name w:val="Table Grid"/>
    <w:basedOn w:val="TableNormal"/>
    <w:uiPriority w:val="39"/>
    <w:rsid w:val="00A45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A453E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A453E6"/>
    <w:rPr>
      <w:rFonts w:asciiTheme="minorHAnsi" w:hAnsiTheme="minorHAnsi"/>
      <w:b/>
      <w:u w:val="single"/>
    </w:rPr>
  </w:style>
  <w:style w:type="paragraph" w:customStyle="1" w:styleId="BlockTitle0">
    <w:name w:val="%Block Title"/>
    <w:basedOn w:val="Heading1"/>
    <w:next w:val="Normal"/>
    <w:qFormat/>
    <w:rsid w:val="00A453E6"/>
    <w:rPr>
      <w:rFonts w:asciiTheme="majorHAnsi" w:hAnsiTheme="majorHAnsi"/>
      <w:bCs/>
      <w:caps/>
    </w:rPr>
  </w:style>
  <w:style w:type="character" w:customStyle="1" w:styleId="style-scope">
    <w:name w:val="style-scope"/>
    <w:basedOn w:val="DefaultParagraphFont"/>
    <w:rsid w:val="00A453E6"/>
  </w:style>
  <w:style w:type="numbering" w:customStyle="1" w:styleId="1111111">
    <w:name w:val="1 / 1.1 / 1.1.11"/>
    <w:basedOn w:val="NoList"/>
    <w:next w:val="111111"/>
    <w:uiPriority w:val="99"/>
    <w:unhideWhenUsed/>
    <w:rsid w:val="00A453E6"/>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453E6"/>
    <w:rPr>
      <w:rFonts w:ascii="Times New Roman" w:eastAsia="Times New Roman" w:hAnsi="Times New Roman" w:cs="Times New Roman"/>
      <w:sz w:val="24"/>
      <w:szCs w:val="24"/>
    </w:rPr>
  </w:style>
  <w:style w:type="paragraph" w:customStyle="1" w:styleId="cardbody">
    <w:name w:val="cardbody"/>
    <w:basedOn w:val="Normal"/>
    <w:qFormat/>
    <w:rsid w:val="00A453E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453E6"/>
    <w:rPr>
      <w:color w:val="1F3864" w:themeColor="accent5" w:themeShade="80"/>
    </w:rPr>
  </w:style>
  <w:style w:type="character" w:customStyle="1" w:styleId="analyticrealChar">
    <w:name w:val="analytic real Char"/>
    <w:basedOn w:val="DefaultParagraphFont"/>
    <w:link w:val="analyticreal"/>
    <w:uiPriority w:val="4"/>
    <w:rsid w:val="00A453E6"/>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A453E6"/>
  </w:style>
  <w:style w:type="numbering" w:customStyle="1" w:styleId="NoList11">
    <w:name w:val="No List11"/>
    <w:next w:val="NoList"/>
    <w:uiPriority w:val="99"/>
    <w:semiHidden/>
    <w:unhideWhenUsed/>
    <w:rsid w:val="00A453E6"/>
  </w:style>
  <w:style w:type="paragraph" w:customStyle="1" w:styleId="Warrant">
    <w:name w:val="Warrant"/>
    <w:basedOn w:val="Normal"/>
    <w:link w:val="WarrantChar"/>
    <w:autoRedefine/>
    <w:uiPriority w:val="4"/>
    <w:qFormat/>
    <w:rsid w:val="00A453E6"/>
    <w:rPr>
      <w:b/>
      <w:sz w:val="24"/>
      <w:u w:val="single"/>
      <w:bdr w:val="single" w:sz="12" w:space="0" w:color="auto"/>
    </w:rPr>
  </w:style>
  <w:style w:type="character" w:customStyle="1" w:styleId="WarrantChar">
    <w:name w:val="Warrant Char"/>
    <w:basedOn w:val="DefaultParagraphFont"/>
    <w:link w:val="Warrant"/>
    <w:uiPriority w:val="4"/>
    <w:rsid w:val="00A453E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453E6"/>
    <w:pPr>
      <w:shd w:val="clear" w:color="auto" w:fill="31E600"/>
    </w:pPr>
    <w:rPr>
      <w:b/>
      <w:sz w:val="28"/>
      <w:szCs w:val="28"/>
      <w:u w:val="single"/>
    </w:rPr>
  </w:style>
  <w:style w:type="character" w:customStyle="1" w:styleId="RE-CUTTINGChar">
    <w:name w:val="RE-CUTTING Char"/>
    <w:basedOn w:val="DefaultParagraphFont"/>
    <w:link w:val="RE-CUTTING"/>
    <w:uiPriority w:val="4"/>
    <w:rsid w:val="00A453E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453E6"/>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A453E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453E6"/>
    <w:rPr>
      <w:rFonts w:ascii="Lucida Grande" w:hAnsi="Lucida Grande" w:cs="Lucida Grande"/>
      <w:sz w:val="24"/>
    </w:rPr>
  </w:style>
  <w:style w:type="character" w:customStyle="1" w:styleId="DocumentMapChar">
    <w:name w:val="Document Map Char"/>
    <w:basedOn w:val="DefaultParagraphFont"/>
    <w:link w:val="DocumentMap"/>
    <w:uiPriority w:val="99"/>
    <w:rsid w:val="00A453E6"/>
    <w:rPr>
      <w:rFonts w:ascii="Lucida Grande" w:hAnsi="Lucida Grande" w:cs="Lucida Grande"/>
      <w:sz w:val="24"/>
    </w:rPr>
  </w:style>
  <w:style w:type="character" w:customStyle="1" w:styleId="footnotedescriptionChar">
    <w:name w:val="footnote description Char"/>
    <w:link w:val="footnotedescription"/>
    <w:locked/>
    <w:rsid w:val="00A453E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453E6"/>
    <w:pPr>
      <w:spacing w:after="0" w:line="252" w:lineRule="auto"/>
      <w:ind w:left="54"/>
    </w:pPr>
    <w:rPr>
      <w:rFonts w:ascii="Garamond" w:eastAsia="Garamond" w:hAnsi="Garamond" w:cs="Garamond"/>
      <w:color w:val="000000"/>
      <w:sz w:val="20"/>
    </w:rPr>
  </w:style>
  <w:style w:type="character" w:customStyle="1" w:styleId="footnotemark">
    <w:name w:val="footnote mark"/>
    <w:rsid w:val="00A453E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453E6"/>
  </w:style>
  <w:style w:type="character" w:customStyle="1" w:styleId="m5577519854659992616gmail-styleunderline">
    <w:name w:val="m_5577519854659992616gmail-styleunderline"/>
    <w:basedOn w:val="DefaultParagraphFont"/>
    <w:rsid w:val="00A453E6"/>
  </w:style>
  <w:style w:type="numbering" w:customStyle="1" w:styleId="NoList2">
    <w:name w:val="No List2"/>
    <w:next w:val="NoList"/>
    <w:uiPriority w:val="99"/>
    <w:semiHidden/>
    <w:unhideWhenUsed/>
    <w:rsid w:val="00A453E6"/>
  </w:style>
  <w:style w:type="paragraph" w:styleId="ListBullet">
    <w:name w:val="List Bullet"/>
    <w:basedOn w:val="Normal"/>
    <w:link w:val="ListBulletChar"/>
    <w:uiPriority w:val="99"/>
    <w:unhideWhenUsed/>
    <w:rsid w:val="00A453E6"/>
    <w:pPr>
      <w:tabs>
        <w:tab w:val="num" w:pos="360"/>
      </w:tabs>
      <w:ind w:left="360" w:hanging="360"/>
      <w:contextualSpacing/>
    </w:pPr>
  </w:style>
  <w:style w:type="paragraph" w:customStyle="1" w:styleId="CiteSpacing">
    <w:name w:val="Cite Spacing"/>
    <w:basedOn w:val="Normal"/>
    <w:uiPriority w:val="4"/>
    <w:qFormat/>
    <w:rsid w:val="00A453E6"/>
    <w:pPr>
      <w:spacing w:before="60" w:after="60"/>
    </w:pPr>
  </w:style>
  <w:style w:type="character" w:customStyle="1" w:styleId="apple-style-span">
    <w:name w:val="apple-style-span"/>
    <w:rsid w:val="00A453E6"/>
  </w:style>
  <w:style w:type="paragraph" w:customStyle="1" w:styleId="Tag2">
    <w:name w:val="Tag2"/>
    <w:basedOn w:val="Normal"/>
    <w:uiPriority w:val="99"/>
    <w:qFormat/>
    <w:rsid w:val="00A453E6"/>
    <w:rPr>
      <w:rFonts w:eastAsia="Calibri"/>
      <w:b/>
      <w:sz w:val="24"/>
    </w:rPr>
  </w:style>
  <w:style w:type="character" w:customStyle="1" w:styleId="m5577519854659992616gmail-style13ptbold">
    <w:name w:val="m_5577519854659992616gmail-style13ptbold"/>
    <w:basedOn w:val="DefaultParagraphFont"/>
    <w:rsid w:val="00A453E6"/>
  </w:style>
  <w:style w:type="character" w:customStyle="1" w:styleId="apple-converted-space">
    <w:name w:val="apple-converted-space"/>
    <w:basedOn w:val="DefaultParagraphFont"/>
    <w:qFormat/>
    <w:rsid w:val="00A453E6"/>
  </w:style>
  <w:style w:type="character" w:customStyle="1" w:styleId="UnresolvedMention1">
    <w:name w:val="Unresolved Mention1"/>
    <w:basedOn w:val="DefaultParagraphFont"/>
    <w:uiPriority w:val="99"/>
    <w:unhideWhenUsed/>
    <w:rsid w:val="00A453E6"/>
    <w:rPr>
      <w:color w:val="605E5C"/>
      <w:shd w:val="clear" w:color="auto" w:fill="E1DFDD"/>
    </w:rPr>
  </w:style>
  <w:style w:type="character" w:customStyle="1" w:styleId="UnderlineBold">
    <w:name w:val="Underline + Bold"/>
    <w:uiPriority w:val="1"/>
    <w:qFormat/>
    <w:rsid w:val="00A453E6"/>
    <w:rPr>
      <w:b/>
      <w:bCs w:val="0"/>
      <w:sz w:val="20"/>
      <w:u w:val="single"/>
    </w:rPr>
  </w:style>
  <w:style w:type="paragraph" w:customStyle="1" w:styleId="cardtext">
    <w:name w:val="card text"/>
    <w:basedOn w:val="Normal"/>
    <w:link w:val="cardtextChar"/>
    <w:qFormat/>
    <w:rsid w:val="00A453E6"/>
    <w:pPr>
      <w:widowControl w:val="0"/>
      <w:ind w:left="288" w:right="288"/>
    </w:pPr>
    <w:rPr>
      <w:rFonts w:eastAsia="Calibri"/>
    </w:rPr>
  </w:style>
  <w:style w:type="character" w:customStyle="1" w:styleId="cardtextChar">
    <w:name w:val="card text Char"/>
    <w:basedOn w:val="DefaultParagraphFont"/>
    <w:link w:val="cardtext"/>
    <w:rsid w:val="00A453E6"/>
    <w:rPr>
      <w:rFonts w:ascii="Calibri" w:eastAsia="Calibri" w:hAnsi="Calibri" w:cs="Calibri"/>
    </w:rPr>
  </w:style>
  <w:style w:type="paragraph" w:customStyle="1" w:styleId="Shrink6">
    <w:name w:val="Shrink 6"/>
    <w:basedOn w:val="Normal"/>
    <w:uiPriority w:val="99"/>
    <w:qFormat/>
    <w:rsid w:val="00A453E6"/>
    <w:rPr>
      <w:rFonts w:eastAsia="Calibri"/>
      <w:sz w:val="12"/>
    </w:rPr>
  </w:style>
  <w:style w:type="character" w:customStyle="1" w:styleId="m-4851586476605706605gmail-styleunderline">
    <w:name w:val="m_-4851586476605706605gmail-styleunderline"/>
    <w:basedOn w:val="DefaultParagraphFont"/>
    <w:rsid w:val="00A453E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A453E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A453E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A453E6"/>
    <w:rPr>
      <w:rFonts w:asciiTheme="majorHAnsi" w:eastAsiaTheme="majorEastAsia" w:hAnsiTheme="majorHAnsi" w:cstheme="majorBidi"/>
      <w:spacing w:val="-10"/>
      <w:kern w:val="28"/>
      <w:sz w:val="56"/>
      <w:szCs w:val="56"/>
    </w:rPr>
  </w:style>
  <w:style w:type="character" w:customStyle="1" w:styleId="CharacterStyle1">
    <w:name w:val="Character Style 1"/>
    <w:rsid w:val="00A453E6"/>
    <w:rPr>
      <w:rFonts w:ascii="Tahoma" w:hAnsi="Tahoma" w:cs="Tahoma" w:hint="default"/>
      <w:sz w:val="18"/>
      <w:szCs w:val="18"/>
    </w:rPr>
  </w:style>
  <w:style w:type="paragraph" w:customStyle="1" w:styleId="SmallText">
    <w:name w:val="SmallText"/>
    <w:basedOn w:val="Normal"/>
    <w:autoRedefine/>
    <w:qFormat/>
    <w:rsid w:val="00A453E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453E6"/>
  </w:style>
  <w:style w:type="numbering" w:customStyle="1" w:styleId="NoList3">
    <w:name w:val="No List3"/>
    <w:next w:val="NoList"/>
    <w:uiPriority w:val="99"/>
    <w:semiHidden/>
    <w:unhideWhenUsed/>
    <w:rsid w:val="00A453E6"/>
  </w:style>
  <w:style w:type="numbering" w:customStyle="1" w:styleId="NoList1111">
    <w:name w:val="No List1111"/>
    <w:next w:val="NoList"/>
    <w:uiPriority w:val="99"/>
    <w:semiHidden/>
    <w:unhideWhenUsed/>
    <w:rsid w:val="00A453E6"/>
  </w:style>
  <w:style w:type="numbering" w:customStyle="1" w:styleId="NoList11111">
    <w:name w:val="No List11111"/>
    <w:next w:val="NoList"/>
    <w:uiPriority w:val="99"/>
    <w:semiHidden/>
    <w:unhideWhenUsed/>
    <w:rsid w:val="00A453E6"/>
  </w:style>
  <w:style w:type="numbering" w:customStyle="1" w:styleId="NoList21">
    <w:name w:val="No List21"/>
    <w:next w:val="NoList"/>
    <w:uiPriority w:val="99"/>
    <w:semiHidden/>
    <w:unhideWhenUsed/>
    <w:rsid w:val="00A453E6"/>
  </w:style>
  <w:style w:type="table" w:customStyle="1" w:styleId="TableGrid1">
    <w:name w:val="Table Grid1"/>
    <w:basedOn w:val="TableNormal"/>
    <w:next w:val="TableGrid"/>
    <w:rsid w:val="00A45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453E6"/>
    <w:rPr>
      <w:sz w:val="16"/>
    </w:rPr>
  </w:style>
  <w:style w:type="paragraph" w:customStyle="1" w:styleId="ABlock">
    <w:name w:val="ABlock"/>
    <w:basedOn w:val="Heading3"/>
    <w:next w:val="Heading4"/>
    <w:autoRedefine/>
    <w:qFormat/>
    <w:rsid w:val="00A453E6"/>
  </w:style>
  <w:style w:type="numbering" w:customStyle="1" w:styleId="NoList4">
    <w:name w:val="No List4"/>
    <w:next w:val="NoList"/>
    <w:uiPriority w:val="99"/>
    <w:semiHidden/>
    <w:unhideWhenUsed/>
    <w:rsid w:val="00A453E6"/>
  </w:style>
  <w:style w:type="numbering" w:customStyle="1" w:styleId="NoList12">
    <w:name w:val="No List12"/>
    <w:next w:val="NoList"/>
    <w:uiPriority w:val="99"/>
    <w:semiHidden/>
    <w:unhideWhenUsed/>
    <w:rsid w:val="00A453E6"/>
  </w:style>
  <w:style w:type="numbering" w:customStyle="1" w:styleId="NoList112">
    <w:name w:val="No List112"/>
    <w:next w:val="NoList"/>
    <w:uiPriority w:val="99"/>
    <w:semiHidden/>
    <w:unhideWhenUsed/>
    <w:rsid w:val="00A453E6"/>
  </w:style>
  <w:style w:type="numbering" w:customStyle="1" w:styleId="NoList22">
    <w:name w:val="No List22"/>
    <w:next w:val="NoList"/>
    <w:uiPriority w:val="99"/>
    <w:semiHidden/>
    <w:unhideWhenUsed/>
    <w:rsid w:val="00A453E6"/>
  </w:style>
  <w:style w:type="numbering" w:customStyle="1" w:styleId="NoList121">
    <w:name w:val="No List121"/>
    <w:next w:val="NoList"/>
    <w:semiHidden/>
    <w:unhideWhenUsed/>
    <w:rsid w:val="00A453E6"/>
  </w:style>
  <w:style w:type="numbering" w:customStyle="1" w:styleId="NoList211">
    <w:name w:val="No List211"/>
    <w:next w:val="NoList"/>
    <w:uiPriority w:val="99"/>
    <w:semiHidden/>
    <w:unhideWhenUsed/>
    <w:rsid w:val="00A453E6"/>
  </w:style>
  <w:style w:type="table" w:customStyle="1" w:styleId="TableGrid2">
    <w:name w:val="Table Grid2"/>
    <w:basedOn w:val="TableNormal"/>
    <w:next w:val="TableGrid"/>
    <w:rsid w:val="00A45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453E6"/>
  </w:style>
  <w:style w:type="numbering" w:customStyle="1" w:styleId="NoList1112">
    <w:name w:val="No List1112"/>
    <w:next w:val="NoList"/>
    <w:uiPriority w:val="99"/>
    <w:semiHidden/>
    <w:unhideWhenUsed/>
    <w:rsid w:val="00A453E6"/>
  </w:style>
  <w:style w:type="numbering" w:customStyle="1" w:styleId="NoList111111">
    <w:name w:val="No List111111"/>
    <w:next w:val="NoList"/>
    <w:uiPriority w:val="99"/>
    <w:semiHidden/>
    <w:unhideWhenUsed/>
    <w:rsid w:val="00A453E6"/>
  </w:style>
  <w:style w:type="numbering" w:customStyle="1" w:styleId="NoList2111">
    <w:name w:val="No List2111"/>
    <w:next w:val="NoList"/>
    <w:uiPriority w:val="99"/>
    <w:semiHidden/>
    <w:unhideWhenUsed/>
    <w:rsid w:val="00A453E6"/>
  </w:style>
  <w:style w:type="table" w:customStyle="1" w:styleId="TableGrid11">
    <w:name w:val="Table Grid11"/>
    <w:basedOn w:val="TableNormal"/>
    <w:next w:val="TableGrid"/>
    <w:rsid w:val="00A45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453E6"/>
  </w:style>
  <w:style w:type="numbering" w:customStyle="1" w:styleId="NoList13">
    <w:name w:val="No List13"/>
    <w:next w:val="NoList"/>
    <w:uiPriority w:val="99"/>
    <w:semiHidden/>
    <w:unhideWhenUsed/>
    <w:rsid w:val="00A453E6"/>
  </w:style>
  <w:style w:type="numbering" w:customStyle="1" w:styleId="NoList221">
    <w:name w:val="No List221"/>
    <w:next w:val="NoList"/>
    <w:semiHidden/>
    <w:unhideWhenUsed/>
    <w:rsid w:val="00A453E6"/>
  </w:style>
  <w:style w:type="table" w:customStyle="1" w:styleId="TableGrid3">
    <w:name w:val="Table Grid3"/>
    <w:basedOn w:val="TableNormal"/>
    <w:next w:val="TableGrid"/>
    <w:rsid w:val="00A45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453E6"/>
  </w:style>
  <w:style w:type="numbering" w:customStyle="1" w:styleId="NoList1121">
    <w:name w:val="No List1121"/>
    <w:next w:val="NoList"/>
    <w:uiPriority w:val="99"/>
    <w:semiHidden/>
    <w:unhideWhenUsed/>
    <w:rsid w:val="00A453E6"/>
  </w:style>
  <w:style w:type="numbering" w:customStyle="1" w:styleId="NoList11121">
    <w:name w:val="No List11121"/>
    <w:next w:val="NoList"/>
    <w:uiPriority w:val="99"/>
    <w:semiHidden/>
    <w:unhideWhenUsed/>
    <w:rsid w:val="00A453E6"/>
  </w:style>
  <w:style w:type="numbering" w:customStyle="1" w:styleId="NoList212">
    <w:name w:val="No List212"/>
    <w:next w:val="NoList"/>
    <w:uiPriority w:val="99"/>
    <w:semiHidden/>
    <w:unhideWhenUsed/>
    <w:rsid w:val="00A453E6"/>
  </w:style>
  <w:style w:type="numbering" w:customStyle="1" w:styleId="NoList5">
    <w:name w:val="No List5"/>
    <w:next w:val="NoList"/>
    <w:semiHidden/>
    <w:unhideWhenUsed/>
    <w:rsid w:val="00A453E6"/>
  </w:style>
  <w:style w:type="numbering" w:customStyle="1" w:styleId="NoList14">
    <w:name w:val="No List14"/>
    <w:next w:val="NoList"/>
    <w:uiPriority w:val="99"/>
    <w:semiHidden/>
    <w:unhideWhenUsed/>
    <w:rsid w:val="00A453E6"/>
  </w:style>
  <w:style w:type="paragraph" w:customStyle="1" w:styleId="Underline2">
    <w:name w:val="Underline2"/>
    <w:basedOn w:val="Normal"/>
    <w:link w:val="Underline2Char"/>
    <w:autoRedefine/>
    <w:uiPriority w:val="4"/>
    <w:qFormat/>
    <w:rsid w:val="00A453E6"/>
    <w:rPr>
      <w:b/>
      <w:u w:val="single"/>
    </w:rPr>
  </w:style>
  <w:style w:type="character" w:customStyle="1" w:styleId="Underline2Char">
    <w:name w:val="Underline2 Char"/>
    <w:basedOn w:val="DefaultParagraphFont"/>
    <w:link w:val="Underline2"/>
    <w:uiPriority w:val="4"/>
    <w:rsid w:val="00A453E6"/>
    <w:rPr>
      <w:rFonts w:ascii="Calibri" w:hAnsi="Calibri" w:cs="Calibri"/>
      <w:b/>
      <w:u w:val="single"/>
    </w:rPr>
  </w:style>
  <w:style w:type="character" w:customStyle="1" w:styleId="tl8wme">
    <w:name w:val="tl8wme"/>
    <w:basedOn w:val="DefaultParagraphFont"/>
    <w:rsid w:val="00A453E6"/>
  </w:style>
  <w:style w:type="paragraph" w:customStyle="1" w:styleId="Based">
    <w:name w:val="Based"/>
    <w:basedOn w:val="Heading4"/>
    <w:link w:val="BasedChar"/>
    <w:autoRedefine/>
    <w:uiPriority w:val="4"/>
    <w:qFormat/>
    <w:rsid w:val="00A453E6"/>
    <w:rPr>
      <w:color w:val="44546A" w:themeColor="text2"/>
    </w:rPr>
  </w:style>
  <w:style w:type="character" w:customStyle="1" w:styleId="BasedChar">
    <w:name w:val="Based Char"/>
    <w:basedOn w:val="DefaultParagraphFont"/>
    <w:link w:val="Based"/>
    <w:uiPriority w:val="4"/>
    <w:rsid w:val="00A453E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453E6"/>
    <w:rPr>
      <w:bCs/>
      <w:iCs w:val="0"/>
      <w:szCs w:val="26"/>
    </w:rPr>
  </w:style>
  <w:style w:type="character" w:customStyle="1" w:styleId="AnalyticChar0">
    <w:name w:val="!!_Analytic Char"/>
    <w:link w:val="Analytic0"/>
    <w:locked/>
    <w:rsid w:val="00A453E6"/>
    <w:rPr>
      <w:rFonts w:ascii="Calibri" w:eastAsiaTheme="majorEastAsia" w:hAnsi="Calibri" w:cstheme="majorBidi"/>
      <w:b/>
      <w:bCs/>
      <w:color w:val="002060"/>
      <w:sz w:val="26"/>
      <w:szCs w:val="26"/>
    </w:rPr>
  </w:style>
  <w:style w:type="character" w:customStyle="1" w:styleId="citation">
    <w:name w:val="citation"/>
    <w:basedOn w:val="DefaultParagraphFont"/>
    <w:rsid w:val="00A453E6"/>
  </w:style>
  <w:style w:type="paragraph" w:customStyle="1" w:styleId="Cites">
    <w:name w:val="Cites"/>
    <w:link w:val="CitesChar"/>
    <w:qFormat/>
    <w:rsid w:val="00A453E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453E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453E6"/>
    <w:rPr>
      <w:rFonts w:ascii="Segoe UI" w:hAnsi="Segoe UI" w:cs="Segoe UI"/>
      <w:sz w:val="18"/>
      <w:szCs w:val="18"/>
    </w:rPr>
  </w:style>
  <w:style w:type="character" w:customStyle="1" w:styleId="BalloonTextChar">
    <w:name w:val="Balloon Text Char"/>
    <w:basedOn w:val="DefaultParagraphFont"/>
    <w:link w:val="BalloonText"/>
    <w:uiPriority w:val="99"/>
    <w:rsid w:val="00A453E6"/>
    <w:rPr>
      <w:rFonts w:ascii="Segoe UI" w:hAnsi="Segoe UI" w:cs="Segoe UI"/>
      <w:sz w:val="18"/>
      <w:szCs w:val="18"/>
    </w:rPr>
  </w:style>
  <w:style w:type="character" w:customStyle="1" w:styleId="BoldUnderlineChar">
    <w:name w:val="Bold Underline Char"/>
    <w:locked/>
    <w:rsid w:val="00A453E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453E6"/>
    <w:rPr>
      <w:rFonts w:ascii="Times" w:hAnsi="Times"/>
      <w:b w:val="0"/>
      <w:bCs/>
      <w:sz w:val="20"/>
      <w:u w:val="single"/>
    </w:rPr>
  </w:style>
  <w:style w:type="paragraph" w:customStyle="1" w:styleId="Normaltag">
    <w:name w:val="Normal tag"/>
    <w:basedOn w:val="Normal"/>
    <w:link w:val="NormaltagChar"/>
    <w:uiPriority w:val="99"/>
    <w:qFormat/>
    <w:rsid w:val="00A453E6"/>
    <w:rPr>
      <w:b/>
      <w:sz w:val="24"/>
    </w:rPr>
  </w:style>
  <w:style w:type="character" w:customStyle="1" w:styleId="NormaltagChar">
    <w:name w:val="Normal tag Char"/>
    <w:link w:val="Normaltag"/>
    <w:uiPriority w:val="99"/>
    <w:locked/>
    <w:rsid w:val="00A453E6"/>
    <w:rPr>
      <w:rFonts w:ascii="Calibri" w:hAnsi="Calibri" w:cs="Calibri"/>
      <w:b/>
      <w:sz w:val="24"/>
    </w:rPr>
  </w:style>
  <w:style w:type="character" w:customStyle="1" w:styleId="StyleBoldUnderline1">
    <w:name w:val="Style Bold Underline1"/>
    <w:basedOn w:val="DefaultParagraphFont"/>
    <w:rsid w:val="00A453E6"/>
    <w:rPr>
      <w:b w:val="0"/>
      <w:bCs/>
      <w:u w:val="single"/>
    </w:rPr>
  </w:style>
  <w:style w:type="character" w:customStyle="1" w:styleId="st">
    <w:name w:val="st"/>
    <w:rsid w:val="00A453E6"/>
  </w:style>
  <w:style w:type="character" w:customStyle="1" w:styleId="DebateUnderline">
    <w:name w:val="Debate Underline"/>
    <w:qFormat/>
    <w:rsid w:val="00A453E6"/>
    <w:rPr>
      <w:rFonts w:ascii="Times New Roman" w:hAnsi="Times New Roman"/>
      <w:sz w:val="20"/>
      <w:szCs w:val="24"/>
      <w:u w:val="thick"/>
    </w:rPr>
  </w:style>
  <w:style w:type="character" w:customStyle="1" w:styleId="Author-Date">
    <w:name w:val="Author-Date"/>
    <w:qFormat/>
    <w:rsid w:val="00A453E6"/>
    <w:rPr>
      <w:b/>
      <w:sz w:val="24"/>
      <w:szCs w:val="24"/>
    </w:rPr>
  </w:style>
  <w:style w:type="paragraph" w:customStyle="1" w:styleId="Cards">
    <w:name w:val="Cards"/>
    <w:next w:val="Normal"/>
    <w:link w:val="CardsChar"/>
    <w:qFormat/>
    <w:rsid w:val="00A453E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453E6"/>
    <w:rPr>
      <w:rFonts w:ascii="Times New Roman" w:eastAsia="Times New Roman" w:hAnsi="Times New Roman" w:cs="Times New Roman"/>
      <w:sz w:val="20"/>
      <w:szCs w:val="24"/>
    </w:rPr>
  </w:style>
  <w:style w:type="paragraph" w:customStyle="1" w:styleId="Cardunderlining">
    <w:name w:val="Card underlining"/>
    <w:basedOn w:val="Normal"/>
    <w:qFormat/>
    <w:rsid w:val="00A453E6"/>
    <w:rPr>
      <w:u w:val="single"/>
    </w:rPr>
  </w:style>
  <w:style w:type="character" w:customStyle="1" w:styleId="NoformattingChar">
    <w:name w:val="No formatting Char"/>
    <w:rsid w:val="00A453E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453E6"/>
    <w:rPr>
      <w:szCs w:val="20"/>
    </w:rPr>
  </w:style>
  <w:style w:type="character" w:customStyle="1" w:styleId="SubtitleChar">
    <w:name w:val="Subtitle Char"/>
    <w:aliases w:val="Underlined card text Char"/>
    <w:link w:val="Subtitle"/>
    <w:uiPriority w:val="11"/>
    <w:rsid w:val="00A453E6"/>
    <w:rPr>
      <w:rFonts w:ascii="Times New Roman" w:eastAsia="Times New Roman" w:hAnsi="Times New Roman" w:cs="Times New Roman"/>
      <w:iCs/>
      <w:color w:val="000000"/>
      <w:spacing w:val="15"/>
      <w:szCs w:val="24"/>
      <w:u w:val="single"/>
    </w:rPr>
  </w:style>
  <w:style w:type="character" w:customStyle="1" w:styleId="firstchar">
    <w:name w:val="firstchar"/>
    <w:rsid w:val="00A453E6"/>
  </w:style>
  <w:style w:type="character" w:customStyle="1" w:styleId="Style8ptBold">
    <w:name w:val="Style 8 pt Bold"/>
    <w:basedOn w:val="DefaultParagraphFont"/>
    <w:rsid w:val="00A453E6"/>
    <w:rPr>
      <w:b w:val="0"/>
      <w:bCs/>
      <w:sz w:val="16"/>
    </w:rPr>
  </w:style>
  <w:style w:type="character" w:customStyle="1" w:styleId="term">
    <w:name w:val="term"/>
    <w:rsid w:val="00A453E6"/>
  </w:style>
  <w:style w:type="character" w:customStyle="1" w:styleId="cardChar">
    <w:name w:val="card Char"/>
    <w:aliases w:val="Bold Cite Char Char,Speed Cite Char"/>
    <w:basedOn w:val="DefaultParagraphFont"/>
    <w:uiPriority w:val="1"/>
    <w:rsid w:val="00A453E6"/>
    <w:rPr>
      <w:rFonts w:ascii="Calibri" w:eastAsia="Times New Roman" w:hAnsi="Calibri" w:cs="Calibri"/>
      <w:szCs w:val="20"/>
    </w:rPr>
  </w:style>
  <w:style w:type="character" w:customStyle="1" w:styleId="AuthorDate">
    <w:name w:val="Author Date"/>
    <w:qFormat/>
    <w:rsid w:val="00A453E6"/>
    <w:rPr>
      <w:b/>
      <w:sz w:val="24"/>
      <w:u w:val="thick"/>
    </w:rPr>
  </w:style>
  <w:style w:type="character" w:customStyle="1" w:styleId="UnresolvedMention2">
    <w:name w:val="Unresolved Mention2"/>
    <w:basedOn w:val="DefaultParagraphFont"/>
    <w:uiPriority w:val="99"/>
    <w:rsid w:val="00A453E6"/>
    <w:rPr>
      <w:color w:val="605E5C"/>
      <w:shd w:val="clear" w:color="auto" w:fill="E1DFDD"/>
    </w:rPr>
  </w:style>
  <w:style w:type="character" w:customStyle="1" w:styleId="CommentTextChar">
    <w:name w:val="Comment Text Char"/>
    <w:basedOn w:val="DefaultParagraphFont"/>
    <w:link w:val="CommentText"/>
    <w:uiPriority w:val="99"/>
    <w:rsid w:val="00A453E6"/>
    <w:rPr>
      <w:rFonts w:ascii="Calibri" w:hAnsi="Calibri" w:cs="Calibri"/>
      <w:szCs w:val="20"/>
    </w:rPr>
  </w:style>
  <w:style w:type="paragraph" w:styleId="CommentText">
    <w:name w:val="annotation text"/>
    <w:basedOn w:val="Normal"/>
    <w:link w:val="CommentTextChar"/>
    <w:uiPriority w:val="99"/>
    <w:unhideWhenUsed/>
    <w:qFormat/>
    <w:rsid w:val="00A453E6"/>
    <w:rPr>
      <w:szCs w:val="20"/>
    </w:rPr>
  </w:style>
  <w:style w:type="character" w:customStyle="1" w:styleId="CommentTextChar1">
    <w:name w:val="Comment Text Char1"/>
    <w:basedOn w:val="DefaultParagraphFont"/>
    <w:uiPriority w:val="99"/>
    <w:rsid w:val="00A453E6"/>
    <w:rPr>
      <w:rFonts w:ascii="Calibri" w:hAnsi="Calibri" w:cs="Calibri"/>
      <w:sz w:val="20"/>
      <w:szCs w:val="20"/>
    </w:rPr>
  </w:style>
  <w:style w:type="character" w:customStyle="1" w:styleId="BalloonTextChar1">
    <w:name w:val="Balloon Text Char1"/>
    <w:basedOn w:val="DefaultParagraphFont"/>
    <w:uiPriority w:val="99"/>
    <w:rsid w:val="00A453E6"/>
    <w:rPr>
      <w:rFonts w:ascii="Times New Roman" w:hAnsi="Times New Roman" w:cs="Times New Roman"/>
      <w:sz w:val="18"/>
      <w:szCs w:val="18"/>
    </w:rPr>
  </w:style>
  <w:style w:type="character" w:customStyle="1" w:styleId="Emphasis2">
    <w:name w:val="Emphasis2"/>
    <w:basedOn w:val="DefaultParagraphFont"/>
    <w:rsid w:val="00A453E6"/>
    <w:rPr>
      <w:rFonts w:ascii="Franklin Gothic Heavy" w:hAnsi="Franklin Gothic Heavy" w:hint="default"/>
      <w:iCs/>
      <w:u w:val="single"/>
    </w:rPr>
  </w:style>
  <w:style w:type="paragraph" w:customStyle="1" w:styleId="Nothing">
    <w:name w:val="Nothing"/>
    <w:link w:val="NothingChar"/>
    <w:qFormat/>
    <w:rsid w:val="00A453E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A453E6"/>
    <w:rPr>
      <w:rFonts w:ascii="Times New Roman" w:eastAsia="Times New Roman" w:hAnsi="Times New Roman" w:cs="Times New Roman"/>
      <w:sz w:val="20"/>
      <w:szCs w:val="24"/>
    </w:rPr>
  </w:style>
  <w:style w:type="character" w:customStyle="1" w:styleId="null">
    <w:name w:val="null"/>
    <w:basedOn w:val="DefaultParagraphFont"/>
    <w:rsid w:val="00A453E6"/>
  </w:style>
  <w:style w:type="paragraph" w:customStyle="1" w:styleId="RainwithanA">
    <w:name w:val="Rain with an A"/>
    <w:basedOn w:val="Normal"/>
    <w:link w:val="RainwithanAChar"/>
    <w:uiPriority w:val="4"/>
    <w:qFormat/>
    <w:rsid w:val="00A453E6"/>
    <w:pPr>
      <w:outlineLvl w:val="3"/>
    </w:pPr>
    <w:rPr>
      <w:b/>
      <w:sz w:val="26"/>
    </w:rPr>
  </w:style>
  <w:style w:type="character" w:customStyle="1" w:styleId="RainwithanAChar">
    <w:name w:val="Rain with an A Char"/>
    <w:basedOn w:val="DefaultParagraphFont"/>
    <w:link w:val="RainwithanA"/>
    <w:uiPriority w:val="4"/>
    <w:rsid w:val="00A453E6"/>
    <w:rPr>
      <w:rFonts w:ascii="Calibri" w:hAnsi="Calibri" w:cs="Calibri"/>
      <w:b/>
      <w:sz w:val="26"/>
    </w:rPr>
  </w:style>
  <w:style w:type="character" w:customStyle="1" w:styleId="u-custom-list-number">
    <w:name w:val="u-custom-list-number"/>
    <w:basedOn w:val="DefaultParagraphFont"/>
    <w:rsid w:val="00A453E6"/>
  </w:style>
  <w:style w:type="character" w:customStyle="1" w:styleId="NothingChar">
    <w:name w:val="Nothing Char"/>
    <w:link w:val="Nothing"/>
    <w:rsid w:val="00A453E6"/>
    <w:rPr>
      <w:rFonts w:ascii="Times New Roman" w:eastAsia="Times New Roman" w:hAnsi="Times New Roman" w:cs="Times New Roman"/>
      <w:sz w:val="20"/>
      <w:szCs w:val="24"/>
    </w:rPr>
  </w:style>
  <w:style w:type="character" w:customStyle="1" w:styleId="CitesChar2">
    <w:name w:val="Cites Char2"/>
    <w:rsid w:val="00A453E6"/>
    <w:rPr>
      <w:rFonts w:ascii="Arial" w:eastAsia="Calibri" w:hAnsi="Arial" w:cs="Calibri"/>
      <w:b/>
      <w:bCs/>
      <w:szCs w:val="20"/>
      <w:lang w:val="x-none" w:eastAsia="x-none"/>
    </w:rPr>
  </w:style>
  <w:style w:type="paragraph" w:customStyle="1" w:styleId="generic-articlebody">
    <w:name w:val="generic-article__body"/>
    <w:basedOn w:val="Normal"/>
    <w:qFormat/>
    <w:rsid w:val="00A453E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453E6"/>
  </w:style>
  <w:style w:type="paragraph" w:customStyle="1" w:styleId="t-body-text">
    <w:name w:val="t-body-text"/>
    <w:basedOn w:val="Normal"/>
    <w:rsid w:val="00A453E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453E6"/>
    <w:pPr>
      <w:spacing w:before="100" w:beforeAutospacing="1" w:after="100" w:afterAutospacing="1"/>
    </w:pPr>
    <w:rPr>
      <w:rFonts w:eastAsia="Times New Roman"/>
      <w:sz w:val="24"/>
    </w:rPr>
  </w:style>
  <w:style w:type="paragraph" w:customStyle="1" w:styleId="p-text">
    <w:name w:val="p-text"/>
    <w:basedOn w:val="Normal"/>
    <w:qFormat/>
    <w:rsid w:val="00A453E6"/>
    <w:pPr>
      <w:spacing w:before="100" w:beforeAutospacing="1" w:after="100" w:afterAutospacing="1"/>
    </w:pPr>
    <w:rPr>
      <w:rFonts w:eastAsia="Times New Roman"/>
      <w:sz w:val="24"/>
    </w:rPr>
  </w:style>
  <w:style w:type="paragraph" w:customStyle="1" w:styleId="Emphasis0">
    <w:name w:val="!!_Emphasis"/>
    <w:basedOn w:val="Normal"/>
    <w:uiPriority w:val="8"/>
    <w:qFormat/>
    <w:rsid w:val="00A453E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453E6"/>
    <w:rPr>
      <w:rFonts w:ascii="Arial" w:hAnsi="Arial"/>
      <w:b/>
      <w:sz w:val="20"/>
      <w:u w:val="single"/>
      <w:bdr w:val="single" w:sz="8" w:space="0" w:color="auto"/>
    </w:rPr>
  </w:style>
  <w:style w:type="paragraph" w:customStyle="1" w:styleId="MB">
    <w:name w:val="!!_MB"/>
    <w:basedOn w:val="Normal"/>
    <w:link w:val="MBChar"/>
    <w:qFormat/>
    <w:rsid w:val="00A453E6"/>
    <w:rPr>
      <w:rFonts w:eastAsia="Calibri"/>
      <w:b/>
      <w:color w:val="002060"/>
      <w:sz w:val="28"/>
    </w:rPr>
  </w:style>
  <w:style w:type="character" w:customStyle="1" w:styleId="MBChar">
    <w:name w:val="!!_MB Char"/>
    <w:basedOn w:val="DefaultParagraphFont"/>
    <w:link w:val="MB"/>
    <w:rsid w:val="00A453E6"/>
    <w:rPr>
      <w:rFonts w:ascii="Calibri" w:eastAsia="Calibri" w:hAnsi="Calibri" w:cs="Calibri"/>
      <w:b/>
      <w:color w:val="002060"/>
      <w:sz w:val="28"/>
    </w:rPr>
  </w:style>
  <w:style w:type="paragraph" w:customStyle="1" w:styleId="DebateUnderline0">
    <w:name w:val="DebateUnderline"/>
    <w:basedOn w:val="Normal"/>
    <w:link w:val="DebateUnderlineChar"/>
    <w:qFormat/>
    <w:rsid w:val="00A453E6"/>
    <w:pPr>
      <w:spacing w:line="276" w:lineRule="auto"/>
    </w:pPr>
    <w:rPr>
      <w:rFonts w:eastAsia="Calibri"/>
      <w:sz w:val="24"/>
      <w:u w:val="single"/>
    </w:rPr>
  </w:style>
  <w:style w:type="paragraph" w:customStyle="1" w:styleId="DebateEmphasis">
    <w:name w:val="DebateEmphasis"/>
    <w:basedOn w:val="DebateUnderline0"/>
    <w:link w:val="DebateEmphasisChar"/>
    <w:qFormat/>
    <w:rsid w:val="00A453E6"/>
    <w:rPr>
      <w:b/>
    </w:rPr>
  </w:style>
  <w:style w:type="character" w:customStyle="1" w:styleId="DebateUnderlineChar">
    <w:name w:val="DebateUnderline Char"/>
    <w:basedOn w:val="DefaultParagraphFont"/>
    <w:link w:val="DebateUnderline0"/>
    <w:rsid w:val="00A453E6"/>
    <w:rPr>
      <w:rFonts w:ascii="Calibri" w:eastAsia="Calibri" w:hAnsi="Calibri" w:cs="Calibri"/>
      <w:sz w:val="24"/>
      <w:u w:val="single"/>
    </w:rPr>
  </w:style>
  <w:style w:type="character" w:customStyle="1" w:styleId="DebateEmphasisChar">
    <w:name w:val="DebateEmphasis Char"/>
    <w:basedOn w:val="DebateUnderlineChar"/>
    <w:link w:val="DebateEmphasis"/>
    <w:rsid w:val="00A453E6"/>
    <w:rPr>
      <w:rFonts w:ascii="Calibri" w:eastAsia="Calibri" w:hAnsi="Calibri" w:cs="Calibri"/>
      <w:b/>
      <w:sz w:val="24"/>
      <w:u w:val="single"/>
    </w:rPr>
  </w:style>
  <w:style w:type="character" w:customStyle="1" w:styleId="MicrotextChar">
    <w:name w:val="Microtext Char"/>
    <w:basedOn w:val="DefaultParagraphFont"/>
    <w:link w:val="Microtext"/>
    <w:rsid w:val="00A453E6"/>
    <w:rPr>
      <w:rFonts w:ascii="Cambria" w:eastAsia="Cambria" w:hAnsi="Cambria" w:cs="Times New Roman"/>
      <w:sz w:val="12"/>
    </w:rPr>
  </w:style>
  <w:style w:type="paragraph" w:customStyle="1" w:styleId="BreakTag">
    <w:name w:val="Break Tag"/>
    <w:basedOn w:val="Normal"/>
    <w:autoRedefine/>
    <w:uiPriority w:val="4"/>
    <w:qFormat/>
    <w:rsid w:val="00A453E6"/>
    <w:pPr>
      <w:spacing w:before="240"/>
      <w:contextualSpacing/>
    </w:pPr>
    <w:rPr>
      <w:b/>
      <w:sz w:val="26"/>
    </w:rPr>
  </w:style>
  <w:style w:type="paragraph" w:customStyle="1" w:styleId="BreakBlock">
    <w:name w:val="Break Block"/>
    <w:basedOn w:val="Normal"/>
    <w:link w:val="BreakBlockChar"/>
    <w:autoRedefine/>
    <w:qFormat/>
    <w:rsid w:val="00A453E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453E6"/>
    <w:rPr>
      <w:rFonts w:ascii="Arial bold" w:hAnsi="Arial bold" w:cs="Calibri"/>
      <w:b/>
      <w:caps/>
      <w:sz w:val="32"/>
      <w:u w:val="single"/>
    </w:rPr>
  </w:style>
  <w:style w:type="character" w:customStyle="1" w:styleId="Mention1">
    <w:name w:val="Mention1"/>
    <w:basedOn w:val="DefaultParagraphFont"/>
    <w:uiPriority w:val="99"/>
    <w:semiHidden/>
    <w:unhideWhenUsed/>
    <w:rsid w:val="00A453E6"/>
    <w:rPr>
      <w:color w:val="2B579A"/>
      <w:shd w:val="clear" w:color="auto" w:fill="E6E6E6"/>
    </w:rPr>
  </w:style>
  <w:style w:type="character" w:customStyle="1" w:styleId="m4841727538114946087gmail-styleunderline">
    <w:name w:val="m_4841727538114946087gmail-styleunderline"/>
    <w:basedOn w:val="DefaultParagraphFont"/>
    <w:rsid w:val="00A453E6"/>
  </w:style>
  <w:style w:type="paragraph" w:customStyle="1" w:styleId="evidencetext">
    <w:name w:val="evidence text"/>
    <w:basedOn w:val="Normal"/>
    <w:link w:val="evidencetextChar1"/>
    <w:qFormat/>
    <w:rsid w:val="00A453E6"/>
    <w:pPr>
      <w:ind w:left="432" w:right="432"/>
      <w:contextualSpacing/>
    </w:pPr>
    <w:rPr>
      <w:color w:val="000000"/>
      <w:lang w:val="x-none" w:eastAsia="x-none"/>
    </w:rPr>
  </w:style>
  <w:style w:type="character" w:customStyle="1" w:styleId="evidencetextChar1">
    <w:name w:val="evidence text Char1"/>
    <w:link w:val="evidencetext"/>
    <w:rsid w:val="00A453E6"/>
    <w:rPr>
      <w:rFonts w:ascii="Calibri" w:hAnsi="Calibri" w:cs="Calibri"/>
      <w:color w:val="000000"/>
      <w:lang w:val="x-none" w:eastAsia="x-none"/>
    </w:rPr>
  </w:style>
  <w:style w:type="paragraph" w:customStyle="1" w:styleId="Style4">
    <w:name w:val="Style4"/>
    <w:basedOn w:val="Normal"/>
    <w:link w:val="Style4Char"/>
    <w:uiPriority w:val="99"/>
    <w:qFormat/>
    <w:rsid w:val="00A453E6"/>
    <w:pPr>
      <w:contextualSpacing/>
    </w:pPr>
    <w:rPr>
      <w:rFonts w:eastAsia="Times New Roman"/>
      <w:u w:val="single"/>
    </w:rPr>
  </w:style>
  <w:style w:type="character" w:customStyle="1" w:styleId="Style4Char">
    <w:name w:val="Style4 Char"/>
    <w:link w:val="Style4"/>
    <w:uiPriority w:val="99"/>
    <w:rsid w:val="00A453E6"/>
    <w:rPr>
      <w:rFonts w:ascii="Calibri" w:eastAsia="Times New Roman" w:hAnsi="Calibri" w:cs="Calibri"/>
      <w:u w:val="single"/>
    </w:rPr>
  </w:style>
  <w:style w:type="character" w:customStyle="1" w:styleId="Style1Char">
    <w:name w:val="Style1 Char"/>
    <w:uiPriority w:val="4"/>
    <w:rsid w:val="00A453E6"/>
    <w:rPr>
      <w:rFonts w:ascii="Times New Roman" w:eastAsia="SimSun" w:hAnsi="Times New Roman" w:cs="Times New Roman"/>
      <w:sz w:val="20"/>
      <w:szCs w:val="24"/>
      <w:u w:val="single"/>
      <w:lang w:eastAsia="zh-CN"/>
    </w:rPr>
  </w:style>
  <w:style w:type="character" w:customStyle="1" w:styleId="Styleunderline11pt">
    <w:name w:val="Style underline + 11 pt"/>
    <w:rsid w:val="00A453E6"/>
    <w:rPr>
      <w:rFonts w:ascii="Times New Roman" w:hAnsi="Times New Roman"/>
      <w:sz w:val="20"/>
      <w:u w:val="single"/>
    </w:rPr>
  </w:style>
  <w:style w:type="paragraph" w:customStyle="1" w:styleId="Stylecard11pt">
    <w:name w:val="Style card + 11 pt"/>
    <w:basedOn w:val="Normal"/>
    <w:link w:val="Stylecard11ptChar"/>
    <w:qFormat/>
    <w:rsid w:val="00A453E6"/>
    <w:pPr>
      <w:ind w:left="288" w:right="288"/>
      <w:contextualSpacing/>
    </w:pPr>
    <w:rPr>
      <w:rFonts w:eastAsia="SimSun"/>
      <w:lang w:eastAsia="zh-CN"/>
    </w:rPr>
  </w:style>
  <w:style w:type="character" w:customStyle="1" w:styleId="Stylecard11ptChar">
    <w:name w:val="Style card + 11 pt Char"/>
    <w:link w:val="Stylecard11pt"/>
    <w:rsid w:val="00A453E6"/>
    <w:rPr>
      <w:rFonts w:ascii="Calibri" w:eastAsia="SimSun" w:hAnsi="Calibri" w:cs="Calibri"/>
      <w:lang w:eastAsia="zh-CN"/>
    </w:rPr>
  </w:style>
  <w:style w:type="paragraph" w:customStyle="1" w:styleId="Minimize">
    <w:name w:val="Minimize"/>
    <w:basedOn w:val="Normal"/>
    <w:next w:val="Normal"/>
    <w:link w:val="MinimizeChar"/>
    <w:uiPriority w:val="99"/>
    <w:qFormat/>
    <w:rsid w:val="00A453E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A453E6"/>
    <w:rPr>
      <w:rFonts w:ascii="Calibri" w:hAnsi="Calibri" w:cs="Calibri"/>
      <w:color w:val="000000"/>
      <w:sz w:val="12"/>
      <w:szCs w:val="20"/>
    </w:rPr>
  </w:style>
  <w:style w:type="character" w:customStyle="1" w:styleId="byline">
    <w:name w:val="byline"/>
    <w:basedOn w:val="DefaultParagraphFont"/>
    <w:rsid w:val="00A453E6"/>
  </w:style>
  <w:style w:type="paragraph" w:customStyle="1" w:styleId="StyleStyle411pt">
    <w:name w:val="Style Style4 + 11 pt"/>
    <w:basedOn w:val="Normal"/>
    <w:link w:val="StyleStyle411ptChar"/>
    <w:qFormat/>
    <w:rsid w:val="00A453E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453E6"/>
    <w:rPr>
      <w:rFonts w:ascii="Calibri" w:eastAsia="Times New Roman" w:hAnsi="Calibri" w:cs="Calibri"/>
      <w:u w:val="single"/>
    </w:rPr>
  </w:style>
  <w:style w:type="character" w:customStyle="1" w:styleId="Style11ptUnderline">
    <w:name w:val="Style 11 pt Underline"/>
    <w:rsid w:val="00A453E6"/>
    <w:rPr>
      <w:sz w:val="20"/>
      <w:u w:val="single"/>
    </w:rPr>
  </w:style>
  <w:style w:type="character" w:customStyle="1" w:styleId="Style11ptBoldUnderline">
    <w:name w:val="Style 11 pt Bold Underline"/>
    <w:rsid w:val="00A453E6"/>
    <w:rPr>
      <w:b/>
      <w:bCs/>
      <w:sz w:val="20"/>
      <w:u w:val="single"/>
    </w:rPr>
  </w:style>
  <w:style w:type="character" w:customStyle="1" w:styleId="Style11pt">
    <w:name w:val="Style 11 pt"/>
    <w:rsid w:val="00A453E6"/>
    <w:rPr>
      <w:sz w:val="20"/>
    </w:rPr>
  </w:style>
  <w:style w:type="paragraph" w:customStyle="1" w:styleId="StyleStyle411ptBold">
    <w:name w:val="Style Style4 + 11 pt Bold"/>
    <w:basedOn w:val="Normal"/>
    <w:link w:val="StyleStyle411ptBoldChar"/>
    <w:qFormat/>
    <w:rsid w:val="00A453E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453E6"/>
    <w:rPr>
      <w:rFonts w:ascii="Calibri" w:eastAsia="Times New Roman" w:hAnsi="Calibri" w:cs="Calibri"/>
      <w:b/>
      <w:bCs/>
      <w:u w:val="single"/>
    </w:rPr>
  </w:style>
  <w:style w:type="character" w:customStyle="1" w:styleId="pmterms1">
    <w:name w:val="pmterms1"/>
    <w:basedOn w:val="DefaultParagraphFont"/>
    <w:rsid w:val="00A453E6"/>
  </w:style>
  <w:style w:type="character" w:customStyle="1" w:styleId="hilite1">
    <w:name w:val="hilite1"/>
    <w:basedOn w:val="DefaultParagraphFont"/>
    <w:rsid w:val="00A453E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453E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453E6"/>
    <w:rPr>
      <w:rFonts w:ascii="Times New Roman" w:eastAsia="Malgun Gothic" w:hAnsi="Times New Roman" w:cs="Times New Roman"/>
      <w:sz w:val="21"/>
      <w:szCs w:val="24"/>
      <w:u w:val="single"/>
    </w:rPr>
  </w:style>
  <w:style w:type="character" w:customStyle="1" w:styleId="blue">
    <w:name w:val="blue"/>
    <w:basedOn w:val="DefaultParagraphFont"/>
    <w:rsid w:val="00A453E6"/>
    <w:rPr>
      <w:rFonts w:cs="Times New Roman"/>
    </w:rPr>
  </w:style>
  <w:style w:type="paragraph" w:customStyle="1" w:styleId="cites0">
    <w:name w:val="cites"/>
    <w:link w:val="Heading1Char3"/>
    <w:autoRedefine/>
    <w:uiPriority w:val="99"/>
    <w:qFormat/>
    <w:rsid w:val="00A453E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A453E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453E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453E6"/>
    <w:rPr>
      <w:rFonts w:ascii="Times New Roman" w:eastAsia="Malgun Gothic" w:hAnsi="Times New Roman" w:cs="Times New Roman"/>
      <w:sz w:val="12"/>
      <w:szCs w:val="24"/>
    </w:rPr>
  </w:style>
  <w:style w:type="character" w:styleId="PageNumber">
    <w:name w:val="page number"/>
    <w:aliases w:val="card ununderlined"/>
    <w:basedOn w:val="DefaultParagraphFont"/>
    <w:rsid w:val="00A453E6"/>
  </w:style>
  <w:style w:type="paragraph" w:customStyle="1" w:styleId="BlockTitle2">
    <w:name w:val="Block Title2"/>
    <w:basedOn w:val="Normal"/>
    <w:next w:val="Normal"/>
    <w:link w:val="BlockTitle2Char"/>
    <w:uiPriority w:val="99"/>
    <w:qFormat/>
    <w:rsid w:val="00A453E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A453E6"/>
    <w:pPr>
      <w:spacing w:before="120" w:after="120"/>
      <w:contextualSpacing/>
    </w:pPr>
    <w:rPr>
      <w:rFonts w:eastAsia="Times New Roman"/>
      <w:b/>
      <w:u w:val="single"/>
      <w:lang w:bidi="en-US"/>
    </w:rPr>
  </w:style>
  <w:style w:type="paragraph" w:styleId="TOC9">
    <w:name w:val="toc 9"/>
    <w:basedOn w:val="Normal"/>
    <w:next w:val="Normal"/>
    <w:autoRedefine/>
    <w:uiPriority w:val="99"/>
    <w:rsid w:val="00A453E6"/>
    <w:pPr>
      <w:ind w:left="1600"/>
      <w:contextualSpacing/>
    </w:pPr>
    <w:rPr>
      <w:rFonts w:eastAsia="Times New Roman"/>
      <w:lang w:bidi="en-US"/>
    </w:rPr>
  </w:style>
  <w:style w:type="paragraph" w:customStyle="1" w:styleId="TxBrp1">
    <w:name w:val="TxBr_p1"/>
    <w:basedOn w:val="Normal"/>
    <w:uiPriority w:val="99"/>
    <w:qFormat/>
    <w:rsid w:val="00A453E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A453E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453E6"/>
  </w:style>
  <w:style w:type="paragraph" w:customStyle="1" w:styleId="hat">
    <w:name w:val="hat"/>
    <w:basedOn w:val="Normal"/>
    <w:next w:val="Normal"/>
    <w:link w:val="hatChar"/>
    <w:qFormat/>
    <w:rsid w:val="00A453E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453E6"/>
  </w:style>
  <w:style w:type="paragraph" w:customStyle="1" w:styleId="HotRouteChar">
    <w:name w:val="Hot Route! Char"/>
    <w:basedOn w:val="Normal"/>
    <w:qFormat/>
    <w:rsid w:val="00A453E6"/>
    <w:pPr>
      <w:ind w:left="144"/>
      <w:contextualSpacing/>
    </w:pPr>
    <w:rPr>
      <w:rFonts w:eastAsia="Times New Roman"/>
      <w:lang w:bidi="en-US"/>
    </w:rPr>
  </w:style>
  <w:style w:type="paragraph" w:customStyle="1" w:styleId="Default">
    <w:name w:val="Default"/>
    <w:uiPriority w:val="99"/>
    <w:qFormat/>
    <w:rsid w:val="00A453E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453E6"/>
    <w:rPr>
      <w:rFonts w:ascii="Cambria" w:hAnsi="Cambria" w:cs="Times New Roman"/>
      <w:b/>
      <w:bCs/>
      <w:sz w:val="26"/>
      <w:szCs w:val="26"/>
    </w:rPr>
  </w:style>
  <w:style w:type="character" w:customStyle="1" w:styleId="UnderliningChar">
    <w:name w:val="Underlining Char"/>
    <w:basedOn w:val="DefaultParagraphFont"/>
    <w:link w:val="Underlining"/>
    <w:rsid w:val="00A453E6"/>
    <w:rPr>
      <w:rFonts w:ascii="Arial Narrow" w:hAnsi="Arial Narrow" w:cs="Times New Roman"/>
      <w:sz w:val="24"/>
      <w:szCs w:val="24"/>
      <w:u w:val="single"/>
    </w:rPr>
  </w:style>
  <w:style w:type="character" w:customStyle="1" w:styleId="CardCharChar1">
    <w:name w:val="Card Char Char1"/>
    <w:basedOn w:val="DefaultParagraphFont"/>
    <w:rsid w:val="00A453E6"/>
    <w:rPr>
      <w:rFonts w:cs="Times New Roman"/>
      <w:b/>
      <w:bCs/>
      <w:sz w:val="28"/>
      <w:szCs w:val="28"/>
    </w:rPr>
  </w:style>
  <w:style w:type="character" w:customStyle="1" w:styleId="hit">
    <w:name w:val="hit"/>
    <w:basedOn w:val="DefaultParagraphFont"/>
    <w:rsid w:val="00A453E6"/>
    <w:rPr>
      <w:rFonts w:cs="Times New Roman"/>
    </w:rPr>
  </w:style>
  <w:style w:type="paragraph" w:customStyle="1" w:styleId="SmallFont">
    <w:name w:val="Small Font"/>
    <w:basedOn w:val="Normal"/>
    <w:link w:val="SmallFontChar"/>
    <w:qFormat/>
    <w:rsid w:val="00A453E6"/>
    <w:pPr>
      <w:spacing w:after="200"/>
      <w:contextualSpacing/>
      <w:jc w:val="both"/>
    </w:pPr>
    <w:rPr>
      <w:rFonts w:eastAsia="Calibri"/>
      <w:szCs w:val="18"/>
    </w:rPr>
  </w:style>
  <w:style w:type="character" w:customStyle="1" w:styleId="SmallFontChar">
    <w:name w:val="Small Font Char"/>
    <w:basedOn w:val="DefaultParagraphFont"/>
    <w:link w:val="SmallFont"/>
    <w:locked/>
    <w:rsid w:val="00A453E6"/>
    <w:rPr>
      <w:rFonts w:ascii="Calibri" w:eastAsia="Calibri" w:hAnsi="Calibri" w:cs="Calibri"/>
      <w:szCs w:val="18"/>
    </w:rPr>
  </w:style>
  <w:style w:type="character" w:customStyle="1" w:styleId="CircleChar1">
    <w:name w:val="Circle Char1"/>
    <w:basedOn w:val="DefaultParagraphFont"/>
    <w:rsid w:val="00A453E6"/>
    <w:rPr>
      <w:rFonts w:cs="Times New Roman"/>
      <w:b/>
      <w:i/>
      <w:sz w:val="18"/>
      <w:szCs w:val="18"/>
      <w:u w:val="single"/>
      <w:lang w:val="en-US" w:eastAsia="en-US" w:bidi="ar-SA"/>
    </w:rPr>
  </w:style>
  <w:style w:type="character" w:customStyle="1" w:styleId="verdana">
    <w:name w:val="verdana"/>
    <w:basedOn w:val="DefaultParagraphFont"/>
    <w:rsid w:val="00A453E6"/>
  </w:style>
  <w:style w:type="paragraph" w:customStyle="1" w:styleId="BlockHeadings">
    <w:name w:val="Block Headings"/>
    <w:basedOn w:val="Normal"/>
    <w:link w:val="BlockHeadingsChar"/>
    <w:qFormat/>
    <w:rsid w:val="00A453E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453E6"/>
    <w:rPr>
      <w:rFonts w:ascii="Calibri" w:eastAsia="Times New Roman" w:hAnsi="Calibri" w:cs="Calibri"/>
      <w:b/>
      <w:szCs w:val="20"/>
    </w:rPr>
  </w:style>
  <w:style w:type="paragraph" w:customStyle="1" w:styleId="loose">
    <w:name w:val="loose"/>
    <w:basedOn w:val="Normal"/>
    <w:uiPriority w:val="99"/>
    <w:qFormat/>
    <w:rsid w:val="00A453E6"/>
    <w:pPr>
      <w:spacing w:before="210"/>
      <w:contextualSpacing/>
    </w:pPr>
    <w:rPr>
      <w:rFonts w:eastAsia="Times New Roman"/>
      <w:lang w:eastAsia="zh-CN" w:bidi="he-IL"/>
    </w:rPr>
  </w:style>
  <w:style w:type="character" w:customStyle="1" w:styleId="hit1">
    <w:name w:val="hit1"/>
    <w:basedOn w:val="DefaultParagraphFont"/>
    <w:rsid w:val="00A453E6"/>
    <w:rPr>
      <w:b/>
      <w:bCs/>
      <w:color w:val="CC0033"/>
    </w:rPr>
  </w:style>
  <w:style w:type="character" w:customStyle="1" w:styleId="upper">
    <w:name w:val="upper"/>
    <w:basedOn w:val="DefaultParagraphFont"/>
    <w:rsid w:val="00A453E6"/>
  </w:style>
  <w:style w:type="character" w:customStyle="1" w:styleId="Author">
    <w:name w:val="Author"/>
    <w:aliases w:val="Style Date"/>
    <w:basedOn w:val="DefaultParagraphFont"/>
    <w:uiPriority w:val="1"/>
    <w:qFormat/>
    <w:rsid w:val="00A453E6"/>
    <w:rPr>
      <w:b/>
      <w:sz w:val="24"/>
    </w:rPr>
  </w:style>
  <w:style w:type="character" w:customStyle="1" w:styleId="SmallFont7pt">
    <w:name w:val="Small Font (7 pt)"/>
    <w:basedOn w:val="DefaultParagraphFont"/>
    <w:qFormat/>
    <w:rsid w:val="00A453E6"/>
    <w:rPr>
      <w:sz w:val="14"/>
    </w:rPr>
  </w:style>
  <w:style w:type="paragraph" w:customStyle="1" w:styleId="UnderlinedText">
    <w:name w:val="Underlined Text"/>
    <w:basedOn w:val="Normal"/>
    <w:uiPriority w:val="99"/>
    <w:qFormat/>
    <w:rsid w:val="00A453E6"/>
    <w:pPr>
      <w:contextualSpacing/>
    </w:pPr>
    <w:rPr>
      <w:rFonts w:eastAsia="Times New Roman"/>
      <w:b/>
      <w:szCs w:val="20"/>
    </w:rPr>
  </w:style>
  <w:style w:type="character" w:customStyle="1" w:styleId="SmallText-New">
    <w:name w:val="Small Text - New"/>
    <w:basedOn w:val="DefaultParagraphFont"/>
    <w:rsid w:val="00A453E6"/>
    <w:rPr>
      <w:rFonts w:ascii="Arial Narrow" w:hAnsi="Arial Narrow"/>
      <w:sz w:val="14"/>
    </w:rPr>
  </w:style>
  <w:style w:type="paragraph" w:customStyle="1" w:styleId="Smalltext0">
    <w:name w:val="Small text"/>
    <w:aliases w:val="Quote4,Quote111"/>
    <w:basedOn w:val="Normal"/>
    <w:link w:val="SmalltextChar"/>
    <w:qFormat/>
    <w:rsid w:val="00A453E6"/>
    <w:pPr>
      <w:contextualSpacing/>
    </w:pPr>
    <w:rPr>
      <w:rFonts w:ascii="Arial Narrow" w:eastAsia="Times New Roman" w:hAnsi="Arial Narrow"/>
    </w:rPr>
  </w:style>
  <w:style w:type="character" w:customStyle="1" w:styleId="Underlined-New">
    <w:name w:val="Underlined - New"/>
    <w:basedOn w:val="DefaultParagraphFont"/>
    <w:rsid w:val="00A453E6"/>
    <w:rPr>
      <w:rFonts w:ascii="Arial Narrow" w:hAnsi="Arial Narrow"/>
      <w:sz w:val="16"/>
      <w:u w:val="single"/>
    </w:rPr>
  </w:style>
  <w:style w:type="paragraph" w:styleId="TOC2">
    <w:name w:val="toc 2"/>
    <w:basedOn w:val="Normal"/>
    <w:next w:val="Normal"/>
    <w:autoRedefine/>
    <w:uiPriority w:val="39"/>
    <w:qFormat/>
    <w:rsid w:val="00A453E6"/>
    <w:pPr>
      <w:ind w:left="200"/>
      <w:contextualSpacing/>
    </w:pPr>
    <w:rPr>
      <w:rFonts w:eastAsia="Times New Roman"/>
      <w:lang w:bidi="en-US"/>
    </w:rPr>
  </w:style>
  <w:style w:type="paragraph" w:styleId="Caption">
    <w:name w:val="caption"/>
    <w:aliases w:val="caption"/>
    <w:basedOn w:val="Normal"/>
    <w:next w:val="Normal"/>
    <w:qFormat/>
    <w:rsid w:val="00A453E6"/>
    <w:pPr>
      <w:contextualSpacing/>
    </w:pPr>
    <w:rPr>
      <w:rFonts w:eastAsia="Times New Roman"/>
      <w:b/>
      <w:bCs/>
      <w:sz w:val="18"/>
      <w:szCs w:val="18"/>
      <w:lang w:bidi="en-US"/>
    </w:rPr>
  </w:style>
  <w:style w:type="paragraph" w:styleId="TOCHeading">
    <w:name w:val="TOC Heading"/>
    <w:basedOn w:val="Heading1"/>
    <w:next w:val="Normal"/>
    <w:uiPriority w:val="39"/>
    <w:qFormat/>
    <w:rsid w:val="00A453E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453E6"/>
    <w:rPr>
      <w:rFonts w:ascii="Arial Narrow" w:hAnsi="Arial Narrow"/>
      <w:dstrike w:val="0"/>
      <w:sz w:val="20"/>
      <w:bdr w:val="single" w:sz="2" w:space="0" w:color="auto"/>
      <w:vertAlign w:val="baseline"/>
    </w:rPr>
  </w:style>
  <w:style w:type="character" w:customStyle="1" w:styleId="style65">
    <w:name w:val="style65"/>
    <w:basedOn w:val="DefaultParagraphFont"/>
    <w:rsid w:val="00A453E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453E6"/>
    <w:rPr>
      <w:rFonts w:cs="Arial"/>
      <w:bCs/>
      <w:szCs w:val="26"/>
      <w:u w:val="single"/>
      <w:lang w:val="en-US" w:eastAsia="en-US" w:bidi="ar-SA"/>
    </w:rPr>
  </w:style>
  <w:style w:type="character" w:customStyle="1" w:styleId="qlabel">
    <w:name w:val="q_label"/>
    <w:basedOn w:val="DefaultParagraphFont"/>
    <w:rsid w:val="00A453E6"/>
  </w:style>
  <w:style w:type="character" w:customStyle="1" w:styleId="alabel">
    <w:name w:val="a_label"/>
    <w:basedOn w:val="DefaultParagraphFont"/>
    <w:rsid w:val="00A453E6"/>
  </w:style>
  <w:style w:type="character" w:customStyle="1" w:styleId="Style1Char1">
    <w:name w:val="Style1 Char1"/>
    <w:basedOn w:val="DefaultParagraphFont"/>
    <w:rsid w:val="00A453E6"/>
    <w:rPr>
      <w:rFonts w:eastAsia="SimSun"/>
      <w:sz w:val="20"/>
      <w:szCs w:val="24"/>
      <w:u w:val="single"/>
      <w:lang w:val="en-US" w:eastAsia="zh-CN" w:bidi="ar-SA"/>
    </w:rPr>
  </w:style>
  <w:style w:type="character" w:customStyle="1" w:styleId="BoldandUnderlineCharChar">
    <w:name w:val="Bold and Underline Char Char"/>
    <w:basedOn w:val="DefaultParagraphFont"/>
    <w:rsid w:val="00A453E6"/>
    <w:rPr>
      <w:rFonts w:eastAsia="MS Mincho"/>
      <w:b/>
      <w:u w:val="single"/>
      <w:lang w:val="en-US" w:eastAsia="en-US" w:bidi="ar-SA"/>
    </w:rPr>
  </w:style>
  <w:style w:type="character" w:customStyle="1" w:styleId="CardTextChar0">
    <w:name w:val="Card Text Char"/>
    <w:basedOn w:val="DefaultParagraphFont"/>
    <w:rsid w:val="00A453E6"/>
    <w:rPr>
      <w:rFonts w:ascii="Times New Roman" w:eastAsia="Times New Roman" w:hAnsi="Times New Roman" w:cs="Times New Roman"/>
      <w:szCs w:val="24"/>
    </w:rPr>
  </w:style>
  <w:style w:type="character" w:customStyle="1" w:styleId="reduce2">
    <w:name w:val="reduce2"/>
    <w:basedOn w:val="DefaultParagraphFont"/>
    <w:rsid w:val="00A453E6"/>
    <w:rPr>
      <w:rFonts w:ascii="Arial" w:hAnsi="Arial" w:cs="Arial"/>
      <w:color w:val="000000"/>
      <w:sz w:val="10"/>
      <w:szCs w:val="22"/>
    </w:rPr>
  </w:style>
  <w:style w:type="paragraph" w:customStyle="1" w:styleId="BoldUnderline">
    <w:name w:val="BoldUnderline"/>
    <w:link w:val="BoldUnderlineChar0"/>
    <w:qFormat/>
    <w:rsid w:val="00A453E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453E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453E6"/>
    <w:rPr>
      <w:rFonts w:cs="Arial"/>
      <w:bCs/>
      <w:szCs w:val="26"/>
      <w:u w:val="single"/>
      <w:lang w:val="en-US" w:eastAsia="en-US" w:bidi="ar-SA"/>
    </w:rPr>
  </w:style>
  <w:style w:type="paragraph" w:customStyle="1" w:styleId="evidencetextChar">
    <w:name w:val="evidence text Char"/>
    <w:basedOn w:val="Normal"/>
    <w:uiPriority w:val="99"/>
    <w:qFormat/>
    <w:rsid w:val="00A453E6"/>
    <w:pPr>
      <w:ind w:left="1728" w:right="1008"/>
      <w:contextualSpacing/>
    </w:pPr>
    <w:rPr>
      <w:rFonts w:eastAsia="Times New Roman"/>
      <w:color w:val="000000"/>
      <w:sz w:val="18"/>
    </w:rPr>
  </w:style>
  <w:style w:type="character" w:customStyle="1" w:styleId="underline20">
    <w:name w:val="underline2"/>
    <w:basedOn w:val="DefaultParagraphFont"/>
    <w:qFormat/>
    <w:rsid w:val="00A453E6"/>
    <w:rPr>
      <w:u w:val="single"/>
    </w:rPr>
  </w:style>
  <w:style w:type="character" w:customStyle="1" w:styleId="Style11ptUnderlineBorderSinglesolidlineAuto05pt">
    <w:name w:val="Style 11 pt Underline Border: : (Single solid line Auto  0.5 pt..."/>
    <w:rsid w:val="00A453E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453E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453E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A453E6"/>
    <w:rPr>
      <w:szCs w:val="24"/>
      <w:u w:val="single"/>
    </w:rPr>
  </w:style>
  <w:style w:type="paragraph" w:customStyle="1" w:styleId="UnderlineChar4">
    <w:name w:val="Underline Char4"/>
    <w:basedOn w:val="Normal"/>
    <w:link w:val="UnderlineChar4Char"/>
    <w:qFormat/>
    <w:rsid w:val="00A453E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453E6"/>
    <w:rPr>
      <w:b/>
      <w:szCs w:val="24"/>
      <w:u w:val="single"/>
    </w:rPr>
  </w:style>
  <w:style w:type="paragraph" w:customStyle="1" w:styleId="BoldandUnderlineChar3">
    <w:name w:val="Bold and Underline Char3"/>
    <w:basedOn w:val="Normal"/>
    <w:link w:val="BoldandUnderlineChar3Char2"/>
    <w:qFormat/>
    <w:rsid w:val="00A453E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453E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453E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453E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453E6"/>
    <w:rPr>
      <w:rFonts w:ascii="Calibri" w:eastAsia="Times New Roman" w:hAnsi="Calibri" w:cs="Calibri"/>
      <w:b/>
      <w:bCs/>
      <w:u w:val="single"/>
    </w:rPr>
  </w:style>
  <w:style w:type="character" w:customStyle="1" w:styleId="inside-head">
    <w:name w:val="inside-head"/>
    <w:basedOn w:val="DefaultParagraphFont"/>
    <w:rsid w:val="00A453E6"/>
  </w:style>
  <w:style w:type="paragraph" w:customStyle="1" w:styleId="Style3">
    <w:name w:val="Style3"/>
    <w:basedOn w:val="Normal"/>
    <w:link w:val="Style3Char"/>
    <w:uiPriority w:val="99"/>
    <w:qFormat/>
    <w:rsid w:val="00A453E6"/>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A453E6"/>
    <w:rPr>
      <w:rFonts w:ascii="Arial Narrow" w:eastAsia="Times New Roman" w:hAnsi="Arial Narrow" w:cs="Calibri"/>
      <w:b/>
    </w:rPr>
  </w:style>
  <w:style w:type="character" w:customStyle="1" w:styleId="7TimesNewRoman">
    <w:name w:val="7 Times New Roman"/>
    <w:rsid w:val="00A453E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453E6"/>
  </w:style>
  <w:style w:type="character" w:customStyle="1" w:styleId="officialsbureau">
    <w:name w:val="official_s_bureau"/>
    <w:basedOn w:val="DefaultParagraphFont"/>
    <w:rsid w:val="00A453E6"/>
  </w:style>
  <w:style w:type="paragraph" w:customStyle="1" w:styleId="Stylecard11ptUnderline">
    <w:name w:val="Style card + 11 pt Underline"/>
    <w:basedOn w:val="Normal"/>
    <w:link w:val="Stylecard11ptUnderlineChar"/>
    <w:qFormat/>
    <w:rsid w:val="00A453E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453E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453E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453E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453E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453E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453E6"/>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A45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453E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453E6"/>
    <w:pPr>
      <w:contextualSpacing/>
    </w:pPr>
    <w:rPr>
      <w:u w:val="single"/>
    </w:rPr>
  </w:style>
  <w:style w:type="character" w:customStyle="1" w:styleId="StyleUnderlining11ptChar">
    <w:name w:val="Style Underlining + 11 pt Char"/>
    <w:basedOn w:val="DefaultParagraphFont"/>
    <w:link w:val="StyleUnderlining11pt"/>
    <w:rsid w:val="00A453E6"/>
    <w:rPr>
      <w:rFonts w:ascii="Calibri" w:hAnsi="Calibri" w:cs="Calibri"/>
      <w:u w:val="single"/>
    </w:rPr>
  </w:style>
  <w:style w:type="paragraph" w:customStyle="1" w:styleId="StyleCardText9pt">
    <w:name w:val="Style Card Text + 9 pt"/>
    <w:basedOn w:val="Normal"/>
    <w:link w:val="StyleCardText9ptChar"/>
    <w:qFormat/>
    <w:rsid w:val="00A453E6"/>
    <w:pPr>
      <w:spacing w:after="200"/>
      <w:contextualSpacing/>
    </w:pPr>
    <w:rPr>
      <w:rFonts w:eastAsia="Calibri"/>
    </w:rPr>
  </w:style>
  <w:style w:type="character" w:customStyle="1" w:styleId="StyleCardText9ptChar">
    <w:name w:val="Style Card Text + 9 pt Char"/>
    <w:basedOn w:val="DefaultParagraphFont"/>
    <w:link w:val="StyleCardText9pt"/>
    <w:rsid w:val="00A453E6"/>
    <w:rPr>
      <w:rFonts w:ascii="Calibri" w:eastAsia="Calibri" w:hAnsi="Calibri" w:cs="Calibri"/>
    </w:rPr>
  </w:style>
  <w:style w:type="paragraph" w:styleId="Quote">
    <w:name w:val="Quote"/>
    <w:aliases w:val="quote"/>
    <w:basedOn w:val="Normal"/>
    <w:next w:val="Normal"/>
    <w:link w:val="QuoteChar"/>
    <w:uiPriority w:val="29"/>
    <w:qFormat/>
    <w:rsid w:val="00A453E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A453E6"/>
    <w:rPr>
      <w:rFonts w:ascii="Calibri" w:eastAsia="Times New Roman" w:hAnsi="Calibri" w:cs="Calibri"/>
      <w:iCs/>
      <w:color w:val="000000"/>
      <w:lang w:bidi="en-US"/>
    </w:rPr>
  </w:style>
  <w:style w:type="paragraph" w:customStyle="1" w:styleId="Underlining">
    <w:name w:val="Underlining"/>
    <w:basedOn w:val="Normal"/>
    <w:link w:val="UnderliningChar"/>
    <w:qFormat/>
    <w:rsid w:val="00A453E6"/>
    <w:pPr>
      <w:contextualSpacing/>
    </w:pPr>
    <w:rPr>
      <w:rFonts w:ascii="Arial Narrow" w:hAnsi="Arial Narrow" w:cs="Times New Roman"/>
      <w:sz w:val="24"/>
      <w:szCs w:val="24"/>
      <w:u w:val="single"/>
    </w:rPr>
  </w:style>
  <w:style w:type="character" w:customStyle="1" w:styleId="ital-inline">
    <w:name w:val="ital-inline"/>
    <w:basedOn w:val="DefaultParagraphFont"/>
    <w:rsid w:val="00A453E6"/>
  </w:style>
  <w:style w:type="character" w:customStyle="1" w:styleId="underlineChar">
    <w:name w:val="underline Char"/>
    <w:basedOn w:val="DefaultParagraphFont"/>
    <w:rsid w:val="00A453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453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453E6"/>
    <w:rPr>
      <w:sz w:val="20"/>
      <w:u w:val="single"/>
    </w:rPr>
  </w:style>
  <w:style w:type="paragraph" w:styleId="BodyTextIndent2">
    <w:name w:val="Body Text Indent 2"/>
    <w:basedOn w:val="Normal"/>
    <w:link w:val="BodyTextIndent2Char"/>
    <w:unhideWhenUsed/>
    <w:rsid w:val="00A453E6"/>
    <w:pPr>
      <w:spacing w:after="120" w:line="480" w:lineRule="auto"/>
      <w:ind w:left="360"/>
      <w:contextualSpacing/>
    </w:pPr>
  </w:style>
  <w:style w:type="character" w:customStyle="1" w:styleId="BodyTextIndent2Char">
    <w:name w:val="Body Text Indent 2 Char"/>
    <w:basedOn w:val="DefaultParagraphFont"/>
    <w:link w:val="BodyTextIndent2"/>
    <w:rsid w:val="00A453E6"/>
    <w:rPr>
      <w:rFonts w:ascii="Calibri" w:hAnsi="Calibri" w:cs="Calibri"/>
    </w:rPr>
  </w:style>
  <w:style w:type="paragraph" w:styleId="BodyTextIndent3">
    <w:name w:val="Body Text Indent 3"/>
    <w:basedOn w:val="Normal"/>
    <w:link w:val="BodyTextIndent3Char"/>
    <w:uiPriority w:val="99"/>
    <w:unhideWhenUsed/>
    <w:rsid w:val="00A453E6"/>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A453E6"/>
    <w:rPr>
      <w:rFonts w:ascii="Calibri" w:hAnsi="Calibri" w:cs="Calibri"/>
      <w:szCs w:val="16"/>
    </w:rPr>
  </w:style>
  <w:style w:type="paragraph" w:styleId="BodyText2">
    <w:name w:val="Body Text 2"/>
    <w:aliases w:val="Tagging"/>
    <w:basedOn w:val="Normal"/>
    <w:link w:val="BodyText2Char"/>
    <w:uiPriority w:val="99"/>
    <w:unhideWhenUsed/>
    <w:qFormat/>
    <w:rsid w:val="00A453E6"/>
    <w:pPr>
      <w:spacing w:after="120" w:line="480" w:lineRule="auto"/>
      <w:contextualSpacing/>
    </w:pPr>
  </w:style>
  <w:style w:type="character" w:customStyle="1" w:styleId="BodyText2Char">
    <w:name w:val="Body Text 2 Char"/>
    <w:aliases w:val="Tagging Char"/>
    <w:basedOn w:val="DefaultParagraphFont"/>
    <w:link w:val="BodyText2"/>
    <w:uiPriority w:val="99"/>
    <w:rsid w:val="00A453E6"/>
    <w:rPr>
      <w:rFonts w:ascii="Calibri" w:hAnsi="Calibri" w:cs="Calibri"/>
    </w:rPr>
  </w:style>
  <w:style w:type="paragraph" w:styleId="BodyTextIndent">
    <w:name w:val="Body Text Indent"/>
    <w:aliases w:val="Body Text EJ"/>
    <w:basedOn w:val="Normal"/>
    <w:link w:val="BodyTextIndentChar"/>
    <w:unhideWhenUsed/>
    <w:rsid w:val="00A453E6"/>
    <w:pPr>
      <w:spacing w:after="120"/>
      <w:ind w:left="360"/>
      <w:contextualSpacing/>
    </w:pPr>
  </w:style>
  <w:style w:type="character" w:customStyle="1" w:styleId="BodyTextIndentChar">
    <w:name w:val="Body Text Indent Char"/>
    <w:aliases w:val="Body Text EJ Char"/>
    <w:basedOn w:val="DefaultParagraphFont"/>
    <w:link w:val="BodyTextIndent"/>
    <w:rsid w:val="00A453E6"/>
    <w:rPr>
      <w:rFonts w:ascii="Calibri" w:hAnsi="Calibri" w:cs="Calibri"/>
    </w:rPr>
  </w:style>
  <w:style w:type="paragraph" w:styleId="BodyText3">
    <w:name w:val="Body Text 3"/>
    <w:basedOn w:val="Normal"/>
    <w:link w:val="BodyText3Char"/>
    <w:unhideWhenUsed/>
    <w:qFormat/>
    <w:rsid w:val="00A453E6"/>
    <w:pPr>
      <w:spacing w:after="120"/>
      <w:contextualSpacing/>
    </w:pPr>
    <w:rPr>
      <w:szCs w:val="16"/>
    </w:rPr>
  </w:style>
  <w:style w:type="character" w:customStyle="1" w:styleId="BodyText3Char">
    <w:name w:val="Body Text 3 Char"/>
    <w:basedOn w:val="DefaultParagraphFont"/>
    <w:link w:val="BodyText3"/>
    <w:rsid w:val="00A453E6"/>
    <w:rPr>
      <w:rFonts w:ascii="Calibri" w:hAnsi="Calibri" w:cs="Calibri"/>
      <w:szCs w:val="16"/>
    </w:rPr>
  </w:style>
  <w:style w:type="character" w:customStyle="1" w:styleId="StyleBold">
    <w:name w:val="Style Bold"/>
    <w:basedOn w:val="DefaultParagraphFont"/>
    <w:uiPriority w:val="9"/>
    <w:qFormat/>
    <w:rsid w:val="00A453E6"/>
    <w:rPr>
      <w:b/>
      <w:bCs/>
    </w:rPr>
  </w:style>
  <w:style w:type="character" w:customStyle="1" w:styleId="body-text">
    <w:name w:val="body-text"/>
    <w:basedOn w:val="DefaultParagraphFont"/>
    <w:rsid w:val="00A453E6"/>
  </w:style>
  <w:style w:type="paragraph" w:customStyle="1" w:styleId="StyleStyle411ptBoldBorderSinglesolidlineAuto0">
    <w:name w:val="Style Style4 + 11 pt Bold Border: : (Single solid line Auto  0...."/>
    <w:basedOn w:val="Normal"/>
    <w:link w:val="StyleStyle411ptBoldBorderSinglesolidlineAuto0Char"/>
    <w:qFormat/>
    <w:rsid w:val="00A453E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453E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453E6"/>
  </w:style>
  <w:style w:type="paragraph" w:customStyle="1" w:styleId="StyleStyle112pt">
    <w:name w:val="Style Style1 + 12 pt"/>
    <w:basedOn w:val="Normal"/>
    <w:link w:val="StyleStyle112ptChar"/>
    <w:qFormat/>
    <w:rsid w:val="00A453E6"/>
    <w:pPr>
      <w:contextualSpacing/>
    </w:pPr>
    <w:rPr>
      <w:rFonts w:eastAsia="SimSun"/>
      <w:u w:val="single"/>
      <w:lang w:eastAsia="zh-CN"/>
    </w:rPr>
  </w:style>
  <w:style w:type="character" w:customStyle="1" w:styleId="StyleStyle112ptChar">
    <w:name w:val="Style Style1 + 12 pt Char"/>
    <w:basedOn w:val="DefaultParagraphFont"/>
    <w:link w:val="StyleStyle112pt"/>
    <w:rsid w:val="00A453E6"/>
    <w:rPr>
      <w:rFonts w:ascii="Calibri" w:eastAsia="SimSun" w:hAnsi="Calibri" w:cs="Calibri"/>
      <w:u w:val="single"/>
      <w:lang w:eastAsia="zh-CN"/>
    </w:rPr>
  </w:style>
  <w:style w:type="paragraph" w:customStyle="1" w:styleId="MinimizedText">
    <w:name w:val="Minimized Text"/>
    <w:basedOn w:val="Normal"/>
    <w:link w:val="MinimizedTextChar"/>
    <w:qFormat/>
    <w:rsid w:val="00A453E6"/>
    <w:pPr>
      <w:contextualSpacing/>
    </w:pPr>
    <w:rPr>
      <w:rFonts w:eastAsia="Times New Roman"/>
    </w:rPr>
  </w:style>
  <w:style w:type="character" w:customStyle="1" w:styleId="MinimizedTextChar">
    <w:name w:val="Minimized Text Char"/>
    <w:basedOn w:val="DefaultParagraphFont"/>
    <w:link w:val="MinimizedText"/>
    <w:rsid w:val="00A453E6"/>
    <w:rPr>
      <w:rFonts w:ascii="Calibri" w:eastAsia="Times New Roman" w:hAnsi="Calibri" w:cs="Calibri"/>
    </w:rPr>
  </w:style>
  <w:style w:type="character" w:customStyle="1" w:styleId="term1">
    <w:name w:val="term1"/>
    <w:basedOn w:val="DefaultParagraphFont"/>
    <w:rsid w:val="00A453E6"/>
    <w:rPr>
      <w:b/>
      <w:bCs/>
    </w:rPr>
  </w:style>
  <w:style w:type="character" w:customStyle="1" w:styleId="Styleterm111ptUnderline">
    <w:name w:val="Style term1 + 11 pt Underline"/>
    <w:basedOn w:val="term1"/>
    <w:rsid w:val="00A453E6"/>
    <w:rPr>
      <w:b/>
      <w:bCs/>
      <w:sz w:val="20"/>
      <w:u w:val="single"/>
    </w:rPr>
  </w:style>
  <w:style w:type="paragraph" w:customStyle="1" w:styleId="StyleMinimizedTextArialNarrow10pt">
    <w:name w:val="Style Minimized Text + Arial Narrow 10 pt"/>
    <w:basedOn w:val="MinimizedText"/>
    <w:link w:val="StyleMinimizedTextArialNarrow10ptChar"/>
    <w:qFormat/>
    <w:rsid w:val="00A453E6"/>
  </w:style>
  <w:style w:type="character" w:customStyle="1" w:styleId="StyleMinimizedTextArialNarrow10ptChar">
    <w:name w:val="Style Minimized Text + Arial Narrow 10 pt Char"/>
    <w:basedOn w:val="MinimizedTextChar"/>
    <w:link w:val="StyleMinimizedTextArialNarrow10pt"/>
    <w:rsid w:val="00A453E6"/>
    <w:rPr>
      <w:rFonts w:ascii="Calibri" w:eastAsia="Times New Roman" w:hAnsi="Calibri" w:cs="Calibri"/>
    </w:rPr>
  </w:style>
  <w:style w:type="character" w:customStyle="1" w:styleId="Styleunderline11ptBold">
    <w:name w:val="Style underline + 11 pt Bold"/>
    <w:basedOn w:val="underline"/>
    <w:rsid w:val="00A453E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453E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453E6"/>
    <w:rPr>
      <w:rFonts w:ascii="Calibri" w:eastAsia="Times New Roman" w:hAnsi="Calibri" w:cs="Calibri"/>
      <w:u w:val="single"/>
      <w:bdr w:val="single" w:sz="4" w:space="0" w:color="auto"/>
    </w:rPr>
  </w:style>
  <w:style w:type="character" w:customStyle="1" w:styleId="Style9pt">
    <w:name w:val="Style 9 pt"/>
    <w:basedOn w:val="DefaultParagraphFont"/>
    <w:rsid w:val="00A453E6"/>
    <w:rPr>
      <w:rFonts w:ascii="Times New Roman" w:hAnsi="Times New Roman"/>
      <w:sz w:val="20"/>
    </w:rPr>
  </w:style>
  <w:style w:type="paragraph" w:customStyle="1" w:styleId="StyleStyle49pt3">
    <w:name w:val="Style Style4 + 9 pt3"/>
    <w:basedOn w:val="Style4"/>
    <w:link w:val="StyleStyle49pt3Char"/>
    <w:qFormat/>
    <w:rsid w:val="00A453E6"/>
    <w:rPr>
      <w:rFonts w:cs="Times New Roman"/>
    </w:rPr>
  </w:style>
  <w:style w:type="character" w:customStyle="1" w:styleId="StyleStyle49pt3Char">
    <w:name w:val="Style Style4 + 9 pt3 Char"/>
    <w:basedOn w:val="Style4Char"/>
    <w:link w:val="StyleStyle49pt3"/>
    <w:rsid w:val="00A453E6"/>
    <w:rPr>
      <w:rFonts w:ascii="Calibri" w:eastAsia="Times New Roman" w:hAnsi="Calibri" w:cs="Times New Roman"/>
      <w:u w:val="single"/>
    </w:rPr>
  </w:style>
  <w:style w:type="paragraph" w:customStyle="1" w:styleId="StyleStyle4Bold">
    <w:name w:val="Style Style4 + Bold"/>
    <w:basedOn w:val="Style4"/>
    <w:link w:val="StyleStyle4BoldChar"/>
    <w:qFormat/>
    <w:rsid w:val="00A453E6"/>
    <w:rPr>
      <w:rFonts w:cs="Times New Roman"/>
      <w:b/>
      <w:bCs/>
    </w:rPr>
  </w:style>
  <w:style w:type="character" w:customStyle="1" w:styleId="StyleStyle4BoldChar">
    <w:name w:val="Style Style4 + Bold Char"/>
    <w:basedOn w:val="Style4Char"/>
    <w:link w:val="StyleStyle4Bold"/>
    <w:rsid w:val="00A453E6"/>
    <w:rPr>
      <w:rFonts w:ascii="Calibri" w:eastAsia="Times New Roman" w:hAnsi="Calibri" w:cs="Times New Roman"/>
      <w:b/>
      <w:bCs/>
      <w:u w:val="single"/>
    </w:rPr>
  </w:style>
  <w:style w:type="character" w:customStyle="1" w:styleId="CharChar11">
    <w:name w:val="Char Char11"/>
    <w:basedOn w:val="DefaultParagraphFont"/>
    <w:rsid w:val="00A453E6"/>
    <w:rPr>
      <w:rFonts w:cs="Arial"/>
      <w:bCs/>
      <w:szCs w:val="26"/>
      <w:u w:val="single"/>
      <w:lang w:val="en-US" w:eastAsia="en-US" w:bidi="ar-SA"/>
    </w:rPr>
  </w:style>
  <w:style w:type="character" w:customStyle="1" w:styleId="authorbio">
    <w:name w:val="authorbio"/>
    <w:basedOn w:val="DefaultParagraphFont"/>
    <w:rsid w:val="00A453E6"/>
  </w:style>
  <w:style w:type="character" w:customStyle="1" w:styleId="a">
    <w:name w:val="a"/>
    <w:basedOn w:val="DefaultParagraphFont"/>
    <w:rsid w:val="00A453E6"/>
  </w:style>
  <w:style w:type="character" w:customStyle="1" w:styleId="StyleStyleUnderline411pt">
    <w:name w:val="Style Style Underline4 + 11 pt"/>
    <w:basedOn w:val="DefaultParagraphFont"/>
    <w:rsid w:val="00A453E6"/>
    <w:rPr>
      <w:sz w:val="20"/>
      <w:u w:val="single"/>
    </w:rPr>
  </w:style>
  <w:style w:type="character" w:customStyle="1" w:styleId="StyleStyleUnderline411ptBold">
    <w:name w:val="Style Style Underline4 + 11 pt Bold"/>
    <w:basedOn w:val="DefaultParagraphFont"/>
    <w:rsid w:val="00A453E6"/>
    <w:rPr>
      <w:b/>
      <w:bCs/>
      <w:sz w:val="20"/>
      <w:u w:val="single"/>
    </w:rPr>
  </w:style>
  <w:style w:type="character" w:customStyle="1" w:styleId="StyleStyleUnderline311pt">
    <w:name w:val="Style Style Underline3 + 11 pt"/>
    <w:basedOn w:val="DefaultParagraphFont"/>
    <w:rsid w:val="00A453E6"/>
    <w:rPr>
      <w:sz w:val="20"/>
      <w:u w:val="single"/>
    </w:rPr>
  </w:style>
  <w:style w:type="character" w:customStyle="1" w:styleId="StyleStyleUnderline311ptBold">
    <w:name w:val="Style Style Underline3 + 11 pt Bold"/>
    <w:basedOn w:val="DefaultParagraphFont"/>
    <w:rsid w:val="00A453E6"/>
    <w:rPr>
      <w:b/>
      <w:bCs/>
      <w:sz w:val="20"/>
      <w:u w:val="single"/>
    </w:rPr>
  </w:style>
  <w:style w:type="character" w:customStyle="1" w:styleId="StyleUnderline3">
    <w:name w:val="Style Underline3"/>
    <w:basedOn w:val="DefaultParagraphFont"/>
    <w:rsid w:val="00A453E6"/>
    <w:rPr>
      <w:u w:val="single"/>
    </w:rPr>
  </w:style>
  <w:style w:type="paragraph" w:customStyle="1" w:styleId="StyleStyle111ptBorderSinglesolidlineAuto05ptL">
    <w:name w:val="Style Style1 + 11 pt Border: : (Single solid line Auto  0.5 pt L..."/>
    <w:link w:val="StyleStyle111ptBorderSinglesolidlineAuto05ptLChar"/>
    <w:qFormat/>
    <w:rsid w:val="00A453E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453E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453E6"/>
    <w:rPr>
      <w:u w:val="single"/>
    </w:rPr>
  </w:style>
  <w:style w:type="character" w:customStyle="1" w:styleId="CardsFont12pt0">
    <w:name w:val="Cards + Font 12pt"/>
    <w:basedOn w:val="DefaultParagraphFont"/>
    <w:uiPriority w:val="1"/>
    <w:rsid w:val="00A453E6"/>
    <w:rPr>
      <w:rFonts w:ascii="Times New Roman" w:eastAsia="Calibri" w:hAnsi="Times New Roman" w:cs="Times New Roman"/>
      <w:sz w:val="24"/>
      <w:szCs w:val="20"/>
      <w:u w:val="single"/>
    </w:rPr>
  </w:style>
  <w:style w:type="paragraph" w:customStyle="1" w:styleId="Circled">
    <w:name w:val="Circled"/>
    <w:link w:val="CircledChar"/>
    <w:qFormat/>
    <w:rsid w:val="00A453E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453E6"/>
    <w:rPr>
      <w:rFonts w:ascii="Times New Roman" w:eastAsia="MS Mincho" w:hAnsi="Times New Roman" w:cs="Times New Roman"/>
      <w:b/>
      <w:szCs w:val="20"/>
      <w:u w:val="single"/>
      <w:lang w:eastAsia="ja-JP"/>
    </w:rPr>
  </w:style>
  <w:style w:type="character" w:customStyle="1" w:styleId="base">
    <w:name w:val="base"/>
    <w:basedOn w:val="DefaultParagraphFont"/>
    <w:rsid w:val="00A453E6"/>
  </w:style>
  <w:style w:type="character" w:customStyle="1" w:styleId="part-of-speech">
    <w:name w:val="part-of-speech"/>
    <w:basedOn w:val="DefaultParagraphFont"/>
    <w:rsid w:val="00A453E6"/>
  </w:style>
  <w:style w:type="character" w:customStyle="1" w:styleId="sep">
    <w:name w:val="sep"/>
    <w:basedOn w:val="DefaultParagraphFont"/>
    <w:rsid w:val="00A453E6"/>
  </w:style>
  <w:style w:type="character" w:customStyle="1" w:styleId="pron">
    <w:name w:val="pron"/>
    <w:basedOn w:val="DefaultParagraphFont"/>
    <w:rsid w:val="00A453E6"/>
  </w:style>
  <w:style w:type="paragraph" w:customStyle="1" w:styleId="StyleStyle4LatinTimesNewRomanAsianSimSun">
    <w:name w:val="Style Style4 + (Latin) Times New Roman (Asian) SimSun"/>
    <w:basedOn w:val="Normal"/>
    <w:link w:val="StyleStyle4LatinTimesNewRomanAsianSimSunChar"/>
    <w:qFormat/>
    <w:rsid w:val="00A453E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453E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453E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453E6"/>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A453E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A453E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A453E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453E6"/>
    <w:rPr>
      <w:rFonts w:cs="Times New Roman"/>
    </w:rPr>
  </w:style>
  <w:style w:type="character" w:customStyle="1" w:styleId="StyleStyle411pt1Char">
    <w:name w:val="Style Style4 + 11 pt1 Char"/>
    <w:basedOn w:val="Style4Char"/>
    <w:link w:val="StyleStyle411pt1"/>
    <w:rsid w:val="00A453E6"/>
    <w:rPr>
      <w:rFonts w:ascii="Calibri" w:eastAsia="Times New Roman" w:hAnsi="Calibri" w:cs="Times New Roman"/>
      <w:u w:val="single"/>
    </w:rPr>
  </w:style>
  <w:style w:type="character" w:customStyle="1" w:styleId="BoldandUnderlineCharChar2">
    <w:name w:val="Bold and Underline Char Char2"/>
    <w:basedOn w:val="DefaultParagraphFont"/>
    <w:rsid w:val="00A453E6"/>
    <w:rPr>
      <w:b/>
      <w:u w:val="single"/>
      <w:lang w:val="en-US" w:eastAsia="en-US" w:bidi="ar-SA"/>
    </w:rPr>
  </w:style>
  <w:style w:type="character" w:customStyle="1" w:styleId="StyleUnderlineCharChar111pt">
    <w:name w:val="Style Underline Char Char1 + 11 pt"/>
    <w:basedOn w:val="DefaultParagraphFont"/>
    <w:rsid w:val="00A453E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453E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453E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453E6"/>
    <w:rPr>
      <w:sz w:val="22"/>
      <w:u w:val="single"/>
    </w:rPr>
  </w:style>
  <w:style w:type="paragraph" w:customStyle="1" w:styleId="StyleMinimizedTextArialNarrow9pt">
    <w:name w:val="Style Minimized Text + Arial Narrow 9 pt"/>
    <w:basedOn w:val="Normal"/>
    <w:link w:val="StyleMinimizedTextArialNarrow9ptChar"/>
    <w:qFormat/>
    <w:rsid w:val="00A453E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453E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453E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453E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453E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453E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453E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453E6"/>
    <w:rPr>
      <w:b w:val="0"/>
      <w:bCs/>
      <w:sz w:val="20"/>
      <w:u w:val="single"/>
      <w:lang w:val="en-US" w:eastAsia="en-US" w:bidi="ar-SA"/>
    </w:rPr>
  </w:style>
  <w:style w:type="character" w:customStyle="1" w:styleId="Styleunderline9pt">
    <w:name w:val="Style underline + 9 pt"/>
    <w:basedOn w:val="underline"/>
    <w:rsid w:val="00A453E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453E6"/>
    <w:rPr>
      <w:rFonts w:ascii="Times New Roman" w:hAnsi="Times New Roman"/>
      <w:sz w:val="20"/>
    </w:rPr>
  </w:style>
  <w:style w:type="character" w:customStyle="1" w:styleId="Styleunderline9pt1">
    <w:name w:val="Style underline + 9 pt1"/>
    <w:basedOn w:val="underline"/>
    <w:rsid w:val="00A453E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453E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453E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453E6"/>
    <w:rPr>
      <w:b/>
      <w:bCs/>
      <w:noProof w:val="0"/>
      <w:sz w:val="20"/>
      <w:u w:val="single"/>
      <w:lang w:val="en-US" w:eastAsia="en-US" w:bidi="ar-SA"/>
    </w:rPr>
  </w:style>
  <w:style w:type="character" w:customStyle="1" w:styleId="Hyperlink23">
    <w:name w:val="Hyperlink23"/>
    <w:basedOn w:val="DefaultParagraphFont"/>
    <w:rsid w:val="00A453E6"/>
    <w:rPr>
      <w:color w:val="3300CC"/>
      <w:u w:val="single"/>
    </w:rPr>
  </w:style>
  <w:style w:type="paragraph" w:customStyle="1" w:styleId="cardCharChar">
    <w:name w:val="card Char Char"/>
    <w:basedOn w:val="Normal"/>
    <w:link w:val="cardCharCharChar"/>
    <w:qFormat/>
    <w:rsid w:val="00A453E6"/>
    <w:pPr>
      <w:ind w:left="288" w:right="288"/>
      <w:contextualSpacing/>
    </w:pPr>
    <w:rPr>
      <w:rFonts w:eastAsia="Times New Roman"/>
      <w:szCs w:val="20"/>
    </w:rPr>
  </w:style>
  <w:style w:type="character" w:customStyle="1" w:styleId="cardCharCharChar">
    <w:name w:val="card Char Char Char"/>
    <w:basedOn w:val="DefaultParagraphFont"/>
    <w:link w:val="cardCharChar"/>
    <w:rsid w:val="00A453E6"/>
    <w:rPr>
      <w:rFonts w:ascii="Calibri" w:eastAsia="Times New Roman" w:hAnsi="Calibri" w:cs="Calibri"/>
      <w:szCs w:val="20"/>
    </w:rPr>
  </w:style>
  <w:style w:type="character" w:customStyle="1" w:styleId="StyleunderlineArialNarrow9ptBold">
    <w:name w:val="Style underline + Arial Narrow 9 pt Bold"/>
    <w:basedOn w:val="underline"/>
    <w:rsid w:val="00A453E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453E6"/>
  </w:style>
  <w:style w:type="character" w:customStyle="1" w:styleId="StylecardCharCharArialNarrow9ptChar">
    <w:name w:val="Style card Char Char + Arial Narrow 9 pt Char"/>
    <w:basedOn w:val="cardCharCharChar"/>
    <w:link w:val="StylecardCharCharArialNarrow9pt"/>
    <w:rsid w:val="00A453E6"/>
    <w:rPr>
      <w:rFonts w:ascii="Calibri" w:eastAsia="Times New Roman" w:hAnsi="Calibri" w:cs="Calibri"/>
      <w:szCs w:val="20"/>
    </w:rPr>
  </w:style>
  <w:style w:type="character" w:customStyle="1" w:styleId="UnderlineCharCharChar">
    <w:name w:val="Underline Char Char Char"/>
    <w:basedOn w:val="DefaultParagraphFont"/>
    <w:rsid w:val="00A453E6"/>
    <w:rPr>
      <w:noProof w:val="0"/>
      <w:u w:val="single"/>
      <w:lang w:val="en-US" w:eastAsia="en-US" w:bidi="ar-SA"/>
    </w:rPr>
  </w:style>
  <w:style w:type="character" w:customStyle="1" w:styleId="CardTextChar1">
    <w:name w:val="Card Text Char1"/>
    <w:basedOn w:val="DefaultParagraphFont"/>
    <w:rsid w:val="00A453E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453E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453E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453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453E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453E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453E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453E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453E6"/>
    <w:pPr>
      <w:contextualSpacing/>
    </w:pPr>
    <w:rPr>
      <w:rFonts w:eastAsia="Times New Roman"/>
    </w:rPr>
  </w:style>
  <w:style w:type="character" w:customStyle="1" w:styleId="TextsmallChar">
    <w:name w:val="Textsmall Char"/>
    <w:basedOn w:val="DefaultParagraphFont"/>
    <w:link w:val="Textsmall"/>
    <w:rsid w:val="00A453E6"/>
    <w:rPr>
      <w:rFonts w:ascii="Calibri" w:eastAsia="Times New Roman" w:hAnsi="Calibri" w:cs="Calibri"/>
    </w:rPr>
  </w:style>
  <w:style w:type="character" w:customStyle="1" w:styleId="CharChar111">
    <w:name w:val="Char Char111"/>
    <w:basedOn w:val="DefaultParagraphFont"/>
    <w:rsid w:val="00A453E6"/>
    <w:rPr>
      <w:rFonts w:cs="Arial"/>
      <w:bCs/>
      <w:szCs w:val="26"/>
      <w:u w:val="single"/>
      <w:lang w:val="en-US" w:eastAsia="en-US" w:bidi="ar-SA"/>
    </w:rPr>
  </w:style>
  <w:style w:type="paragraph" w:customStyle="1" w:styleId="cardtextsmall">
    <w:name w:val="card text small"/>
    <w:basedOn w:val="Normal"/>
    <w:uiPriority w:val="99"/>
    <w:qFormat/>
    <w:rsid w:val="00A453E6"/>
    <w:pPr>
      <w:contextualSpacing/>
    </w:pPr>
    <w:rPr>
      <w:rFonts w:ascii="Arial Narrow" w:eastAsia="Times New Roman" w:hAnsi="Arial Narrow"/>
    </w:rPr>
  </w:style>
  <w:style w:type="character" w:customStyle="1" w:styleId="AUnterdline">
    <w:name w:val="AUnterdline"/>
    <w:qFormat/>
    <w:rsid w:val="00A453E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453E6"/>
    <w:rPr>
      <w:rFonts w:ascii="Times New Roman" w:hAnsi="Times New Roman"/>
      <w:b/>
      <w:bCs/>
      <w:sz w:val="20"/>
      <w:u w:val="single"/>
      <w:bdr w:val="single" w:sz="4" w:space="0" w:color="auto"/>
    </w:rPr>
  </w:style>
  <w:style w:type="character" w:customStyle="1" w:styleId="highlightedsearchterm">
    <w:name w:val="highlightedsearchterm"/>
    <w:rsid w:val="00A453E6"/>
  </w:style>
  <w:style w:type="character" w:customStyle="1" w:styleId="StyleUnderline1">
    <w:name w:val="Style Underline1"/>
    <w:basedOn w:val="DefaultParagraphFont"/>
    <w:rsid w:val="00A453E6"/>
    <w:rPr>
      <w:rFonts w:ascii="Times New Roman" w:hAnsi="Times New Roman"/>
      <w:sz w:val="20"/>
      <w:u w:val="single"/>
    </w:rPr>
  </w:style>
  <w:style w:type="paragraph" w:customStyle="1" w:styleId="CardIndented">
    <w:name w:val="Card (Indented)"/>
    <w:basedOn w:val="Normal"/>
    <w:link w:val="CardIndentedChar"/>
    <w:qFormat/>
    <w:rsid w:val="00A453E6"/>
    <w:pPr>
      <w:ind w:left="288"/>
      <w:contextualSpacing/>
    </w:pPr>
  </w:style>
  <w:style w:type="paragraph" w:customStyle="1" w:styleId="StyleStyle49pt10">
    <w:name w:val="Style Style4 + 9 pt10"/>
    <w:basedOn w:val="Style4"/>
    <w:link w:val="StyleStyle49pt10Char"/>
    <w:qFormat/>
    <w:rsid w:val="00A453E6"/>
    <w:rPr>
      <w:rFonts w:cs="Times New Roman"/>
    </w:rPr>
  </w:style>
  <w:style w:type="character" w:customStyle="1" w:styleId="StyleStyle49pt10Char">
    <w:name w:val="Style Style4 + 9 pt10 Char"/>
    <w:basedOn w:val="Style4Char"/>
    <w:link w:val="StyleStyle49pt10"/>
    <w:rsid w:val="00A453E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A453E6"/>
    <w:rPr>
      <w:rFonts w:cs="Times New Roman"/>
      <w:b/>
      <w:bCs/>
    </w:rPr>
  </w:style>
  <w:style w:type="character" w:customStyle="1" w:styleId="StyleStyle49ptBold7Char">
    <w:name w:val="Style Style4 + 9 pt Bold7 Char"/>
    <w:link w:val="StyleStyle49ptBold7"/>
    <w:rsid w:val="00A453E6"/>
    <w:rPr>
      <w:rFonts w:ascii="Calibri" w:eastAsia="Times New Roman" w:hAnsi="Calibri" w:cs="Times New Roman"/>
      <w:b/>
      <w:bCs/>
      <w:u w:val="single"/>
    </w:rPr>
  </w:style>
  <w:style w:type="paragraph" w:customStyle="1" w:styleId="NormalUnderline">
    <w:name w:val="Normal Underline"/>
    <w:basedOn w:val="Normal"/>
    <w:link w:val="NormalUnderlineChar"/>
    <w:qFormat/>
    <w:rsid w:val="00A453E6"/>
    <w:pPr>
      <w:ind w:left="288"/>
      <w:contextualSpacing/>
    </w:pPr>
    <w:rPr>
      <w:rFonts w:eastAsia="Times New Roman"/>
      <w:u w:val="single"/>
    </w:rPr>
  </w:style>
  <w:style w:type="character" w:customStyle="1" w:styleId="NormalUnderlineChar">
    <w:name w:val="Normal Underline Char"/>
    <w:link w:val="NormalUnderline"/>
    <w:rsid w:val="00A453E6"/>
    <w:rPr>
      <w:rFonts w:ascii="Calibri" w:eastAsia="Times New Roman" w:hAnsi="Calibri" w:cs="Calibri"/>
      <w:u w:val="single"/>
    </w:rPr>
  </w:style>
  <w:style w:type="character" w:customStyle="1" w:styleId="DontRead">
    <w:name w:val="Don't Read"/>
    <w:qFormat/>
    <w:rsid w:val="00A453E6"/>
    <w:rPr>
      <w:rFonts w:ascii="Times New Roman" w:hAnsi="Times New Roman"/>
      <w:sz w:val="16"/>
    </w:rPr>
  </w:style>
  <w:style w:type="paragraph" w:customStyle="1" w:styleId="Underlinestyle">
    <w:name w:val="Underline style"/>
    <w:basedOn w:val="Normal"/>
    <w:uiPriority w:val="99"/>
    <w:qFormat/>
    <w:rsid w:val="00A453E6"/>
    <w:pPr>
      <w:contextualSpacing/>
    </w:pPr>
    <w:rPr>
      <w:rFonts w:eastAsia="Times New Roman"/>
      <w:u w:val="single"/>
    </w:rPr>
  </w:style>
  <w:style w:type="character" w:customStyle="1" w:styleId="Style11ptUnderline3">
    <w:name w:val="Style 11 pt Underline3"/>
    <w:rsid w:val="00A453E6"/>
    <w:rPr>
      <w:sz w:val="20"/>
      <w:u w:val="single"/>
    </w:rPr>
  </w:style>
  <w:style w:type="character" w:customStyle="1" w:styleId="27">
    <w:name w:val="27"/>
    <w:rsid w:val="00A453E6"/>
    <w:rPr>
      <w:rFonts w:cs="Arial"/>
      <w:bCs/>
      <w:sz w:val="20"/>
      <w:u w:val="single"/>
      <w:lang w:val="en-US" w:eastAsia="en-US" w:bidi="ar-SA"/>
    </w:rPr>
  </w:style>
  <w:style w:type="character" w:customStyle="1" w:styleId="2">
    <w:name w:val="2"/>
    <w:rsid w:val="00A453E6"/>
    <w:rPr>
      <w:rFonts w:cs="Arial"/>
      <w:bCs/>
      <w:sz w:val="20"/>
      <w:u w:val="single"/>
      <w:lang w:val="en-US" w:eastAsia="en-US" w:bidi="ar-SA"/>
    </w:rPr>
  </w:style>
  <w:style w:type="character" w:customStyle="1" w:styleId="Style9ptUnderline11">
    <w:name w:val="Style 9 pt Underline11"/>
    <w:basedOn w:val="DefaultParagraphFont"/>
    <w:rsid w:val="00A453E6"/>
    <w:rPr>
      <w:sz w:val="20"/>
      <w:u w:val="single"/>
    </w:rPr>
  </w:style>
  <w:style w:type="character" w:customStyle="1" w:styleId="Style9ptBoldUnderline5">
    <w:name w:val="Style 9 pt Bold Underline5"/>
    <w:basedOn w:val="DefaultParagraphFont"/>
    <w:rsid w:val="00A453E6"/>
    <w:rPr>
      <w:b/>
      <w:bCs/>
      <w:sz w:val="20"/>
      <w:u w:val="single"/>
    </w:rPr>
  </w:style>
  <w:style w:type="character" w:customStyle="1" w:styleId="CharChar114">
    <w:name w:val="Char Char114"/>
    <w:basedOn w:val="DefaultParagraphFont"/>
    <w:rsid w:val="00A453E6"/>
    <w:rPr>
      <w:rFonts w:cs="Arial"/>
      <w:bCs/>
      <w:szCs w:val="26"/>
      <w:u w:val="single"/>
      <w:lang w:val="en-US" w:eastAsia="en-US" w:bidi="ar-SA"/>
    </w:rPr>
  </w:style>
  <w:style w:type="character" w:customStyle="1" w:styleId="CharChar113">
    <w:name w:val="Char Char113"/>
    <w:basedOn w:val="DefaultParagraphFont"/>
    <w:rsid w:val="00A453E6"/>
    <w:rPr>
      <w:rFonts w:cs="Arial"/>
      <w:bCs/>
      <w:szCs w:val="26"/>
      <w:u w:val="single"/>
      <w:lang w:val="en-US" w:eastAsia="en-US" w:bidi="ar-SA"/>
    </w:rPr>
  </w:style>
  <w:style w:type="character" w:customStyle="1" w:styleId="CharChar112">
    <w:name w:val="Char Char112"/>
    <w:basedOn w:val="DefaultParagraphFont"/>
    <w:rsid w:val="00A453E6"/>
    <w:rPr>
      <w:rFonts w:cs="Arial"/>
      <w:bCs/>
      <w:szCs w:val="26"/>
      <w:u w:val="single"/>
      <w:lang w:val="en-US" w:eastAsia="en-US" w:bidi="ar-SA"/>
    </w:rPr>
  </w:style>
  <w:style w:type="character" w:customStyle="1" w:styleId="ssl0">
    <w:name w:val="ss_l0"/>
    <w:basedOn w:val="DefaultParagraphFont"/>
    <w:rsid w:val="00A453E6"/>
  </w:style>
  <w:style w:type="character" w:customStyle="1" w:styleId="CommentSubjectChar">
    <w:name w:val="Comment Subject Char"/>
    <w:basedOn w:val="CommentTextChar"/>
    <w:link w:val="CommentSubject"/>
    <w:uiPriority w:val="99"/>
    <w:rsid w:val="00A453E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A453E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A453E6"/>
    <w:rPr>
      <w:rFonts w:ascii="Calibri" w:hAnsi="Calibri" w:cs="Calibri"/>
      <w:b/>
      <w:bCs/>
      <w:sz w:val="20"/>
      <w:szCs w:val="20"/>
    </w:rPr>
  </w:style>
  <w:style w:type="paragraph" w:customStyle="1" w:styleId="WW-Default1">
    <w:name w:val="WW-Default1"/>
    <w:basedOn w:val="Normal"/>
    <w:uiPriority w:val="99"/>
    <w:qFormat/>
    <w:rsid w:val="00A453E6"/>
    <w:pPr>
      <w:suppressAutoHyphens/>
      <w:contextualSpacing/>
    </w:pPr>
    <w:rPr>
      <w:rFonts w:eastAsia="Times New Roman"/>
      <w:b/>
      <w:bCs/>
      <w:szCs w:val="20"/>
      <w:lang w:eastAsia="ar-SA"/>
    </w:rPr>
  </w:style>
  <w:style w:type="paragraph" w:customStyle="1" w:styleId="Normal1">
    <w:name w:val="Normal1"/>
    <w:basedOn w:val="BodyText"/>
    <w:qFormat/>
    <w:rsid w:val="00A453E6"/>
    <w:pPr>
      <w:spacing w:before="100" w:beforeAutospacing="1" w:after="100" w:afterAutospacing="1"/>
    </w:pPr>
    <w:rPr>
      <w:rFonts w:eastAsia="Times New Roman"/>
      <w:sz w:val="24"/>
    </w:rPr>
  </w:style>
  <w:style w:type="character" w:customStyle="1" w:styleId="zoomme">
    <w:name w:val="zoomme"/>
    <w:basedOn w:val="DefaultParagraphFont"/>
    <w:rsid w:val="00A453E6"/>
  </w:style>
  <w:style w:type="character" w:customStyle="1" w:styleId="Date1">
    <w:name w:val="Date1"/>
    <w:basedOn w:val="DefaultParagraphFont"/>
    <w:rsid w:val="00A453E6"/>
  </w:style>
  <w:style w:type="character" w:customStyle="1" w:styleId="classauthor">
    <w:name w:val="class=&quot;author&quot;"/>
    <w:basedOn w:val="DefaultParagraphFont"/>
    <w:rsid w:val="00A453E6"/>
  </w:style>
  <w:style w:type="paragraph" w:customStyle="1" w:styleId="CardStyle">
    <w:name w:val="Card Style"/>
    <w:basedOn w:val="Normal"/>
    <w:link w:val="CardStyleChar"/>
    <w:uiPriority w:val="99"/>
    <w:qFormat/>
    <w:rsid w:val="00A453E6"/>
    <w:pPr>
      <w:contextualSpacing/>
    </w:pPr>
    <w:rPr>
      <w:rFonts w:eastAsia="Times New Roman"/>
    </w:rPr>
  </w:style>
  <w:style w:type="character" w:customStyle="1" w:styleId="CharCharChar">
    <w:name w:val="Char Char Char"/>
    <w:basedOn w:val="DefaultParagraphFont"/>
    <w:rsid w:val="00A453E6"/>
    <w:rPr>
      <w:rFonts w:cs="Arial"/>
      <w:bCs/>
      <w:szCs w:val="26"/>
      <w:u w:val="single"/>
      <w:lang w:val="en-US" w:eastAsia="en-US" w:bidi="ar-SA"/>
    </w:rPr>
  </w:style>
  <w:style w:type="character" w:customStyle="1" w:styleId="texto1">
    <w:name w:val="texto1"/>
    <w:rsid w:val="00A453E6"/>
  </w:style>
  <w:style w:type="paragraph" w:customStyle="1" w:styleId="citenon-bold">
    <w:name w:val="cite non-bold"/>
    <w:basedOn w:val="Normal"/>
    <w:link w:val="citenon-boldChar"/>
    <w:qFormat/>
    <w:rsid w:val="00A453E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453E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453E6"/>
    <w:rPr>
      <w:rFonts w:ascii="Calibri" w:eastAsia="Times New Roman" w:hAnsi="Calibri" w:cs="Arial"/>
      <w:b/>
      <w:sz w:val="24"/>
      <w:szCs w:val="28"/>
    </w:rPr>
  </w:style>
  <w:style w:type="paragraph" w:customStyle="1" w:styleId="Style23">
    <w:name w:val="Style23"/>
    <w:basedOn w:val="Normal"/>
    <w:uiPriority w:val="99"/>
    <w:qFormat/>
    <w:rsid w:val="00A453E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453E6"/>
  </w:style>
  <w:style w:type="paragraph" w:customStyle="1" w:styleId="Tagtemplate">
    <w:name w:val="Tagtemplate"/>
    <w:basedOn w:val="Normal"/>
    <w:link w:val="TagtemplateChar"/>
    <w:autoRedefine/>
    <w:qFormat/>
    <w:rsid w:val="00A453E6"/>
    <w:pPr>
      <w:keepNext/>
      <w:keepLines/>
      <w:contextualSpacing/>
    </w:pPr>
    <w:rPr>
      <w:rFonts w:eastAsia="Calibri"/>
      <w:b/>
    </w:rPr>
  </w:style>
  <w:style w:type="character" w:customStyle="1" w:styleId="TagtemplateChar">
    <w:name w:val="Tagtemplate Char"/>
    <w:basedOn w:val="DefaultParagraphFont"/>
    <w:link w:val="Tagtemplate"/>
    <w:rsid w:val="00A453E6"/>
    <w:rPr>
      <w:rFonts w:ascii="Calibri" w:eastAsia="Calibri" w:hAnsi="Calibri" w:cs="Calibri"/>
      <w:b/>
    </w:rPr>
  </w:style>
  <w:style w:type="character" w:customStyle="1" w:styleId="Styleunderline11ptBorderSinglesolidlineAuto05p">
    <w:name w:val="Style underline + 11 pt Border: : (Single solid line Auto  0.5 p..."/>
    <w:rsid w:val="00A453E6"/>
    <w:rPr>
      <w:sz w:val="20"/>
      <w:u w:val="single"/>
      <w:bdr w:val="single" w:sz="4" w:space="0" w:color="auto"/>
    </w:rPr>
  </w:style>
  <w:style w:type="paragraph" w:customStyle="1" w:styleId="Citation-FirstLine">
    <w:name w:val="Citation - First Line"/>
    <w:basedOn w:val="Normal"/>
    <w:next w:val="Normal"/>
    <w:autoRedefine/>
    <w:uiPriority w:val="99"/>
    <w:qFormat/>
    <w:rsid w:val="00A453E6"/>
    <w:pPr>
      <w:spacing w:line="240" w:lineRule="atLeast"/>
      <w:contextualSpacing/>
      <w:jc w:val="both"/>
    </w:pPr>
    <w:rPr>
      <w:rFonts w:ascii="Book Antiqua" w:eastAsia="Times New Roman" w:hAnsi="Book Antiqua"/>
    </w:rPr>
  </w:style>
  <w:style w:type="character" w:customStyle="1" w:styleId="CardText-Underlined">
    <w:name w:val="Card Text - Underlined"/>
    <w:rsid w:val="00A453E6"/>
    <w:rPr>
      <w:b/>
      <w:sz w:val="20"/>
      <w:u w:val="single"/>
    </w:rPr>
  </w:style>
  <w:style w:type="paragraph" w:customStyle="1" w:styleId="Citation-Complete">
    <w:name w:val="Citation - Complete"/>
    <w:basedOn w:val="Normal"/>
    <w:next w:val="Normal"/>
    <w:link w:val="Citation-CompleteChar"/>
    <w:autoRedefine/>
    <w:qFormat/>
    <w:rsid w:val="00A453E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453E6"/>
    <w:rPr>
      <w:rFonts w:ascii="Book Antiqua" w:eastAsia="Times New Roman" w:hAnsi="Book Antiqua" w:cs="Calibri"/>
    </w:rPr>
  </w:style>
  <w:style w:type="character" w:customStyle="1" w:styleId="MicroTextChar0">
    <w:name w:val="MicroText Char"/>
    <w:link w:val="MicroText0"/>
    <w:rsid w:val="00A453E6"/>
    <w:rPr>
      <w:rFonts w:ascii="Arial Narrow" w:hAnsi="Arial Narrow"/>
      <w:sz w:val="12"/>
      <w:szCs w:val="24"/>
    </w:rPr>
  </w:style>
  <w:style w:type="paragraph" w:customStyle="1" w:styleId="TagCite">
    <w:name w:val="Tag/Cite"/>
    <w:basedOn w:val="Normal"/>
    <w:qFormat/>
    <w:rsid w:val="00A453E6"/>
    <w:pPr>
      <w:contextualSpacing/>
    </w:pPr>
    <w:rPr>
      <w:rFonts w:eastAsia="Times New Roman"/>
      <w:b/>
    </w:rPr>
  </w:style>
  <w:style w:type="character" w:customStyle="1" w:styleId="Style11ptItalicUnderline">
    <w:name w:val="Style 11 pt Italic Underline"/>
    <w:basedOn w:val="DefaultParagraphFont"/>
    <w:rsid w:val="00A453E6"/>
    <w:rPr>
      <w:i/>
      <w:iCs/>
      <w:sz w:val="20"/>
      <w:u w:val="single"/>
    </w:rPr>
  </w:style>
  <w:style w:type="character" w:customStyle="1" w:styleId="Style11ptItalic">
    <w:name w:val="Style 11 pt Italic"/>
    <w:basedOn w:val="DefaultParagraphFont"/>
    <w:rsid w:val="00A453E6"/>
    <w:rPr>
      <w:rFonts w:ascii="Times New Roman" w:hAnsi="Times New Roman"/>
      <w:i/>
      <w:iCs/>
      <w:sz w:val="20"/>
    </w:rPr>
  </w:style>
  <w:style w:type="character" w:customStyle="1" w:styleId="BoldandUnderlineChar">
    <w:name w:val="Bold and Underline Char"/>
    <w:basedOn w:val="DefaultParagraphFont"/>
    <w:link w:val="BoldandUnderline"/>
    <w:locked/>
    <w:rsid w:val="00A453E6"/>
    <w:rPr>
      <w:b/>
      <w:szCs w:val="24"/>
      <w:u w:val="single"/>
    </w:rPr>
  </w:style>
  <w:style w:type="paragraph" w:customStyle="1" w:styleId="BoldandUnderline">
    <w:name w:val="Bold and Underline"/>
    <w:basedOn w:val="Normal"/>
    <w:link w:val="BoldandUnderlineChar"/>
    <w:qFormat/>
    <w:rsid w:val="00A453E6"/>
    <w:pPr>
      <w:contextualSpacing/>
    </w:pPr>
    <w:rPr>
      <w:rFonts w:asciiTheme="minorHAnsi" w:hAnsiTheme="minorHAnsi" w:cstheme="minorBidi"/>
      <w:b/>
      <w:szCs w:val="24"/>
      <w:u w:val="single"/>
    </w:rPr>
  </w:style>
  <w:style w:type="character" w:customStyle="1" w:styleId="hdr">
    <w:name w:val="hdr"/>
    <w:basedOn w:val="DefaultParagraphFont"/>
    <w:rsid w:val="00A453E6"/>
  </w:style>
  <w:style w:type="paragraph" w:customStyle="1" w:styleId="StyleStyle49ptBold3">
    <w:name w:val="Style Style4 + 9 pt Bold3"/>
    <w:basedOn w:val="Style4"/>
    <w:link w:val="StyleStyle49ptBold3Char"/>
    <w:qFormat/>
    <w:rsid w:val="00A453E6"/>
    <w:rPr>
      <w:rFonts w:cs="Times New Roman"/>
      <w:b/>
      <w:bCs/>
    </w:rPr>
  </w:style>
  <w:style w:type="character" w:customStyle="1" w:styleId="StyleStyle49ptBold3Char">
    <w:name w:val="Style Style4 + 9 pt Bold3 Char"/>
    <w:basedOn w:val="Style4Char"/>
    <w:link w:val="StyleStyle49ptBold3"/>
    <w:rsid w:val="00A453E6"/>
    <w:rPr>
      <w:rFonts w:ascii="Calibri" w:eastAsia="Times New Roman" w:hAnsi="Calibri" w:cs="Times New Roman"/>
      <w:b/>
      <w:bCs/>
      <w:u w:val="single"/>
    </w:rPr>
  </w:style>
  <w:style w:type="character" w:customStyle="1" w:styleId="Style9ptUnderline6">
    <w:name w:val="Style 9 pt Underline6"/>
    <w:basedOn w:val="DefaultParagraphFont"/>
    <w:rsid w:val="00A453E6"/>
    <w:rPr>
      <w:sz w:val="20"/>
      <w:u w:val="single"/>
    </w:rPr>
  </w:style>
  <w:style w:type="character" w:customStyle="1" w:styleId="ct-with-fmlt">
    <w:name w:val="ct-with-fmlt"/>
    <w:basedOn w:val="DefaultParagraphFont"/>
    <w:rsid w:val="00A453E6"/>
  </w:style>
  <w:style w:type="paragraph" w:customStyle="1" w:styleId="TagText">
    <w:name w:val="TagText"/>
    <w:basedOn w:val="Normal"/>
    <w:uiPriority w:val="99"/>
    <w:qFormat/>
    <w:rsid w:val="00A453E6"/>
    <w:pPr>
      <w:contextualSpacing/>
    </w:pPr>
    <w:rPr>
      <w:b/>
    </w:rPr>
  </w:style>
  <w:style w:type="paragraph" w:customStyle="1" w:styleId="StyleStyle49pt">
    <w:name w:val="Style Style4 + 9 pt"/>
    <w:basedOn w:val="Normal"/>
    <w:link w:val="StyleStyle49ptChar"/>
    <w:qFormat/>
    <w:rsid w:val="00A453E6"/>
    <w:pPr>
      <w:contextualSpacing/>
    </w:pPr>
    <w:rPr>
      <w:rFonts w:eastAsia="Times New Roman"/>
      <w:u w:val="single"/>
    </w:rPr>
  </w:style>
  <w:style w:type="character" w:customStyle="1" w:styleId="StyleStyle49ptChar">
    <w:name w:val="Style Style4 + 9 pt Char"/>
    <w:basedOn w:val="DefaultParagraphFont"/>
    <w:link w:val="StyleStyle49pt"/>
    <w:rsid w:val="00A453E6"/>
    <w:rPr>
      <w:rFonts w:ascii="Calibri" w:eastAsia="Times New Roman" w:hAnsi="Calibri" w:cs="Calibri"/>
      <w:u w:val="single"/>
    </w:rPr>
  </w:style>
  <w:style w:type="paragraph" w:customStyle="1" w:styleId="StyleStyle49ptBold">
    <w:name w:val="Style Style4 + 9 pt Bold"/>
    <w:basedOn w:val="Normal"/>
    <w:link w:val="StyleStyle49ptBoldChar"/>
    <w:qFormat/>
    <w:rsid w:val="00A453E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453E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453E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453E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453E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453E6"/>
    <w:rPr>
      <w:rFonts w:ascii="Arial" w:eastAsia="Times New Roman" w:hAnsi="Arial" w:cs="Arial"/>
      <w:b/>
      <w:bCs/>
      <w:szCs w:val="24"/>
      <w:u w:val="single"/>
    </w:rPr>
  </w:style>
  <w:style w:type="paragraph" w:customStyle="1" w:styleId="StyleUnderlined11pt">
    <w:name w:val="Style Underlined + 11 pt"/>
    <w:link w:val="StyleUnderlined11ptChar"/>
    <w:qFormat/>
    <w:rsid w:val="00A453E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453E6"/>
    <w:rPr>
      <w:rFonts w:ascii="Arial" w:eastAsia="Times New Roman" w:hAnsi="Arial" w:cs="Arial"/>
      <w:szCs w:val="24"/>
      <w:u w:val="single"/>
    </w:rPr>
  </w:style>
  <w:style w:type="character" w:customStyle="1" w:styleId="newscontent">
    <w:name w:val="newscontent"/>
    <w:rsid w:val="00A453E6"/>
  </w:style>
  <w:style w:type="character" w:customStyle="1" w:styleId="StyleUnderlinePatternClearYellow">
    <w:name w:val="Style Underline Pattern: Clear (Yellow)"/>
    <w:basedOn w:val="DefaultParagraphFont"/>
    <w:rsid w:val="00A453E6"/>
    <w:rPr>
      <w:u w:val="single"/>
      <w:shd w:val="clear" w:color="auto" w:fill="00FF00"/>
    </w:rPr>
  </w:style>
  <w:style w:type="paragraph" w:customStyle="1" w:styleId="StyleUnderlineChar11pt3">
    <w:name w:val="Style Underline Char + 11 pt3"/>
    <w:link w:val="StyleUnderlineChar11pt3Char"/>
    <w:qFormat/>
    <w:rsid w:val="00A453E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453E6"/>
    <w:rPr>
      <w:rFonts w:ascii="Arial Narrow" w:eastAsia="Times New Roman" w:hAnsi="Arial Narrow" w:cs="Arial"/>
      <w:szCs w:val="24"/>
      <w:u w:val="single"/>
    </w:rPr>
  </w:style>
  <w:style w:type="character" w:customStyle="1" w:styleId="date-display-single">
    <w:name w:val="date-display-single"/>
    <w:basedOn w:val="DefaultParagraphFont"/>
    <w:rsid w:val="00A453E6"/>
  </w:style>
  <w:style w:type="character" w:customStyle="1" w:styleId="BodyTextChar1">
    <w:name w:val="Body Text Char1"/>
    <w:aliases w:val="Very Small Text Char1,BT Char1,Author Char1"/>
    <w:basedOn w:val="DefaultParagraphFont"/>
    <w:uiPriority w:val="99"/>
    <w:qFormat/>
    <w:rsid w:val="00A453E6"/>
    <w:rPr>
      <w:rFonts w:ascii="Times New Roman" w:hAnsi="Times New Roman" w:cs="Times New Roman"/>
      <w:sz w:val="20"/>
    </w:rPr>
  </w:style>
  <w:style w:type="paragraph" w:customStyle="1" w:styleId="Cite2">
    <w:name w:val="Cite 2"/>
    <w:basedOn w:val="Normal"/>
    <w:uiPriority w:val="99"/>
    <w:qFormat/>
    <w:rsid w:val="00A453E6"/>
    <w:pPr>
      <w:contextualSpacing/>
    </w:pPr>
    <w:rPr>
      <w:rFonts w:eastAsia="MS Mincho"/>
      <w:b/>
      <w:u w:val="single"/>
    </w:rPr>
  </w:style>
  <w:style w:type="character" w:customStyle="1" w:styleId="StyleunderlineBold">
    <w:name w:val="Style underline + Bold"/>
    <w:basedOn w:val="underline"/>
    <w:rsid w:val="00A453E6"/>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A453E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453E6"/>
    <w:rPr>
      <w:sz w:val="20"/>
      <w:u w:val="single"/>
    </w:rPr>
  </w:style>
  <w:style w:type="character" w:customStyle="1" w:styleId="slug-pub-date">
    <w:name w:val="slug-pub-date"/>
    <w:basedOn w:val="DefaultParagraphFont"/>
    <w:rsid w:val="00A453E6"/>
  </w:style>
  <w:style w:type="character" w:customStyle="1" w:styleId="slug-vol">
    <w:name w:val="slug-vol"/>
    <w:basedOn w:val="DefaultParagraphFont"/>
    <w:rsid w:val="00A453E6"/>
  </w:style>
  <w:style w:type="character" w:customStyle="1" w:styleId="slug-issue">
    <w:name w:val="slug-issue"/>
    <w:basedOn w:val="DefaultParagraphFont"/>
    <w:rsid w:val="00A453E6"/>
  </w:style>
  <w:style w:type="character" w:customStyle="1" w:styleId="slug-pages">
    <w:name w:val="slug-pages"/>
    <w:basedOn w:val="DefaultParagraphFont"/>
    <w:rsid w:val="00A453E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453E6"/>
    <w:rPr>
      <w:b/>
      <w:bCs/>
      <w:strike w:val="0"/>
      <w:dstrike w:val="0"/>
      <w:sz w:val="24"/>
      <w:u w:val="none"/>
      <w:effect w:val="none"/>
    </w:rPr>
  </w:style>
  <w:style w:type="character" w:customStyle="1" w:styleId="tagchar">
    <w:name w:val="tagchar"/>
    <w:basedOn w:val="DefaultParagraphFont"/>
    <w:rsid w:val="00A453E6"/>
  </w:style>
  <w:style w:type="paragraph" w:customStyle="1" w:styleId="NormalText">
    <w:name w:val="Normal Text"/>
    <w:basedOn w:val="Normal"/>
    <w:link w:val="NormalTextChar"/>
    <w:autoRedefine/>
    <w:qFormat/>
    <w:rsid w:val="00A453E6"/>
    <w:pPr>
      <w:contextualSpacing/>
      <w:jc w:val="both"/>
    </w:pPr>
    <w:rPr>
      <w:rFonts w:eastAsia="Times New Roman"/>
      <w:szCs w:val="26"/>
    </w:rPr>
  </w:style>
  <w:style w:type="character" w:customStyle="1" w:styleId="pmterms11">
    <w:name w:val="pmterms11"/>
    <w:basedOn w:val="DefaultParagraphFont"/>
    <w:rsid w:val="00A453E6"/>
    <w:rPr>
      <w:b/>
      <w:bCs/>
      <w:i w:val="0"/>
      <w:iCs w:val="0"/>
      <w:color w:val="000000"/>
    </w:rPr>
  </w:style>
  <w:style w:type="character" w:customStyle="1" w:styleId="StyleUnderlineChar9ptBold">
    <w:name w:val="Style Underline Char + 9 pt Bold"/>
    <w:basedOn w:val="DefaultParagraphFont"/>
    <w:rsid w:val="00A453E6"/>
    <w:rPr>
      <w:rFonts w:ascii="Times New Roman" w:hAnsi="Times New Roman"/>
      <w:b/>
      <w:bCs/>
      <w:sz w:val="20"/>
      <w:u w:val="single"/>
      <w:lang w:val="en-US" w:eastAsia="en-US" w:bidi="ar-SA"/>
    </w:rPr>
  </w:style>
  <w:style w:type="character" w:customStyle="1" w:styleId="Style8pt">
    <w:name w:val="Style 8 pt"/>
    <w:basedOn w:val="DefaultParagraphFont"/>
    <w:rsid w:val="00A453E6"/>
    <w:rPr>
      <w:sz w:val="20"/>
    </w:rPr>
  </w:style>
  <w:style w:type="character" w:customStyle="1" w:styleId="UnderlineChar5Char">
    <w:name w:val="Underline Char5 Char"/>
    <w:basedOn w:val="DefaultParagraphFont"/>
    <w:rsid w:val="00A453E6"/>
    <w:rPr>
      <w:szCs w:val="24"/>
      <w:u w:val="single"/>
      <w:lang w:val="en-US" w:eastAsia="en-US" w:bidi="ar-SA"/>
    </w:rPr>
  </w:style>
  <w:style w:type="character" w:customStyle="1" w:styleId="BoldandUnderlineChar2Char1">
    <w:name w:val="Bold and Underline Char2 Char1"/>
    <w:basedOn w:val="DefaultParagraphFont"/>
    <w:rsid w:val="00A453E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453E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453E6"/>
    <w:rPr>
      <w:szCs w:val="24"/>
      <w:u w:val="single"/>
      <w:lang w:val="en-US" w:eastAsia="en-US" w:bidi="ar-SA"/>
    </w:rPr>
  </w:style>
  <w:style w:type="paragraph" w:customStyle="1" w:styleId="Language">
    <w:name w:val="Language"/>
    <w:basedOn w:val="Normal"/>
    <w:link w:val="LanguageChar"/>
    <w:qFormat/>
    <w:rsid w:val="00A453E6"/>
    <w:pPr>
      <w:contextualSpacing/>
    </w:pPr>
    <w:rPr>
      <w:rFonts w:eastAsia="Times New Roman"/>
      <w:strike/>
      <w:szCs w:val="20"/>
    </w:rPr>
  </w:style>
  <w:style w:type="character" w:customStyle="1" w:styleId="LanguageChar">
    <w:name w:val="Language Char"/>
    <w:basedOn w:val="DefaultParagraphFont"/>
    <w:link w:val="Language"/>
    <w:rsid w:val="00A453E6"/>
    <w:rPr>
      <w:rFonts w:ascii="Calibri" w:eastAsia="Times New Roman" w:hAnsi="Calibri" w:cs="Calibri"/>
      <w:strike/>
      <w:szCs w:val="20"/>
    </w:rPr>
  </w:style>
  <w:style w:type="paragraph" w:customStyle="1" w:styleId="UnderlineChar3">
    <w:name w:val="Underline Char3"/>
    <w:basedOn w:val="Normal"/>
    <w:link w:val="UnderlineChar3Char"/>
    <w:qFormat/>
    <w:rsid w:val="00A453E6"/>
    <w:pPr>
      <w:contextualSpacing/>
    </w:pPr>
    <w:rPr>
      <w:rFonts w:eastAsia="Times New Roman"/>
      <w:u w:val="single"/>
    </w:rPr>
  </w:style>
  <w:style w:type="character" w:customStyle="1" w:styleId="UnderlineChar3Char">
    <w:name w:val="Underline Char3 Char"/>
    <w:basedOn w:val="DefaultParagraphFont"/>
    <w:link w:val="UnderlineChar3"/>
    <w:rsid w:val="00A453E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453E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453E6"/>
    <w:rPr>
      <w:rFonts w:ascii="Calibri" w:eastAsia="Times New Roman" w:hAnsi="Calibri" w:cs="Calibri"/>
      <w:b/>
      <w:u w:val="single"/>
    </w:rPr>
  </w:style>
  <w:style w:type="character" w:customStyle="1" w:styleId="UnderlineChar1">
    <w:name w:val="Underline Char1"/>
    <w:aliases w:val="Cards + Font: 12 pt Char1"/>
    <w:basedOn w:val="DefaultParagraphFont"/>
    <w:rsid w:val="00A453E6"/>
    <w:rPr>
      <w:szCs w:val="24"/>
      <w:u w:val="single"/>
      <w:lang w:val="en-US" w:eastAsia="en-US" w:bidi="ar-SA"/>
    </w:rPr>
  </w:style>
  <w:style w:type="character" w:customStyle="1" w:styleId="BoldandUnderlineChar1Char2Char">
    <w:name w:val="Bold and Underline Char1 Char2 Char"/>
    <w:basedOn w:val="DefaultParagraphFont"/>
    <w:rsid w:val="00A453E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A453E6"/>
    <w:rPr>
      <w:rFonts w:ascii="Arial Narrow" w:eastAsia="Times New Roman" w:hAnsi="Arial Narrow" w:cs="Calibri"/>
    </w:rPr>
  </w:style>
  <w:style w:type="paragraph" w:customStyle="1" w:styleId="HotRoute">
    <w:name w:val="Hot Route"/>
    <w:basedOn w:val="Normal"/>
    <w:link w:val="HotRouteChar0"/>
    <w:qFormat/>
    <w:rsid w:val="00A453E6"/>
    <w:pPr>
      <w:ind w:left="144"/>
      <w:contextualSpacing/>
    </w:pPr>
    <w:rPr>
      <w:rFonts w:eastAsia="Times New Roman"/>
    </w:rPr>
  </w:style>
  <w:style w:type="paragraph" w:customStyle="1" w:styleId="Cardstyle0">
    <w:name w:val="Cardstyle"/>
    <w:basedOn w:val="Normal"/>
    <w:next w:val="Normal"/>
    <w:uiPriority w:val="99"/>
    <w:qFormat/>
    <w:rsid w:val="00A453E6"/>
    <w:pPr>
      <w:contextualSpacing/>
    </w:pPr>
    <w:rPr>
      <w:rFonts w:eastAsia="Times New Roman"/>
    </w:rPr>
  </w:style>
  <w:style w:type="character" w:customStyle="1" w:styleId="Style12ptBoldUnderline1">
    <w:name w:val="Style 12 pt Bold Underline1"/>
    <w:basedOn w:val="DefaultParagraphFont"/>
    <w:rsid w:val="00A453E6"/>
    <w:rPr>
      <w:b/>
      <w:bCs/>
      <w:sz w:val="24"/>
      <w:u w:val="single"/>
    </w:rPr>
  </w:style>
  <w:style w:type="character" w:customStyle="1" w:styleId="StyleEmphasisArial12ptBoldNotItalic">
    <w:name w:val="Style Emphasis + Arial 12 pt Bold Not Italic"/>
    <w:basedOn w:val="Emphasis"/>
    <w:rsid w:val="00A453E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453E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453E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453E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A453E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453E6"/>
    <w:rPr>
      <w:rFonts w:ascii="Times New Roman" w:hAnsi="Times New Roman"/>
      <w:sz w:val="20"/>
      <w:u w:val="single"/>
      <w:bdr w:val="none" w:sz="0" w:space="0" w:color="auto"/>
      <w:shd w:val="clear" w:color="auto" w:fill="C0C0C0"/>
    </w:rPr>
  </w:style>
  <w:style w:type="character" w:customStyle="1" w:styleId="smallChar">
    <w:name w:val="small Char"/>
    <w:rsid w:val="00A453E6"/>
    <w:rPr>
      <w:rFonts w:ascii="Calibri" w:eastAsia="Calibri" w:hAnsi="Calibri" w:cs="Calibri"/>
      <w:sz w:val="16"/>
      <w:szCs w:val="20"/>
      <w:lang w:val="x-none" w:eastAsia="x-none"/>
    </w:rPr>
  </w:style>
  <w:style w:type="paragraph" w:customStyle="1" w:styleId="HotRoute0">
    <w:name w:val="Hot Route!"/>
    <w:basedOn w:val="Normal"/>
    <w:qFormat/>
    <w:rsid w:val="00A453E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453E6"/>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A453E6"/>
    <w:rPr>
      <w:rFonts w:ascii="Times New Roman" w:hAnsi="Times New Roman" w:cs="Times New Roman"/>
      <w:sz w:val="20"/>
    </w:rPr>
  </w:style>
  <w:style w:type="character" w:customStyle="1" w:styleId="Heading2Char1CharCharCharCharCharC">
    <w:name w:val="Heading 2 Char1 Char Char Char Char Char C"/>
    <w:rsid w:val="00A453E6"/>
    <w:rPr>
      <w:rFonts w:cs="Arial"/>
      <w:b/>
      <w:bCs/>
      <w:iCs/>
      <w:sz w:val="24"/>
      <w:szCs w:val="28"/>
      <w:lang w:val="en-US" w:eastAsia="en-US" w:bidi="ar-SA"/>
    </w:rPr>
  </w:style>
  <w:style w:type="character" w:customStyle="1" w:styleId="underline1">
    <w:name w:val="underline1"/>
    <w:basedOn w:val="DefaultParagraphFont"/>
    <w:rsid w:val="00A453E6"/>
    <w:rPr>
      <w:u w:val="single"/>
    </w:rPr>
  </w:style>
  <w:style w:type="character" w:customStyle="1" w:styleId="author0">
    <w:name w:val="author"/>
    <w:basedOn w:val="DefaultParagraphFont"/>
    <w:rsid w:val="00A453E6"/>
    <w:rPr>
      <w:rFonts w:ascii="Times New Roman" w:hAnsi="Times New Roman"/>
      <w:b/>
      <w:sz w:val="24"/>
    </w:rPr>
  </w:style>
  <w:style w:type="character" w:customStyle="1" w:styleId="FontStyle291">
    <w:name w:val="Font Style291"/>
    <w:basedOn w:val="DefaultParagraphFont"/>
    <w:uiPriority w:val="99"/>
    <w:rsid w:val="00A453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453E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453E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453E6"/>
    <w:rPr>
      <w:rFonts w:ascii="Calibri" w:eastAsia="Times New Roman" w:hAnsi="Calibri" w:cs="Calibri"/>
    </w:rPr>
  </w:style>
  <w:style w:type="paragraph" w:customStyle="1" w:styleId="Cards1">
    <w:name w:val="Cards1"/>
    <w:basedOn w:val="Normal"/>
    <w:link w:val="Cards1Char"/>
    <w:qFormat/>
    <w:rsid w:val="00A453E6"/>
    <w:pPr>
      <w:ind w:left="288"/>
      <w:contextualSpacing/>
    </w:pPr>
    <w:rPr>
      <w:rFonts w:eastAsia="Times New Roman"/>
      <w:u w:val="single"/>
    </w:rPr>
  </w:style>
  <w:style w:type="character" w:customStyle="1" w:styleId="Cards1Char">
    <w:name w:val="Cards1 Char"/>
    <w:basedOn w:val="DefaultParagraphFont"/>
    <w:link w:val="Cards1"/>
    <w:rsid w:val="00A453E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453E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453E6"/>
    <w:rPr>
      <w:rFonts w:ascii="Arial" w:eastAsia="Calibri" w:hAnsi="Arial" w:cs="Arial"/>
      <w:u w:val="single"/>
    </w:rPr>
  </w:style>
  <w:style w:type="character" w:customStyle="1" w:styleId="EmphasizeThis">
    <w:name w:val="EmphasizeThis"/>
    <w:rsid w:val="00A453E6"/>
    <w:rPr>
      <w:rFonts w:ascii="Georgia" w:hAnsi="Georgia"/>
      <w:b/>
      <w:iCs/>
      <w:sz w:val="24"/>
      <w:u w:val="thick"/>
    </w:rPr>
  </w:style>
  <w:style w:type="paragraph" w:customStyle="1" w:styleId="Stylecard8pt">
    <w:name w:val="Style card + 8 pt"/>
    <w:basedOn w:val="Normal"/>
    <w:link w:val="Stylecard8ptChar"/>
    <w:qFormat/>
    <w:rsid w:val="00A453E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453E6"/>
    <w:rPr>
      <w:rFonts w:ascii="Calibri" w:eastAsia="Times New Roman" w:hAnsi="Calibri" w:cs="Calibri"/>
      <w:color w:val="000000"/>
      <w:szCs w:val="20"/>
      <w:u w:val="single"/>
      <w:lang w:eastAsia="ar-SA"/>
    </w:rPr>
  </w:style>
  <w:style w:type="character" w:customStyle="1" w:styleId="bhl">
    <w:name w:val="bhl"/>
    <w:basedOn w:val="DefaultParagraphFont"/>
    <w:rsid w:val="00A453E6"/>
  </w:style>
  <w:style w:type="paragraph" w:customStyle="1" w:styleId="TagGA11">
    <w:name w:val="Tag GA 11"/>
    <w:basedOn w:val="TOC1"/>
    <w:uiPriority w:val="99"/>
    <w:qFormat/>
    <w:rsid w:val="00A453E6"/>
    <w:pPr>
      <w:spacing w:before="0" w:after="160"/>
    </w:pPr>
    <w:rPr>
      <w:rFonts w:ascii="Georgia" w:eastAsia="Calibri" w:hAnsi="Georgia"/>
      <w:u w:val="none"/>
      <w:lang w:bidi="ar-SA"/>
    </w:rPr>
  </w:style>
  <w:style w:type="paragraph" w:customStyle="1" w:styleId="CiteCard">
    <w:name w:val="Cite/Card"/>
    <w:basedOn w:val="TOC2"/>
    <w:uiPriority w:val="99"/>
    <w:qFormat/>
    <w:rsid w:val="00A453E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453E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453E6"/>
    <w:rPr>
      <w:sz w:val="16"/>
      <w:szCs w:val="16"/>
    </w:rPr>
  </w:style>
  <w:style w:type="character" w:customStyle="1" w:styleId="DocumentMapChar1">
    <w:name w:val="Document Map Char1"/>
    <w:basedOn w:val="DefaultParagraphFont"/>
    <w:uiPriority w:val="99"/>
    <w:rsid w:val="00A453E6"/>
    <w:rPr>
      <w:rFonts w:ascii="Tahoma" w:hAnsi="Tahoma" w:cs="Tahoma"/>
      <w:sz w:val="16"/>
      <w:szCs w:val="16"/>
    </w:rPr>
  </w:style>
  <w:style w:type="character" w:customStyle="1" w:styleId="addmd">
    <w:name w:val="addmd"/>
    <w:basedOn w:val="DefaultParagraphFont"/>
    <w:rsid w:val="00A453E6"/>
  </w:style>
  <w:style w:type="paragraph" w:styleId="FootnoteText">
    <w:name w:val="footnote text"/>
    <w:basedOn w:val="Normal"/>
    <w:link w:val="FootnoteTextChar"/>
    <w:unhideWhenUsed/>
    <w:qFormat/>
    <w:rsid w:val="00A453E6"/>
    <w:pPr>
      <w:contextualSpacing/>
    </w:pPr>
    <w:rPr>
      <w:rFonts w:eastAsia="Calibri"/>
      <w:szCs w:val="20"/>
      <w:lang w:eastAsia="zh-CN"/>
    </w:rPr>
  </w:style>
  <w:style w:type="character" w:customStyle="1" w:styleId="FootnoteTextChar">
    <w:name w:val="Footnote Text Char"/>
    <w:basedOn w:val="DefaultParagraphFont"/>
    <w:link w:val="FootnoteText"/>
    <w:rsid w:val="00A453E6"/>
    <w:rPr>
      <w:rFonts w:ascii="Calibri" w:eastAsia="Calibri" w:hAnsi="Calibri" w:cs="Calibri"/>
      <w:szCs w:val="20"/>
      <w:lang w:eastAsia="zh-CN"/>
    </w:rPr>
  </w:style>
  <w:style w:type="character" w:customStyle="1" w:styleId="UnderlinedTextCharChar">
    <w:name w:val="Underlined Text Char Char"/>
    <w:basedOn w:val="DefaultParagraphFont"/>
    <w:rsid w:val="00A453E6"/>
    <w:rPr>
      <w:rFonts w:cs="Arial"/>
      <w:bCs/>
      <w:noProof w:val="0"/>
      <w:szCs w:val="26"/>
      <w:u w:val="single"/>
      <w:lang w:val="en-US" w:eastAsia="en-US" w:bidi="ar-SA"/>
    </w:rPr>
  </w:style>
  <w:style w:type="character" w:customStyle="1" w:styleId="StyleTimesNewRoman12ptBold">
    <w:name w:val="Style Times New Roman 12 pt Bold"/>
    <w:rsid w:val="00A453E6"/>
    <w:rPr>
      <w:b/>
      <w:bCs/>
      <w:sz w:val="24"/>
    </w:rPr>
  </w:style>
  <w:style w:type="character" w:customStyle="1" w:styleId="CardText1Char">
    <w:name w:val="Card Text 1 Char"/>
    <w:link w:val="CardText1"/>
    <w:rsid w:val="00A453E6"/>
    <w:rPr>
      <w:rFonts w:ascii="Georgia" w:hAnsi="Georgia"/>
      <w:color w:val="000000"/>
      <w:u w:val="single"/>
    </w:rPr>
  </w:style>
  <w:style w:type="character" w:customStyle="1" w:styleId="BoldUnderlining">
    <w:name w:val="Bold Underlining"/>
    <w:rsid w:val="00A453E6"/>
    <w:rPr>
      <w:u w:val="single"/>
    </w:rPr>
  </w:style>
  <w:style w:type="character" w:customStyle="1" w:styleId="Intemphasis">
    <w:name w:val="Intemphasis"/>
    <w:uiPriority w:val="1"/>
    <w:qFormat/>
    <w:rsid w:val="00A453E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453E6"/>
    <w:pPr>
      <w:ind w:left="288" w:right="288"/>
      <w:contextualSpacing/>
    </w:pPr>
    <w:rPr>
      <w:szCs w:val="16"/>
    </w:rPr>
  </w:style>
  <w:style w:type="character" w:customStyle="1" w:styleId="cardtextChar2">
    <w:name w:val="cardtext Char"/>
    <w:basedOn w:val="DefaultParagraphFont"/>
    <w:link w:val="cardtext0"/>
    <w:rsid w:val="00A453E6"/>
    <w:rPr>
      <w:rFonts w:ascii="Calibri" w:hAnsi="Calibri" w:cs="Calibri"/>
      <w:szCs w:val="16"/>
    </w:rPr>
  </w:style>
  <w:style w:type="character" w:customStyle="1" w:styleId="BoldUnderlineChar1">
    <w:name w:val="BoldUnderline Char1"/>
    <w:rsid w:val="00A453E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453E6"/>
    <w:pPr>
      <w:spacing w:after="200"/>
      <w:contextualSpacing/>
    </w:pPr>
    <w:rPr>
      <w:rFonts w:eastAsia="Calibri"/>
      <w:u w:val="single"/>
    </w:rPr>
  </w:style>
  <w:style w:type="character" w:customStyle="1" w:styleId="UnderlinedCardTextChar">
    <w:name w:val="Underlined Card Text Char"/>
    <w:link w:val="UnderlinedCardText"/>
    <w:rsid w:val="00A453E6"/>
    <w:rPr>
      <w:rFonts w:ascii="Calibri" w:eastAsia="Calibri" w:hAnsi="Calibri" w:cs="Calibri"/>
      <w:u w:val="single"/>
    </w:rPr>
  </w:style>
  <w:style w:type="character" w:customStyle="1" w:styleId="Hyperlink6">
    <w:name w:val="Hyperlink6"/>
    <w:basedOn w:val="DefaultParagraphFont"/>
    <w:rsid w:val="00A453E6"/>
    <w:rPr>
      <w:color w:val="3300CC"/>
      <w:u w:val="single"/>
    </w:rPr>
  </w:style>
  <w:style w:type="paragraph" w:customStyle="1" w:styleId="Tag12">
    <w:name w:val="Tag12"/>
    <w:basedOn w:val="Normal"/>
    <w:uiPriority w:val="99"/>
    <w:qFormat/>
    <w:rsid w:val="00A453E6"/>
    <w:pPr>
      <w:contextualSpacing/>
    </w:pPr>
    <w:rPr>
      <w:rFonts w:eastAsia="Cambria"/>
      <w:b/>
    </w:rPr>
  </w:style>
  <w:style w:type="paragraph" w:customStyle="1" w:styleId="Shrink8">
    <w:name w:val="Shrink8"/>
    <w:basedOn w:val="Normal"/>
    <w:uiPriority w:val="99"/>
    <w:qFormat/>
    <w:rsid w:val="00A453E6"/>
    <w:pPr>
      <w:contextualSpacing/>
    </w:pPr>
    <w:rPr>
      <w:rFonts w:eastAsia="Cambria"/>
    </w:rPr>
  </w:style>
  <w:style w:type="character" w:customStyle="1" w:styleId="highlight2">
    <w:name w:val="highlight2"/>
    <w:rsid w:val="00A453E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453E6"/>
    <w:pPr>
      <w:ind w:left="288"/>
      <w:contextualSpacing/>
    </w:pPr>
    <w:rPr>
      <w:rFonts w:eastAsia="Times New Roman"/>
      <w:u w:val="single"/>
    </w:rPr>
  </w:style>
  <w:style w:type="character" w:customStyle="1" w:styleId="UnderlineTextChar">
    <w:name w:val="Underline Text Char"/>
    <w:basedOn w:val="DefaultParagraphFont"/>
    <w:link w:val="UnderlineText"/>
    <w:rsid w:val="00A453E6"/>
    <w:rPr>
      <w:rFonts w:ascii="Calibri" w:eastAsia="Times New Roman" w:hAnsi="Calibri" w:cs="Calibri"/>
      <w:u w:val="single"/>
    </w:rPr>
  </w:style>
  <w:style w:type="character" w:customStyle="1" w:styleId="il">
    <w:name w:val="il"/>
    <w:basedOn w:val="DefaultParagraphFont"/>
    <w:rsid w:val="00A453E6"/>
  </w:style>
  <w:style w:type="character" w:customStyle="1" w:styleId="commentstext">
    <w:name w:val="comments_text"/>
    <w:uiPriority w:val="99"/>
    <w:rsid w:val="00A453E6"/>
    <w:rPr>
      <w:rFonts w:cs="Times New Roman"/>
    </w:rPr>
  </w:style>
  <w:style w:type="paragraph" w:customStyle="1" w:styleId="Heading42">
    <w:name w:val="Heading 42"/>
    <w:basedOn w:val="Normal"/>
    <w:uiPriority w:val="99"/>
    <w:qFormat/>
    <w:rsid w:val="00A453E6"/>
    <w:pPr>
      <w:contextualSpacing/>
    </w:pPr>
    <w:rPr>
      <w:rFonts w:eastAsia="Times New Roman"/>
    </w:rPr>
  </w:style>
  <w:style w:type="paragraph" w:customStyle="1" w:styleId="DebateNormal">
    <w:name w:val="DebateNormal"/>
    <w:basedOn w:val="Normal"/>
    <w:link w:val="DebateNormalChar"/>
    <w:qFormat/>
    <w:rsid w:val="00A453E6"/>
    <w:pPr>
      <w:spacing w:line="276" w:lineRule="auto"/>
      <w:contextualSpacing/>
    </w:pPr>
    <w:rPr>
      <w:rFonts w:eastAsia="Calibri"/>
      <w:szCs w:val="20"/>
    </w:rPr>
  </w:style>
  <w:style w:type="character" w:customStyle="1" w:styleId="DebateNormalChar">
    <w:name w:val="DebateNormal Char"/>
    <w:basedOn w:val="DefaultParagraphFont"/>
    <w:link w:val="DebateNormal"/>
    <w:rsid w:val="00A453E6"/>
    <w:rPr>
      <w:rFonts w:ascii="Calibri" w:eastAsia="Calibri" w:hAnsi="Calibri" w:cs="Calibri"/>
      <w:szCs w:val="20"/>
    </w:rPr>
  </w:style>
  <w:style w:type="paragraph" w:customStyle="1" w:styleId="NormalCite">
    <w:name w:val="NormalCite"/>
    <w:link w:val="NormalCiteChar"/>
    <w:qFormat/>
    <w:rsid w:val="00A453E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453E6"/>
    <w:rPr>
      <w:rFonts w:ascii="Times New Roman" w:hAnsi="Times New Roman" w:cs="Times New Roman"/>
      <w:sz w:val="18"/>
    </w:rPr>
  </w:style>
  <w:style w:type="character" w:customStyle="1" w:styleId="articletext">
    <w:name w:val="articletext"/>
    <w:basedOn w:val="DefaultParagraphFont"/>
    <w:rsid w:val="00A453E6"/>
  </w:style>
  <w:style w:type="character" w:customStyle="1" w:styleId="grey10">
    <w:name w:val="grey10"/>
    <w:basedOn w:val="DefaultParagraphFont"/>
    <w:rsid w:val="00A453E6"/>
  </w:style>
  <w:style w:type="character" w:customStyle="1" w:styleId="navy13bd">
    <w:name w:val="navy13bd"/>
    <w:basedOn w:val="DefaultParagraphFont"/>
    <w:rsid w:val="00A453E6"/>
  </w:style>
  <w:style w:type="character" w:customStyle="1" w:styleId="Style9ptUnderline2">
    <w:name w:val="Style 9 pt Underline2"/>
    <w:basedOn w:val="DefaultParagraphFont"/>
    <w:rsid w:val="00A453E6"/>
    <w:rPr>
      <w:sz w:val="20"/>
      <w:u w:val="single"/>
    </w:rPr>
  </w:style>
  <w:style w:type="character" w:customStyle="1" w:styleId="Style9ptBoldUnderline1">
    <w:name w:val="Style 9 pt Bold Underline1"/>
    <w:basedOn w:val="DefaultParagraphFont"/>
    <w:rsid w:val="00A453E6"/>
    <w:rPr>
      <w:b/>
      <w:bCs/>
      <w:sz w:val="20"/>
      <w:u w:val="single"/>
    </w:rPr>
  </w:style>
  <w:style w:type="character" w:customStyle="1" w:styleId="TagsCharChar">
    <w:name w:val="Tags Char Char"/>
    <w:basedOn w:val="DefaultParagraphFont"/>
    <w:rsid w:val="00A453E6"/>
    <w:rPr>
      <w:rFonts w:eastAsia="SimSun"/>
      <w:b/>
      <w:sz w:val="24"/>
      <w:lang w:val="en-US" w:eastAsia="zh-CN" w:bidi="ar-SA"/>
    </w:rPr>
  </w:style>
  <w:style w:type="paragraph" w:customStyle="1" w:styleId="cardCharCharCharChar">
    <w:name w:val="card Char Char Char Char"/>
    <w:basedOn w:val="Normal"/>
    <w:uiPriority w:val="99"/>
    <w:qFormat/>
    <w:rsid w:val="00A453E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453E6"/>
    <w:pPr>
      <w:contextualSpacing/>
    </w:pPr>
    <w:rPr>
      <w:rFonts w:ascii="Times" w:eastAsia="Times New Roman" w:hAnsi="Times"/>
    </w:rPr>
  </w:style>
  <w:style w:type="paragraph" w:customStyle="1" w:styleId="CARD">
    <w:name w:val="CARD"/>
    <w:basedOn w:val="Normal"/>
    <w:link w:val="CARDChar0"/>
    <w:qFormat/>
    <w:rsid w:val="00A453E6"/>
    <w:pPr>
      <w:contextualSpacing/>
    </w:pPr>
    <w:rPr>
      <w:rFonts w:eastAsia="Times New Roman"/>
      <w:u w:val="single"/>
    </w:rPr>
  </w:style>
  <w:style w:type="character" w:customStyle="1" w:styleId="CARDChar0">
    <w:name w:val="CARD Char"/>
    <w:basedOn w:val="DefaultParagraphFont"/>
    <w:link w:val="CARD"/>
    <w:rsid w:val="00A453E6"/>
    <w:rPr>
      <w:rFonts w:ascii="Calibri" w:eastAsia="Times New Roman" w:hAnsi="Calibri" w:cs="Calibri"/>
      <w:u w:val="single"/>
    </w:rPr>
  </w:style>
  <w:style w:type="paragraph" w:customStyle="1" w:styleId="Normal2">
    <w:name w:val="Normal2"/>
    <w:basedOn w:val="Normal"/>
    <w:qFormat/>
    <w:rsid w:val="00A453E6"/>
    <w:pPr>
      <w:contextualSpacing/>
    </w:pPr>
    <w:rPr>
      <w:rFonts w:eastAsia="Times New Roman"/>
    </w:rPr>
  </w:style>
  <w:style w:type="character" w:customStyle="1" w:styleId="Style11ptThickunderline">
    <w:name w:val="Style 11 pt Thick underline"/>
    <w:rsid w:val="00A453E6"/>
    <w:rPr>
      <w:rFonts w:ascii="Times New Roman" w:hAnsi="Times New Roman"/>
      <w:sz w:val="20"/>
      <w:u w:val="single"/>
    </w:rPr>
  </w:style>
  <w:style w:type="character" w:customStyle="1" w:styleId="Style11ptBoldThickunderline">
    <w:name w:val="Style 11 pt Bold Thick underline"/>
    <w:rsid w:val="00A453E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A453E6"/>
    <w:rPr>
      <w:vertAlign w:val="superscript"/>
    </w:rPr>
  </w:style>
  <w:style w:type="character" w:customStyle="1" w:styleId="CharChar5">
    <w:name w:val="Char Char5"/>
    <w:rsid w:val="00A453E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453E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453E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453E6"/>
    <w:rPr>
      <w:u w:val="single"/>
    </w:rPr>
  </w:style>
  <w:style w:type="character" w:customStyle="1" w:styleId="StyleUnderlineBoldIndent11ptChar">
    <w:name w:val="Style Underline + Bold Indent + 11 pt Char"/>
    <w:link w:val="StyleUnderlineBoldIndent11pt"/>
    <w:rsid w:val="00A453E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453E6"/>
    <w:rPr>
      <w:b/>
      <w:bCs/>
      <w:u w:val="single"/>
    </w:rPr>
  </w:style>
  <w:style w:type="character" w:customStyle="1" w:styleId="StyleUnderlineBoldIndent11ptBoldChar">
    <w:name w:val="Style Underline + Bold Indent + 11 pt Bold Char"/>
    <w:link w:val="StyleUnderlineBoldIndent11ptBold"/>
    <w:rsid w:val="00A453E6"/>
    <w:rPr>
      <w:rFonts w:ascii="Calibri" w:eastAsia="Times New Roman" w:hAnsi="Calibri" w:cs="Calibri"/>
      <w:b/>
      <w:bCs/>
      <w:szCs w:val="20"/>
      <w:u w:val="single"/>
    </w:rPr>
  </w:style>
  <w:style w:type="paragraph" w:customStyle="1" w:styleId="Normal20pt">
    <w:name w:val="Normal  + 20 pt"/>
    <w:basedOn w:val="Normal"/>
    <w:uiPriority w:val="6"/>
    <w:qFormat/>
    <w:rsid w:val="00A453E6"/>
    <w:pPr>
      <w:contextualSpacing/>
    </w:pPr>
    <w:rPr>
      <w:bCs/>
      <w:u w:val="single"/>
    </w:rPr>
  </w:style>
  <w:style w:type="character" w:customStyle="1" w:styleId="StyleStyle4CharTimesNewRoman11pt">
    <w:name w:val="Style Style4 Char + Times New Roman 11 pt"/>
    <w:basedOn w:val="DefaultParagraphFont"/>
    <w:rsid w:val="00A453E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453E6"/>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A453E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453E6"/>
    <w:rPr>
      <w:rFonts w:ascii="Consolas" w:hAnsi="Consolas" w:cs="Consolas"/>
      <w:sz w:val="20"/>
      <w:szCs w:val="20"/>
    </w:rPr>
  </w:style>
  <w:style w:type="character" w:customStyle="1" w:styleId="StyleStyle4CharTimesNewRoman11ptBold">
    <w:name w:val="Style Style4 Char + Times New Roman 11 pt Bold"/>
    <w:basedOn w:val="DefaultParagraphFont"/>
    <w:rsid w:val="00A453E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453E6"/>
    <w:rPr>
      <w:rFonts w:ascii="Times New Roman" w:hAnsi="Times New Roman"/>
      <w:i/>
      <w:iCs/>
      <w:sz w:val="20"/>
      <w:szCs w:val="24"/>
      <w:u w:val="single"/>
      <w:lang w:val="en-US" w:eastAsia="en-US" w:bidi="ar-SA"/>
    </w:rPr>
  </w:style>
  <w:style w:type="character" w:customStyle="1" w:styleId="headline">
    <w:name w:val="headline"/>
    <w:basedOn w:val="DefaultParagraphFont"/>
    <w:rsid w:val="00A453E6"/>
  </w:style>
  <w:style w:type="character" w:customStyle="1" w:styleId="CharChar4">
    <w:name w:val="Char Char4"/>
    <w:basedOn w:val="DefaultParagraphFont"/>
    <w:rsid w:val="00A453E6"/>
    <w:rPr>
      <w:rFonts w:cs="Arial"/>
      <w:b/>
      <w:bCs/>
      <w:iCs/>
      <w:szCs w:val="28"/>
      <w:lang w:val="en-US" w:eastAsia="en-US" w:bidi="ar-SA"/>
    </w:rPr>
  </w:style>
  <w:style w:type="character" w:customStyle="1" w:styleId="yshortcuts">
    <w:name w:val="yshortcuts"/>
    <w:basedOn w:val="DefaultParagraphFont"/>
    <w:rsid w:val="00A453E6"/>
  </w:style>
  <w:style w:type="character" w:customStyle="1" w:styleId="HotRouteChar0">
    <w:name w:val="Hot Route Char"/>
    <w:link w:val="HotRoute"/>
    <w:rsid w:val="00A453E6"/>
    <w:rPr>
      <w:rFonts w:ascii="Calibri" w:eastAsia="Times New Roman" w:hAnsi="Calibri" w:cs="Calibri"/>
    </w:rPr>
  </w:style>
  <w:style w:type="paragraph" w:styleId="PlainText">
    <w:name w:val="Plain Text"/>
    <w:basedOn w:val="Normal"/>
    <w:link w:val="PlainTextChar"/>
    <w:rsid w:val="00A453E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453E6"/>
    <w:rPr>
      <w:rFonts w:ascii="Courier New" w:eastAsia="Times New Roman" w:hAnsi="Courier New" w:cs="Courier New"/>
      <w:szCs w:val="20"/>
    </w:rPr>
  </w:style>
  <w:style w:type="character" w:customStyle="1" w:styleId="senselabelstart">
    <w:name w:val="sense_label start"/>
    <w:basedOn w:val="DefaultParagraphFont"/>
    <w:rsid w:val="00A453E6"/>
  </w:style>
  <w:style w:type="character" w:customStyle="1" w:styleId="sensecontent">
    <w:name w:val="sense_content"/>
    <w:basedOn w:val="DefaultParagraphFont"/>
    <w:rsid w:val="00A453E6"/>
  </w:style>
  <w:style w:type="character" w:customStyle="1" w:styleId="vi">
    <w:name w:val="vi"/>
    <w:basedOn w:val="DefaultParagraphFont"/>
    <w:rsid w:val="00A453E6"/>
  </w:style>
  <w:style w:type="character" w:customStyle="1" w:styleId="italic">
    <w:name w:val="italic"/>
    <w:basedOn w:val="DefaultParagraphFont"/>
    <w:rsid w:val="00A453E6"/>
  </w:style>
  <w:style w:type="paragraph" w:customStyle="1" w:styleId="Microtext">
    <w:name w:val="Microtext"/>
    <w:basedOn w:val="Normal"/>
    <w:next w:val="Normal"/>
    <w:link w:val="MicrotextChar"/>
    <w:qFormat/>
    <w:rsid w:val="00A453E6"/>
    <w:pPr>
      <w:contextualSpacing/>
    </w:pPr>
    <w:rPr>
      <w:rFonts w:ascii="Cambria" w:eastAsia="Cambria" w:hAnsi="Cambria" w:cs="Times New Roman"/>
      <w:sz w:val="12"/>
    </w:rPr>
  </w:style>
  <w:style w:type="paragraph" w:customStyle="1" w:styleId="Style6">
    <w:name w:val="Style6"/>
    <w:basedOn w:val="Normal"/>
    <w:link w:val="Style6Char"/>
    <w:autoRedefine/>
    <w:qFormat/>
    <w:rsid w:val="00A453E6"/>
    <w:pPr>
      <w:contextualSpacing/>
    </w:pPr>
    <w:rPr>
      <w:b/>
    </w:rPr>
  </w:style>
  <w:style w:type="character" w:customStyle="1" w:styleId="Style6Char">
    <w:name w:val="Style6 Char"/>
    <w:basedOn w:val="DefaultParagraphFont"/>
    <w:link w:val="Style6"/>
    <w:rsid w:val="00A453E6"/>
    <w:rPr>
      <w:rFonts w:ascii="Calibri" w:hAnsi="Calibri" w:cs="Calibri"/>
      <w:b/>
    </w:rPr>
  </w:style>
  <w:style w:type="paragraph" w:customStyle="1" w:styleId="Style11">
    <w:name w:val="Style11"/>
    <w:basedOn w:val="Normal"/>
    <w:link w:val="Style11Char"/>
    <w:qFormat/>
    <w:rsid w:val="00A453E6"/>
    <w:pPr>
      <w:contextualSpacing/>
    </w:pPr>
    <w:rPr>
      <w:rFonts w:eastAsia="Times New Roman"/>
      <w:b/>
      <w:szCs w:val="20"/>
      <w:u w:val="thick"/>
    </w:rPr>
  </w:style>
  <w:style w:type="paragraph" w:customStyle="1" w:styleId="Style12">
    <w:name w:val="Style12"/>
    <w:basedOn w:val="Normal"/>
    <w:link w:val="Style12Char"/>
    <w:qFormat/>
    <w:rsid w:val="00A453E6"/>
    <w:pPr>
      <w:contextualSpacing/>
    </w:pPr>
    <w:rPr>
      <w:rFonts w:eastAsia="Times New Roman"/>
      <w:b/>
      <w:u w:val="thick"/>
    </w:rPr>
  </w:style>
  <w:style w:type="character" w:customStyle="1" w:styleId="Style11Char">
    <w:name w:val="Style11 Char"/>
    <w:basedOn w:val="DefaultParagraphFont"/>
    <w:link w:val="Style11"/>
    <w:rsid w:val="00A453E6"/>
    <w:rPr>
      <w:rFonts w:ascii="Calibri" w:eastAsia="Times New Roman" w:hAnsi="Calibri" w:cs="Calibri"/>
      <w:b/>
      <w:szCs w:val="20"/>
      <w:u w:val="thick"/>
    </w:rPr>
  </w:style>
  <w:style w:type="character" w:customStyle="1" w:styleId="Style12Char">
    <w:name w:val="Style12 Char"/>
    <w:basedOn w:val="DefaultParagraphFont"/>
    <w:link w:val="Style12"/>
    <w:rsid w:val="00A453E6"/>
    <w:rPr>
      <w:rFonts w:ascii="Calibri" w:eastAsia="Times New Roman" w:hAnsi="Calibri" w:cs="Calibri"/>
      <w:b/>
      <w:u w:val="thick"/>
    </w:rPr>
  </w:style>
  <w:style w:type="character" w:customStyle="1" w:styleId="caps-label">
    <w:name w:val="caps-label"/>
    <w:basedOn w:val="DefaultParagraphFont"/>
    <w:rsid w:val="00A453E6"/>
  </w:style>
  <w:style w:type="character" w:customStyle="1" w:styleId="wikiexternallink">
    <w:name w:val="wikiexternallink"/>
    <w:basedOn w:val="DefaultParagraphFont"/>
    <w:rsid w:val="00A453E6"/>
  </w:style>
  <w:style w:type="character" w:customStyle="1" w:styleId="wikigeneratedlinkcontent">
    <w:name w:val="wikigeneratedlinkcontent"/>
    <w:basedOn w:val="DefaultParagraphFont"/>
    <w:rsid w:val="00A453E6"/>
  </w:style>
  <w:style w:type="character" w:customStyle="1" w:styleId="ShrinkChar">
    <w:name w:val="Shrink Char"/>
    <w:link w:val="Shrink0"/>
    <w:locked/>
    <w:rsid w:val="00A453E6"/>
    <w:rPr>
      <w:rFonts w:ascii="Garamond" w:eastAsia="Times New Roman" w:hAnsi="Garamond"/>
      <w:sz w:val="12"/>
    </w:rPr>
  </w:style>
  <w:style w:type="paragraph" w:customStyle="1" w:styleId="Shrink0">
    <w:name w:val="Shrink"/>
    <w:link w:val="ShrinkChar"/>
    <w:qFormat/>
    <w:rsid w:val="00A453E6"/>
    <w:pPr>
      <w:spacing w:after="0" w:line="240" w:lineRule="auto"/>
      <w:ind w:left="288" w:right="288"/>
    </w:pPr>
    <w:rPr>
      <w:rFonts w:ascii="Garamond" w:eastAsia="Times New Roman" w:hAnsi="Garamond"/>
      <w:sz w:val="12"/>
    </w:rPr>
  </w:style>
  <w:style w:type="character" w:customStyle="1" w:styleId="aqj">
    <w:name w:val="aqj"/>
    <w:basedOn w:val="DefaultParagraphFont"/>
    <w:rsid w:val="00A453E6"/>
  </w:style>
  <w:style w:type="character" w:customStyle="1" w:styleId="StyleStyleBoldUnderlineIntenseEmphasisUnderlineapple-style-s">
    <w:name w:val="Style Style Bold UnderlineIntense EmphasisUnderlineapple-style-s..."/>
    <w:basedOn w:val="DefaultParagraphFont"/>
    <w:rsid w:val="00A453E6"/>
    <w:rPr>
      <w:b w:val="0"/>
      <w:bCs w:val="0"/>
      <w:sz w:val="22"/>
      <w:u w:val="single"/>
      <w:bdr w:val="none" w:sz="0" w:space="0" w:color="auto"/>
    </w:rPr>
  </w:style>
  <w:style w:type="paragraph" w:customStyle="1" w:styleId="blocktitle1">
    <w:name w:val="block title"/>
    <w:basedOn w:val="Normal"/>
    <w:autoRedefine/>
    <w:uiPriority w:val="99"/>
    <w:qFormat/>
    <w:rsid w:val="00A453E6"/>
    <w:pPr>
      <w:spacing w:after="240"/>
      <w:contextualSpacing/>
      <w:jc w:val="center"/>
      <w:outlineLvl w:val="0"/>
    </w:pPr>
    <w:rPr>
      <w:rFonts w:eastAsia="Calibri"/>
      <w:b/>
      <w:caps/>
      <w:sz w:val="28"/>
      <w:szCs w:val="28"/>
      <w:lang w:val="es-ES"/>
    </w:rPr>
  </w:style>
  <w:style w:type="character" w:customStyle="1" w:styleId="Boxed">
    <w:name w:val="Boxed"/>
    <w:qFormat/>
    <w:rsid w:val="00A453E6"/>
    <w:rPr>
      <w:rFonts w:ascii="Times New Roman" w:hAnsi="Times New Roman"/>
      <w:sz w:val="20"/>
      <w:bdr w:val="single" w:sz="6" w:space="0" w:color="auto"/>
    </w:rPr>
  </w:style>
  <w:style w:type="character" w:customStyle="1" w:styleId="UnderlineCard">
    <w:name w:val="Underline Card"/>
    <w:uiPriority w:val="6"/>
    <w:qFormat/>
    <w:rsid w:val="00A453E6"/>
    <w:rPr>
      <w:rFonts w:ascii="Arial" w:hAnsi="Arial"/>
      <w:b w:val="0"/>
      <w:bCs/>
      <w:sz w:val="20"/>
      <w:u w:val="single"/>
    </w:rPr>
  </w:style>
  <w:style w:type="character" w:customStyle="1" w:styleId="story-author">
    <w:name w:val="story-author"/>
    <w:basedOn w:val="DefaultParagraphFont"/>
    <w:rsid w:val="00A453E6"/>
  </w:style>
  <w:style w:type="paragraph" w:customStyle="1" w:styleId="type">
    <w:name w:val="type"/>
    <w:basedOn w:val="Normal"/>
    <w:qFormat/>
    <w:rsid w:val="00A453E6"/>
    <w:pPr>
      <w:spacing w:before="100" w:beforeAutospacing="1" w:after="100" w:afterAutospacing="1"/>
      <w:contextualSpacing/>
    </w:pPr>
    <w:rPr>
      <w:rFonts w:eastAsia="Times New Roman"/>
    </w:rPr>
  </w:style>
  <w:style w:type="character" w:customStyle="1" w:styleId="institution">
    <w:name w:val="institution"/>
    <w:basedOn w:val="DefaultParagraphFont"/>
    <w:rsid w:val="00A453E6"/>
  </w:style>
  <w:style w:type="character" w:customStyle="1" w:styleId="abodyblack3">
    <w:name w:val="abodyblack3"/>
    <w:basedOn w:val="DefaultParagraphFont"/>
    <w:rsid w:val="00A453E6"/>
  </w:style>
  <w:style w:type="paragraph" w:customStyle="1" w:styleId="UnderlineChar2CharChar">
    <w:name w:val="Underline Char2 Char Char"/>
    <w:basedOn w:val="Normal"/>
    <w:link w:val="UnderlineChar2CharCharChar"/>
    <w:qFormat/>
    <w:rsid w:val="00A453E6"/>
    <w:pPr>
      <w:contextualSpacing/>
    </w:pPr>
    <w:rPr>
      <w:rFonts w:eastAsia="MS Mincho"/>
      <w:szCs w:val="20"/>
      <w:u w:val="single"/>
    </w:rPr>
  </w:style>
  <w:style w:type="character" w:customStyle="1" w:styleId="UnderlineChar2CharCharChar">
    <w:name w:val="Underline Char2 Char Char Char"/>
    <w:link w:val="UnderlineChar2CharChar"/>
    <w:rsid w:val="00A453E6"/>
    <w:rPr>
      <w:rFonts w:ascii="Calibri" w:eastAsia="MS Mincho" w:hAnsi="Calibri" w:cs="Calibri"/>
      <w:szCs w:val="20"/>
      <w:u w:val="single"/>
    </w:rPr>
  </w:style>
  <w:style w:type="character" w:customStyle="1" w:styleId="FontStyle177">
    <w:name w:val="Font Style177"/>
    <w:basedOn w:val="DefaultParagraphFont"/>
    <w:uiPriority w:val="99"/>
    <w:rsid w:val="00A453E6"/>
    <w:rPr>
      <w:rFonts w:ascii="Times New Roman" w:hAnsi="Times New Roman" w:cs="Times New Roman"/>
      <w:sz w:val="20"/>
      <w:szCs w:val="20"/>
    </w:rPr>
  </w:style>
  <w:style w:type="character" w:customStyle="1" w:styleId="FontStyle173">
    <w:name w:val="Font Style173"/>
    <w:basedOn w:val="DefaultParagraphFont"/>
    <w:uiPriority w:val="99"/>
    <w:rsid w:val="00A453E6"/>
    <w:rPr>
      <w:rFonts w:ascii="Times New Roman" w:hAnsi="Times New Roman" w:cs="Times New Roman"/>
      <w:sz w:val="14"/>
      <w:szCs w:val="14"/>
    </w:rPr>
  </w:style>
  <w:style w:type="character" w:customStyle="1" w:styleId="FontStyle151">
    <w:name w:val="Font Style151"/>
    <w:basedOn w:val="DefaultParagraphFont"/>
    <w:uiPriority w:val="99"/>
    <w:rsid w:val="00A453E6"/>
    <w:rPr>
      <w:rFonts w:ascii="Arial Narrow" w:hAnsi="Arial Narrow" w:cs="Arial Narrow"/>
      <w:b/>
      <w:bCs/>
      <w:sz w:val="12"/>
      <w:szCs w:val="12"/>
    </w:rPr>
  </w:style>
  <w:style w:type="character" w:customStyle="1" w:styleId="FontStyle156">
    <w:name w:val="Font Style156"/>
    <w:basedOn w:val="DefaultParagraphFont"/>
    <w:uiPriority w:val="99"/>
    <w:rsid w:val="00A453E6"/>
    <w:rPr>
      <w:rFonts w:ascii="Arial Narrow" w:hAnsi="Arial Narrow" w:cs="Arial Narrow"/>
      <w:sz w:val="8"/>
      <w:szCs w:val="8"/>
    </w:rPr>
  </w:style>
  <w:style w:type="character" w:customStyle="1" w:styleId="FontStyle160">
    <w:name w:val="Font Style160"/>
    <w:basedOn w:val="DefaultParagraphFont"/>
    <w:uiPriority w:val="99"/>
    <w:rsid w:val="00A453E6"/>
    <w:rPr>
      <w:rFonts w:ascii="Times New Roman" w:hAnsi="Times New Roman" w:cs="Times New Roman"/>
      <w:b/>
      <w:bCs/>
      <w:sz w:val="20"/>
      <w:szCs w:val="20"/>
    </w:rPr>
  </w:style>
  <w:style w:type="character" w:customStyle="1" w:styleId="FontStyle178">
    <w:name w:val="Font Style178"/>
    <w:basedOn w:val="DefaultParagraphFont"/>
    <w:uiPriority w:val="99"/>
    <w:rsid w:val="00A453E6"/>
    <w:rPr>
      <w:rFonts w:ascii="Times New Roman" w:hAnsi="Times New Roman" w:cs="Times New Roman"/>
      <w:sz w:val="18"/>
      <w:szCs w:val="18"/>
    </w:rPr>
  </w:style>
  <w:style w:type="paragraph" w:customStyle="1" w:styleId="Style14">
    <w:name w:val="Style14"/>
    <w:basedOn w:val="Normal"/>
    <w:uiPriority w:val="99"/>
    <w:qFormat/>
    <w:rsid w:val="00A453E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453E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453E6"/>
    <w:rPr>
      <w:rFonts w:ascii="Times New Roman" w:hAnsi="Times New Roman" w:cs="Times New Roman"/>
      <w:sz w:val="12"/>
      <w:szCs w:val="12"/>
    </w:rPr>
  </w:style>
  <w:style w:type="paragraph" w:customStyle="1" w:styleId="Style9">
    <w:name w:val="Style9"/>
    <w:basedOn w:val="Normal"/>
    <w:uiPriority w:val="99"/>
    <w:qFormat/>
    <w:rsid w:val="00A453E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453E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453E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453E6"/>
    <w:rPr>
      <w:rFonts w:ascii="Times New Roman" w:hAnsi="Times New Roman" w:cs="Times New Roman"/>
      <w:sz w:val="16"/>
      <w:szCs w:val="16"/>
    </w:rPr>
  </w:style>
  <w:style w:type="character" w:customStyle="1" w:styleId="f">
    <w:name w:val="f"/>
    <w:basedOn w:val="DefaultParagraphFont"/>
    <w:rsid w:val="00A453E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453E6"/>
    <w:rPr>
      <w:b/>
      <w:sz w:val="24"/>
    </w:rPr>
  </w:style>
  <w:style w:type="paragraph" w:customStyle="1" w:styleId="CardsFont6ptChar">
    <w:name w:val="Cards + Font: 6 pt Char"/>
    <w:basedOn w:val="Normal"/>
    <w:link w:val="CardsFont6ptCharChar"/>
    <w:qFormat/>
    <w:rsid w:val="00A453E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453E6"/>
    <w:rPr>
      <w:rFonts w:ascii="Calibri" w:eastAsia="Times New Roman" w:hAnsi="Calibri" w:cs="Calibri"/>
      <w:sz w:val="12"/>
    </w:rPr>
  </w:style>
  <w:style w:type="character" w:customStyle="1" w:styleId="FontStyle172">
    <w:name w:val="Font Style172"/>
    <w:basedOn w:val="DefaultParagraphFont"/>
    <w:uiPriority w:val="99"/>
    <w:rsid w:val="00A453E6"/>
    <w:rPr>
      <w:rFonts w:ascii="Times New Roman" w:hAnsi="Times New Roman" w:cs="Times New Roman"/>
      <w:b/>
      <w:bCs/>
      <w:sz w:val="16"/>
      <w:szCs w:val="16"/>
    </w:rPr>
  </w:style>
  <w:style w:type="paragraph" w:customStyle="1" w:styleId="Style18">
    <w:name w:val="Style18"/>
    <w:basedOn w:val="Normal"/>
    <w:uiPriority w:val="99"/>
    <w:qFormat/>
    <w:rsid w:val="00A453E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453E6"/>
    <w:rPr>
      <w:rFonts w:ascii="Times New Roman" w:hAnsi="Times New Roman" w:cs="Times New Roman"/>
      <w:i/>
      <w:iCs/>
      <w:sz w:val="16"/>
      <w:szCs w:val="16"/>
    </w:rPr>
  </w:style>
  <w:style w:type="character" w:customStyle="1" w:styleId="FontStyle162">
    <w:name w:val="Font Style162"/>
    <w:basedOn w:val="DefaultParagraphFont"/>
    <w:uiPriority w:val="99"/>
    <w:rsid w:val="00A453E6"/>
    <w:rPr>
      <w:rFonts w:ascii="Times New Roman" w:hAnsi="Times New Roman" w:cs="Times New Roman"/>
      <w:b/>
      <w:bCs/>
      <w:sz w:val="18"/>
      <w:szCs w:val="18"/>
    </w:rPr>
  </w:style>
  <w:style w:type="character" w:customStyle="1" w:styleId="FontStyle167">
    <w:name w:val="Font Style167"/>
    <w:basedOn w:val="DefaultParagraphFont"/>
    <w:uiPriority w:val="99"/>
    <w:rsid w:val="00A453E6"/>
    <w:rPr>
      <w:rFonts w:ascii="Times New Roman" w:hAnsi="Times New Roman" w:cs="Times New Roman"/>
      <w:sz w:val="10"/>
      <w:szCs w:val="10"/>
    </w:rPr>
  </w:style>
  <w:style w:type="character" w:customStyle="1" w:styleId="FontStyle174">
    <w:name w:val="Font Style174"/>
    <w:basedOn w:val="DefaultParagraphFont"/>
    <w:uiPriority w:val="99"/>
    <w:rsid w:val="00A453E6"/>
    <w:rPr>
      <w:rFonts w:ascii="Arial Narrow" w:hAnsi="Arial Narrow" w:cs="Arial Narrow"/>
      <w:b/>
      <w:bCs/>
      <w:sz w:val="18"/>
      <w:szCs w:val="18"/>
    </w:rPr>
  </w:style>
  <w:style w:type="paragraph" w:customStyle="1" w:styleId="Style47">
    <w:name w:val="Style47"/>
    <w:basedOn w:val="Normal"/>
    <w:uiPriority w:val="99"/>
    <w:qFormat/>
    <w:rsid w:val="00A453E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453E6"/>
    <w:rPr>
      <w:rFonts w:ascii="Times New Roman" w:hAnsi="Times New Roman" w:cs="Times New Roman"/>
      <w:sz w:val="12"/>
      <w:szCs w:val="12"/>
    </w:rPr>
  </w:style>
  <w:style w:type="paragraph" w:customStyle="1" w:styleId="Style24">
    <w:name w:val="Style24"/>
    <w:basedOn w:val="Normal"/>
    <w:uiPriority w:val="99"/>
    <w:qFormat/>
    <w:rsid w:val="00A453E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453E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453E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453E6"/>
    <w:rPr>
      <w:rFonts w:ascii="Times New Roman" w:hAnsi="Times New Roman" w:cs="Times New Roman"/>
      <w:b/>
      <w:bCs/>
      <w:sz w:val="18"/>
      <w:szCs w:val="18"/>
    </w:rPr>
  </w:style>
  <w:style w:type="paragraph" w:customStyle="1" w:styleId="Style21">
    <w:name w:val="Style21"/>
    <w:basedOn w:val="Normal"/>
    <w:uiPriority w:val="99"/>
    <w:qFormat/>
    <w:rsid w:val="00A453E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453E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453E6"/>
    <w:rPr>
      <w:rFonts w:ascii="Calibri" w:hAnsi="Calibri"/>
      <w:sz w:val="20"/>
      <w:szCs w:val="20"/>
    </w:rPr>
  </w:style>
  <w:style w:type="paragraph" w:customStyle="1" w:styleId="Standard">
    <w:name w:val="Standard"/>
    <w:uiPriority w:val="99"/>
    <w:qFormat/>
    <w:rsid w:val="00A453E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453E6"/>
    <w:rPr>
      <w:color w:val="000000"/>
      <w:sz w:val="32"/>
      <w:szCs w:val="32"/>
    </w:rPr>
  </w:style>
  <w:style w:type="character" w:customStyle="1" w:styleId="Cardnon-underlinedChar">
    <w:name w:val="Card non-underlined Char"/>
    <w:basedOn w:val="DefaultParagraphFont"/>
    <w:link w:val="Cardnon-underlined"/>
    <w:uiPriority w:val="99"/>
    <w:rsid w:val="00A453E6"/>
    <w:rPr>
      <w:rFonts w:ascii="Calibri" w:hAnsi="Calibri" w:cs="Calibri"/>
      <w:szCs w:val="20"/>
    </w:rPr>
  </w:style>
  <w:style w:type="numbering" w:customStyle="1" w:styleId="NoList113">
    <w:name w:val="No List113"/>
    <w:next w:val="NoList"/>
    <w:uiPriority w:val="99"/>
    <w:semiHidden/>
    <w:unhideWhenUsed/>
    <w:rsid w:val="00A453E6"/>
  </w:style>
  <w:style w:type="character" w:customStyle="1" w:styleId="TitleChar2">
    <w:name w:val="Title Char2"/>
    <w:basedOn w:val="DefaultParagraphFont"/>
    <w:uiPriority w:val="5"/>
    <w:qFormat/>
    <w:locked/>
    <w:rsid w:val="00A453E6"/>
    <w:rPr>
      <w:b/>
      <w:bCs/>
      <w:u w:val="single"/>
    </w:rPr>
  </w:style>
  <w:style w:type="paragraph" w:styleId="TOC3">
    <w:name w:val="toc 3"/>
    <w:basedOn w:val="Normal"/>
    <w:next w:val="Normal"/>
    <w:autoRedefine/>
    <w:uiPriority w:val="99"/>
    <w:qFormat/>
    <w:rsid w:val="00A453E6"/>
    <w:pPr>
      <w:ind w:left="400"/>
      <w:contextualSpacing/>
    </w:pPr>
    <w:rPr>
      <w:rFonts w:eastAsia="Times New Roman"/>
      <w:szCs w:val="20"/>
    </w:rPr>
  </w:style>
  <w:style w:type="paragraph" w:styleId="TOC4">
    <w:name w:val="toc 4"/>
    <w:basedOn w:val="Normal"/>
    <w:next w:val="Normal"/>
    <w:autoRedefine/>
    <w:uiPriority w:val="99"/>
    <w:rsid w:val="00A453E6"/>
    <w:pPr>
      <w:ind w:left="600"/>
      <w:contextualSpacing/>
    </w:pPr>
    <w:rPr>
      <w:rFonts w:eastAsia="Times New Roman"/>
      <w:szCs w:val="20"/>
    </w:rPr>
  </w:style>
  <w:style w:type="paragraph" w:styleId="TOC5">
    <w:name w:val="toc 5"/>
    <w:basedOn w:val="Normal"/>
    <w:next w:val="Normal"/>
    <w:autoRedefine/>
    <w:uiPriority w:val="99"/>
    <w:rsid w:val="00A453E6"/>
    <w:pPr>
      <w:ind w:left="800"/>
      <w:contextualSpacing/>
    </w:pPr>
    <w:rPr>
      <w:rFonts w:eastAsia="Times New Roman"/>
      <w:szCs w:val="20"/>
    </w:rPr>
  </w:style>
  <w:style w:type="paragraph" w:styleId="TOC6">
    <w:name w:val="toc 6"/>
    <w:basedOn w:val="Normal"/>
    <w:next w:val="Normal"/>
    <w:autoRedefine/>
    <w:uiPriority w:val="99"/>
    <w:rsid w:val="00A453E6"/>
    <w:pPr>
      <w:ind w:left="1000"/>
      <w:contextualSpacing/>
    </w:pPr>
    <w:rPr>
      <w:rFonts w:eastAsia="Times New Roman"/>
      <w:szCs w:val="20"/>
    </w:rPr>
  </w:style>
  <w:style w:type="paragraph" w:styleId="TOC7">
    <w:name w:val="toc 7"/>
    <w:basedOn w:val="Normal"/>
    <w:next w:val="Normal"/>
    <w:autoRedefine/>
    <w:uiPriority w:val="99"/>
    <w:rsid w:val="00A453E6"/>
    <w:pPr>
      <w:ind w:left="1200"/>
      <w:contextualSpacing/>
    </w:pPr>
    <w:rPr>
      <w:rFonts w:eastAsia="Times New Roman"/>
      <w:szCs w:val="20"/>
    </w:rPr>
  </w:style>
  <w:style w:type="paragraph" w:styleId="TOC8">
    <w:name w:val="toc 8"/>
    <w:basedOn w:val="Normal"/>
    <w:next w:val="Normal"/>
    <w:autoRedefine/>
    <w:uiPriority w:val="99"/>
    <w:rsid w:val="00A453E6"/>
    <w:pPr>
      <w:ind w:left="1400"/>
      <w:contextualSpacing/>
    </w:pPr>
    <w:rPr>
      <w:rFonts w:eastAsia="Times New Roman"/>
      <w:szCs w:val="20"/>
    </w:rPr>
  </w:style>
  <w:style w:type="character" w:customStyle="1" w:styleId="allocatoragentsleft">
    <w:name w:val="al_locatoragentsleft"/>
    <w:basedOn w:val="DefaultParagraphFont"/>
    <w:rsid w:val="00A453E6"/>
  </w:style>
  <w:style w:type="character" w:styleId="HTMLTypewriter">
    <w:name w:val="HTML Typewriter"/>
    <w:basedOn w:val="DefaultParagraphFont"/>
    <w:unhideWhenUsed/>
    <w:rsid w:val="00A453E6"/>
    <w:rPr>
      <w:rFonts w:ascii="Courier New" w:eastAsia="Times New Roman" w:hAnsi="Courier New" w:cs="Courier New"/>
      <w:sz w:val="20"/>
      <w:szCs w:val="20"/>
    </w:rPr>
  </w:style>
  <w:style w:type="character" w:customStyle="1" w:styleId="caps">
    <w:name w:val="caps"/>
    <w:basedOn w:val="DefaultParagraphFont"/>
    <w:rsid w:val="00A453E6"/>
  </w:style>
  <w:style w:type="character" w:customStyle="1" w:styleId="UnderlinesCharChar">
    <w:name w:val="Underlines Char Char"/>
    <w:basedOn w:val="DefaultParagraphFont"/>
    <w:rsid w:val="00A453E6"/>
    <w:rPr>
      <w:rFonts w:cs="Arial"/>
      <w:b/>
      <w:bCs/>
      <w:noProof w:val="0"/>
      <w:sz w:val="22"/>
      <w:szCs w:val="26"/>
      <w:u w:val="single"/>
      <w:lang w:val="en-US" w:eastAsia="en-US" w:bidi="ar-SA"/>
    </w:rPr>
  </w:style>
  <w:style w:type="paragraph" w:customStyle="1" w:styleId="Carding">
    <w:name w:val="Carding"/>
    <w:basedOn w:val="Normal"/>
    <w:uiPriority w:val="99"/>
    <w:qFormat/>
    <w:rsid w:val="00A453E6"/>
    <w:pPr>
      <w:contextualSpacing/>
    </w:pPr>
    <w:rPr>
      <w:rFonts w:eastAsia="Times New Roman"/>
      <w:sz w:val="18"/>
    </w:rPr>
  </w:style>
  <w:style w:type="character" w:customStyle="1" w:styleId="aunderline">
    <w:name w:val="aunderline"/>
    <w:basedOn w:val="DefaultParagraphFont"/>
    <w:qFormat/>
    <w:rsid w:val="00A453E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A453E6"/>
    <w:rPr>
      <w:b/>
      <w:noProof w:val="0"/>
      <w:sz w:val="24"/>
      <w:lang w:val="en-US" w:eastAsia="en-US" w:bidi="ar-SA"/>
    </w:rPr>
  </w:style>
  <w:style w:type="character" w:customStyle="1" w:styleId="Taggin-New">
    <w:name w:val="Taggin - New"/>
    <w:basedOn w:val="DefaultParagraphFont"/>
    <w:rsid w:val="00A453E6"/>
    <w:rPr>
      <w:rFonts w:ascii="Arial Narrow" w:hAnsi="Arial Narrow"/>
      <w:b/>
      <w:sz w:val="22"/>
    </w:rPr>
  </w:style>
  <w:style w:type="character" w:customStyle="1" w:styleId="Boxing-New">
    <w:name w:val="Boxing - New"/>
    <w:basedOn w:val="DefaultParagraphFont"/>
    <w:rsid w:val="00A453E6"/>
    <w:rPr>
      <w:rFonts w:ascii="Arial Narrow" w:hAnsi="Arial Narrow"/>
      <w:sz w:val="16"/>
      <w:u w:val="none"/>
      <w:bdr w:val="single" w:sz="4" w:space="0" w:color="auto"/>
    </w:rPr>
  </w:style>
  <w:style w:type="character" w:customStyle="1" w:styleId="ilad">
    <w:name w:val="il_ad"/>
    <w:rsid w:val="00A453E6"/>
  </w:style>
  <w:style w:type="paragraph" w:customStyle="1" w:styleId="CardsHighlighted">
    <w:name w:val="Cards Highlighted"/>
    <w:next w:val="Normal"/>
    <w:link w:val="CardsHighlightedChar"/>
    <w:qFormat/>
    <w:rsid w:val="00A453E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453E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453E6"/>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A453E6"/>
    <w:rPr>
      <w:rFonts w:eastAsia="Times New Roman" w:cs="Times New Roman"/>
      <w:bCs/>
      <w:caps/>
      <w:szCs w:val="20"/>
    </w:rPr>
  </w:style>
  <w:style w:type="character" w:customStyle="1" w:styleId="pagetitle">
    <w:name w:val="pagetitle"/>
    <w:basedOn w:val="DefaultParagraphFont"/>
    <w:rsid w:val="00A453E6"/>
  </w:style>
  <w:style w:type="paragraph" w:customStyle="1" w:styleId="text">
    <w:name w:val="text"/>
    <w:basedOn w:val="Normal"/>
    <w:qFormat/>
    <w:rsid w:val="00A453E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453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453E6"/>
    <w:rPr>
      <w:rFonts w:ascii="Times New Roman" w:hAnsi="Times New Roman"/>
      <w:sz w:val="20"/>
      <w:szCs w:val="24"/>
      <w:u w:val="single"/>
      <w:lang w:val="en-US" w:eastAsia="en-US" w:bidi="ar-SA"/>
    </w:rPr>
  </w:style>
  <w:style w:type="character" w:customStyle="1" w:styleId="Style9ptBoldUnderline">
    <w:name w:val="Style 9 pt Bold Underline"/>
    <w:rsid w:val="00A453E6"/>
    <w:rPr>
      <w:b/>
      <w:bCs/>
      <w:sz w:val="20"/>
      <w:u w:val="single"/>
    </w:rPr>
  </w:style>
  <w:style w:type="paragraph" w:customStyle="1" w:styleId="StyleUnderline9pt0">
    <w:name w:val="Style Underline + 9 pt"/>
    <w:link w:val="StyleUnderline9ptChar"/>
    <w:qFormat/>
    <w:rsid w:val="00A453E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453E6"/>
    <w:rPr>
      <w:rFonts w:ascii="Arial" w:eastAsia="Times New Roman" w:hAnsi="Arial" w:cs="Times New Roman"/>
      <w:szCs w:val="20"/>
      <w:u w:val="single"/>
    </w:rPr>
  </w:style>
  <w:style w:type="character" w:customStyle="1" w:styleId="StyleUnderlineChar1Bold">
    <w:name w:val="Style Underline Char1 + Bold"/>
    <w:rsid w:val="00A453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453E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453E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453E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453E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453E6"/>
    <w:rPr>
      <w:color w:val="000000"/>
      <w:sz w:val="20"/>
      <w:u w:val="single"/>
    </w:rPr>
  </w:style>
  <w:style w:type="character" w:customStyle="1" w:styleId="Style11ptBlack">
    <w:name w:val="Style 11 pt Black"/>
    <w:basedOn w:val="DefaultParagraphFont"/>
    <w:rsid w:val="00A453E6"/>
    <w:rPr>
      <w:color w:val="000000"/>
      <w:sz w:val="20"/>
    </w:rPr>
  </w:style>
  <w:style w:type="character" w:customStyle="1" w:styleId="blubigktbiz">
    <w:name w:val="blubigktbiz"/>
    <w:rsid w:val="00A453E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453E6"/>
  </w:style>
  <w:style w:type="character" w:customStyle="1" w:styleId="StyleevidencetextBorderSinglesolidlineAuto05ptLChar">
    <w:name w:val="Style evidence text + Border: : (Single solid line Auto  0.5 pt L... Char"/>
    <w:link w:val="StyleevidencetextBorderSinglesolidlineAuto05ptL"/>
    <w:rsid w:val="00A453E6"/>
    <w:rPr>
      <w:rFonts w:ascii="Calibri" w:hAnsi="Calibri" w:cs="Calibri"/>
      <w:color w:val="000000"/>
      <w:lang w:val="x-none" w:eastAsia="x-none"/>
    </w:rPr>
  </w:style>
  <w:style w:type="character" w:customStyle="1" w:styleId="Style4CharChar">
    <w:name w:val="Style4 Char Char"/>
    <w:basedOn w:val="DefaultParagraphFont"/>
    <w:rsid w:val="00A453E6"/>
    <w:rPr>
      <w:rFonts w:ascii="Arial Narrow" w:hAnsi="Arial Narrow"/>
      <w:noProof w:val="0"/>
      <w:szCs w:val="24"/>
      <w:u w:val="single"/>
      <w:lang w:val="en-US" w:eastAsia="en-US" w:bidi="ar-SA"/>
    </w:rPr>
  </w:style>
  <w:style w:type="character" w:customStyle="1" w:styleId="BodyText3Char1">
    <w:name w:val="Body Text 3 Char1"/>
    <w:basedOn w:val="DefaultParagraphFont"/>
    <w:rsid w:val="00A453E6"/>
    <w:rPr>
      <w:rFonts w:ascii="Times New Roman" w:hAnsi="Times New Roman" w:cs="Times New Roman"/>
      <w:sz w:val="16"/>
      <w:szCs w:val="16"/>
    </w:rPr>
  </w:style>
  <w:style w:type="character" w:customStyle="1" w:styleId="StyleEmphasisArial12ptBold">
    <w:name w:val="Style Emphasis + Arial 12 pt Bold"/>
    <w:rsid w:val="00A453E6"/>
    <w:rPr>
      <w:rFonts w:ascii="Arial" w:hAnsi="Arial"/>
      <w:b/>
      <w:bCs/>
      <w:i/>
      <w:iCs/>
      <w:sz w:val="24"/>
    </w:rPr>
  </w:style>
  <w:style w:type="character" w:customStyle="1" w:styleId="super">
    <w:name w:val="super"/>
    <w:rsid w:val="00A453E6"/>
  </w:style>
  <w:style w:type="character" w:customStyle="1" w:styleId="text30">
    <w:name w:val="text30"/>
    <w:rsid w:val="00A453E6"/>
  </w:style>
  <w:style w:type="character" w:customStyle="1" w:styleId="uppercase">
    <w:name w:val="uppercase"/>
    <w:rsid w:val="00A453E6"/>
  </w:style>
  <w:style w:type="character" w:customStyle="1" w:styleId="bodytext0">
    <w:name w:val="bodytext"/>
    <w:rsid w:val="00A453E6"/>
  </w:style>
  <w:style w:type="character" w:customStyle="1" w:styleId="entry-title">
    <w:name w:val="entry-title"/>
    <w:rsid w:val="00A453E6"/>
  </w:style>
  <w:style w:type="character" w:customStyle="1" w:styleId="BodyTextIndentChar1">
    <w:name w:val="Body Text Indent Char1"/>
    <w:basedOn w:val="DefaultParagraphFont"/>
    <w:rsid w:val="00A453E6"/>
    <w:rPr>
      <w:rFonts w:ascii="Times New Roman" w:hAnsi="Times New Roman" w:cs="Times New Roman"/>
      <w:sz w:val="20"/>
    </w:rPr>
  </w:style>
  <w:style w:type="character" w:customStyle="1" w:styleId="Style6pt">
    <w:name w:val="Style 6 pt"/>
    <w:basedOn w:val="DefaultParagraphFont"/>
    <w:qFormat/>
    <w:rsid w:val="00A453E6"/>
    <w:rPr>
      <w:sz w:val="12"/>
    </w:rPr>
  </w:style>
  <w:style w:type="character" w:customStyle="1" w:styleId="CiteCharCharCharCharCharChar">
    <w:name w:val="Cite Char Char Char Char Char Char"/>
    <w:basedOn w:val="DefaultParagraphFont"/>
    <w:rsid w:val="00A453E6"/>
    <w:rPr>
      <w:b/>
      <w:noProof w:val="0"/>
      <w:sz w:val="22"/>
      <w:szCs w:val="24"/>
      <w:u w:val="single"/>
      <w:lang w:val="en-US" w:eastAsia="en-US" w:bidi="ar-SA"/>
    </w:rPr>
  </w:style>
  <w:style w:type="character" w:customStyle="1" w:styleId="mainbody1">
    <w:name w:val="mainbody1"/>
    <w:basedOn w:val="DefaultParagraphFont"/>
    <w:rsid w:val="00A453E6"/>
    <w:rPr>
      <w:rFonts w:ascii="Verdana" w:hAnsi="Verdana" w:hint="default"/>
      <w:color w:val="000000"/>
      <w:sz w:val="22"/>
      <w:szCs w:val="22"/>
    </w:rPr>
  </w:style>
  <w:style w:type="character" w:customStyle="1" w:styleId="ssl4">
    <w:name w:val="ss_l4"/>
    <w:basedOn w:val="DefaultParagraphFont"/>
    <w:rsid w:val="00A453E6"/>
  </w:style>
  <w:style w:type="paragraph" w:customStyle="1" w:styleId="StyleNormalWeb11ptUnderline">
    <w:name w:val="Style Normal (Web) + 11 pt Underline"/>
    <w:basedOn w:val="NormalWeb"/>
    <w:link w:val="StyleNormalWeb11ptUnderlineChar"/>
    <w:qFormat/>
    <w:rsid w:val="00A453E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A453E6"/>
    <w:rPr>
      <w:rFonts w:ascii="Calibri" w:eastAsia="Calibri" w:hAnsi="Calibri" w:cs="Calibri"/>
      <w:sz w:val="20"/>
      <w:u w:val="single"/>
    </w:rPr>
  </w:style>
  <w:style w:type="character" w:customStyle="1" w:styleId="cit-first-element">
    <w:name w:val="cit-first-element"/>
    <w:basedOn w:val="DefaultParagraphFont"/>
    <w:rsid w:val="00A453E6"/>
  </w:style>
  <w:style w:type="character" w:customStyle="1" w:styleId="title1">
    <w:name w:val="title1"/>
    <w:basedOn w:val="DefaultParagraphFont"/>
    <w:rsid w:val="00A453E6"/>
  </w:style>
  <w:style w:type="character" w:customStyle="1" w:styleId="StyleThickunderline1">
    <w:name w:val="Style Thick underline1"/>
    <w:basedOn w:val="DefaultParagraphFont"/>
    <w:rsid w:val="00A453E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453E6"/>
    <w:rPr>
      <w:rFonts w:ascii="Georgia" w:hAnsi="Georgia"/>
    </w:rPr>
  </w:style>
  <w:style w:type="character" w:customStyle="1" w:styleId="FooterChar1">
    <w:name w:val="Footer Char1"/>
    <w:basedOn w:val="DefaultParagraphFont"/>
    <w:uiPriority w:val="99"/>
    <w:rsid w:val="00A453E6"/>
    <w:rPr>
      <w:rFonts w:ascii="Georgia" w:hAnsi="Georgia"/>
    </w:rPr>
  </w:style>
  <w:style w:type="character" w:customStyle="1" w:styleId="UnderlineBold0">
    <w:name w:val="Underline Bold"/>
    <w:uiPriority w:val="6"/>
    <w:qFormat/>
    <w:rsid w:val="00A453E6"/>
    <w:rPr>
      <w:b/>
      <w:sz w:val="20"/>
      <w:u w:val="single"/>
    </w:rPr>
  </w:style>
  <w:style w:type="character" w:customStyle="1" w:styleId="NormalTextChar">
    <w:name w:val="Normal Text Char"/>
    <w:link w:val="NormalText"/>
    <w:rsid w:val="00A453E6"/>
    <w:rPr>
      <w:rFonts w:ascii="Calibri" w:eastAsia="Times New Roman" w:hAnsi="Calibri" w:cs="Calibri"/>
      <w:szCs w:val="26"/>
    </w:rPr>
  </w:style>
  <w:style w:type="paragraph" w:customStyle="1" w:styleId="TableParagraph">
    <w:name w:val="Table Paragraph"/>
    <w:basedOn w:val="Normal"/>
    <w:uiPriority w:val="1"/>
    <w:qFormat/>
    <w:rsid w:val="00A453E6"/>
    <w:pPr>
      <w:widowControl w:val="0"/>
      <w:contextualSpacing/>
    </w:pPr>
  </w:style>
  <w:style w:type="character" w:customStyle="1" w:styleId="UnderlineChar0">
    <w:name w:val="UnderlineChar"/>
    <w:rsid w:val="00A453E6"/>
    <w:rPr>
      <w:sz w:val="24"/>
      <w:u w:val="single"/>
      <w:shd w:val="clear" w:color="auto" w:fill="auto"/>
    </w:rPr>
  </w:style>
  <w:style w:type="character" w:customStyle="1" w:styleId="foreground">
    <w:name w:val="foreground"/>
    <w:basedOn w:val="DefaultParagraphFont"/>
    <w:rsid w:val="00A453E6"/>
  </w:style>
  <w:style w:type="paragraph" w:customStyle="1" w:styleId="StyleCircled11pt">
    <w:name w:val="Style Circled + 11 pt"/>
    <w:basedOn w:val="Normal"/>
    <w:link w:val="StyleCircled11ptChar"/>
    <w:qFormat/>
    <w:rsid w:val="00A453E6"/>
    <w:pPr>
      <w:contextualSpacing/>
    </w:pPr>
    <w:rPr>
      <w:rFonts w:eastAsia="Times New Roman"/>
      <w:b/>
      <w:bCs/>
      <w:u w:val="single"/>
    </w:rPr>
  </w:style>
  <w:style w:type="character" w:customStyle="1" w:styleId="StyleCircled11ptChar">
    <w:name w:val="Style Circled + 11 pt Char"/>
    <w:link w:val="StyleCircled11pt"/>
    <w:rsid w:val="00A453E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453E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453E6"/>
    <w:rPr>
      <w:rFonts w:ascii="Times" w:eastAsia="Times New Roman" w:hAnsi="Times" w:cs="Calibri"/>
      <w:szCs w:val="28"/>
      <w:u w:val="single"/>
    </w:rPr>
  </w:style>
  <w:style w:type="paragraph" w:customStyle="1" w:styleId="cite20">
    <w:name w:val="cite2"/>
    <w:basedOn w:val="Normal"/>
    <w:uiPriority w:val="99"/>
    <w:qFormat/>
    <w:rsid w:val="00A453E6"/>
    <w:pPr>
      <w:contextualSpacing/>
    </w:pPr>
    <w:rPr>
      <w:rFonts w:eastAsia="Times New Roman"/>
      <w:color w:val="000000"/>
      <w:szCs w:val="20"/>
    </w:rPr>
  </w:style>
  <w:style w:type="character" w:customStyle="1" w:styleId="postby">
    <w:name w:val="post_by"/>
    <w:basedOn w:val="DefaultParagraphFont"/>
    <w:rsid w:val="00A453E6"/>
  </w:style>
  <w:style w:type="character" w:customStyle="1" w:styleId="Style11ptBorderSinglesolidlineAuto05ptLinewidth">
    <w:name w:val="Style 11 pt Border: : (Single solid line Auto  0.5 pt Line width)"/>
    <w:rsid w:val="00A453E6"/>
    <w:rPr>
      <w:sz w:val="20"/>
      <w:bdr w:val="single" w:sz="4" w:space="0" w:color="auto" w:frame="1"/>
    </w:rPr>
  </w:style>
  <w:style w:type="character" w:customStyle="1" w:styleId="StyleUnderlineChar9ptBorderSinglesolidlineAuto0">
    <w:name w:val="Style Underline Char + 9 pt Border: : (Single solid line Auto  0..."/>
    <w:rsid w:val="00A453E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453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453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453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453E6"/>
    <w:rPr>
      <w:sz w:val="20"/>
      <w:szCs w:val="24"/>
      <w:u w:val="single"/>
      <w:bdr w:val="single" w:sz="4" w:space="0" w:color="auto"/>
      <w:lang w:val="en-US" w:eastAsia="en-US" w:bidi="ar-SA"/>
    </w:rPr>
  </w:style>
  <w:style w:type="character" w:customStyle="1" w:styleId="StyleLatinGaramondUnderline">
    <w:name w:val="Style (Latin) Garamond Underline"/>
    <w:rsid w:val="00A453E6"/>
    <w:rPr>
      <w:rFonts w:ascii="Times New Roman" w:hAnsi="Times New Roman"/>
      <w:sz w:val="20"/>
      <w:u w:val="single"/>
    </w:rPr>
  </w:style>
  <w:style w:type="character" w:customStyle="1" w:styleId="StyleLatinGaramond">
    <w:name w:val="Style (Latin) Garamond"/>
    <w:rsid w:val="00A453E6"/>
    <w:rPr>
      <w:rFonts w:ascii="Times New Roman" w:hAnsi="Times New Roman"/>
      <w:sz w:val="20"/>
    </w:rPr>
  </w:style>
  <w:style w:type="character" w:customStyle="1" w:styleId="styletimesnewroman12ptbold0">
    <w:name w:val="styletimesnewroman12ptbold"/>
    <w:basedOn w:val="DefaultParagraphFont"/>
    <w:rsid w:val="00A453E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453E6"/>
    <w:rPr>
      <w:rFonts w:cs="Arial"/>
      <w:b/>
      <w:bCs/>
      <w:iCs/>
      <w:sz w:val="24"/>
      <w:szCs w:val="28"/>
      <w:lang w:val="en-US" w:eastAsia="en-US" w:bidi="ar-SA"/>
    </w:rPr>
  </w:style>
  <w:style w:type="character" w:customStyle="1" w:styleId="mainheading">
    <w:name w:val="mainheading"/>
    <w:basedOn w:val="DefaultParagraphFont"/>
    <w:rsid w:val="00A453E6"/>
  </w:style>
  <w:style w:type="paragraph" w:customStyle="1" w:styleId="BoldandUnderlineChar2CharChar">
    <w:name w:val="Bold and Underline Char2 Char Char"/>
    <w:basedOn w:val="Normal"/>
    <w:link w:val="BoldandUnderlineChar2CharCharChar"/>
    <w:qFormat/>
    <w:rsid w:val="00A453E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453E6"/>
    <w:rPr>
      <w:rFonts w:ascii="Calibri" w:eastAsia="Times New Roman" w:hAnsi="Calibri" w:cs="Calibri"/>
      <w:b/>
      <w:u w:val="single"/>
    </w:rPr>
  </w:style>
  <w:style w:type="character" w:customStyle="1" w:styleId="StyleUnderlineChar9ptChar">
    <w:name w:val="Style Underline Char + 9 pt Char"/>
    <w:basedOn w:val="DefaultParagraphFont"/>
    <w:rsid w:val="00A453E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453E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453E6"/>
    <w:rPr>
      <w:sz w:val="16"/>
    </w:rPr>
  </w:style>
  <w:style w:type="paragraph" w:customStyle="1" w:styleId="Reduce8pt">
    <w:name w:val="Reduce 8pt"/>
    <w:basedOn w:val="Normal"/>
    <w:link w:val="Reduce8ptCharChar"/>
    <w:qFormat/>
    <w:rsid w:val="00A453E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453E6"/>
    <w:pPr>
      <w:contextualSpacing/>
    </w:pPr>
    <w:rPr>
      <w:rFonts w:eastAsia="Calibri"/>
    </w:rPr>
  </w:style>
  <w:style w:type="character" w:customStyle="1" w:styleId="CardIndentedChar">
    <w:name w:val="Card (Indented) Char"/>
    <w:link w:val="CardIndented"/>
    <w:locked/>
    <w:rsid w:val="00A453E6"/>
    <w:rPr>
      <w:rFonts w:ascii="Calibri" w:hAnsi="Calibri" w:cs="Calibri"/>
    </w:rPr>
  </w:style>
  <w:style w:type="character" w:customStyle="1" w:styleId="citenon-boldChar">
    <w:name w:val="cite non-bold Char"/>
    <w:basedOn w:val="DefaultParagraphFont"/>
    <w:link w:val="citenon-bold"/>
    <w:locked/>
    <w:rsid w:val="00A453E6"/>
    <w:rPr>
      <w:rFonts w:ascii="Garamond" w:eastAsia="Times New Roman" w:hAnsi="Garamond" w:cs="Calibri"/>
      <w:szCs w:val="20"/>
    </w:rPr>
  </w:style>
  <w:style w:type="character" w:customStyle="1" w:styleId="boldciteChar4">
    <w:name w:val="bold cite Char4"/>
    <w:link w:val="boldcite"/>
    <w:locked/>
    <w:rsid w:val="00A453E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453E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453E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A453E6"/>
    <w:pPr>
      <w:contextualSpacing/>
    </w:pPr>
    <w:rPr>
      <w:rFonts w:eastAsia="Calibri"/>
      <w:b/>
    </w:rPr>
  </w:style>
  <w:style w:type="character" w:customStyle="1" w:styleId="HeadingsBaseChar">
    <w:name w:val="Headings Base Char"/>
    <w:basedOn w:val="DefaultParagraphFont"/>
    <w:link w:val="HeadingsBase"/>
    <w:locked/>
    <w:rsid w:val="00A453E6"/>
    <w:rPr>
      <w:rFonts w:ascii="Times New Roman" w:hAnsi="Times New Roman" w:cs="Times New Roman"/>
      <w:b/>
      <w:sz w:val="32"/>
    </w:rPr>
  </w:style>
  <w:style w:type="paragraph" w:customStyle="1" w:styleId="HeadingsBase">
    <w:name w:val="Headings Base"/>
    <w:basedOn w:val="Normal"/>
    <w:link w:val="HeadingsBaseChar"/>
    <w:qFormat/>
    <w:rsid w:val="00A453E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A453E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A453E6"/>
    <w:pPr>
      <w:spacing w:line="480" w:lineRule="auto"/>
      <w:ind w:firstLine="720"/>
      <w:contextualSpacing/>
    </w:pPr>
    <w:rPr>
      <w:rFonts w:eastAsia="Calibri"/>
    </w:rPr>
  </w:style>
  <w:style w:type="paragraph" w:customStyle="1" w:styleId="SchoolBlockQuote">
    <w:name w:val="School Block Quote"/>
    <w:basedOn w:val="SchoolPaper"/>
    <w:uiPriority w:val="99"/>
    <w:qFormat/>
    <w:rsid w:val="00A453E6"/>
  </w:style>
  <w:style w:type="paragraph" w:customStyle="1" w:styleId="SchoolWorksCited">
    <w:name w:val="School Works Cited"/>
    <w:basedOn w:val="SchoolPaper"/>
    <w:uiPriority w:val="99"/>
    <w:qFormat/>
    <w:rsid w:val="00A453E6"/>
  </w:style>
  <w:style w:type="paragraph" w:customStyle="1" w:styleId="BlockQuote">
    <w:name w:val="Block Quote"/>
    <w:basedOn w:val="Normal"/>
    <w:uiPriority w:val="99"/>
    <w:qFormat/>
    <w:rsid w:val="00A453E6"/>
    <w:pPr>
      <w:ind w:left="720" w:right="720"/>
      <w:contextualSpacing/>
    </w:pPr>
    <w:rPr>
      <w:rFonts w:eastAsia="Calibri"/>
    </w:rPr>
  </w:style>
  <w:style w:type="paragraph" w:customStyle="1" w:styleId="PaperBody">
    <w:name w:val="Paper Body"/>
    <w:basedOn w:val="Normal"/>
    <w:uiPriority w:val="99"/>
    <w:qFormat/>
    <w:rsid w:val="00A453E6"/>
    <w:pPr>
      <w:spacing w:line="480" w:lineRule="auto"/>
      <w:ind w:firstLine="720"/>
      <w:contextualSpacing/>
    </w:pPr>
    <w:rPr>
      <w:rFonts w:eastAsia="Calibri"/>
    </w:rPr>
  </w:style>
  <w:style w:type="paragraph" w:customStyle="1" w:styleId="PaperCitation">
    <w:name w:val="Paper Citation"/>
    <w:basedOn w:val="Normal"/>
    <w:uiPriority w:val="99"/>
    <w:qFormat/>
    <w:rsid w:val="00A453E6"/>
    <w:pPr>
      <w:spacing w:line="480" w:lineRule="auto"/>
      <w:ind w:left="720" w:hanging="720"/>
      <w:contextualSpacing/>
    </w:pPr>
    <w:rPr>
      <w:rFonts w:eastAsia="Calibri"/>
    </w:rPr>
  </w:style>
  <w:style w:type="character" w:customStyle="1" w:styleId="hatChar">
    <w:name w:val="hat Char"/>
    <w:basedOn w:val="DefaultParagraphFont"/>
    <w:link w:val="hat"/>
    <w:locked/>
    <w:rsid w:val="00A453E6"/>
    <w:rPr>
      <w:rFonts w:ascii="Calibri" w:eastAsia="Times New Roman" w:hAnsi="Calibri" w:cs="Calibri"/>
      <w:b/>
      <w:bCs/>
      <w:sz w:val="32"/>
      <w:u w:val="single"/>
      <w:lang w:bidi="en-US"/>
    </w:rPr>
  </w:style>
  <w:style w:type="paragraph" w:customStyle="1" w:styleId="WW-Default">
    <w:name w:val="WW-Default"/>
    <w:uiPriority w:val="99"/>
    <w:qFormat/>
    <w:rsid w:val="00A453E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453E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453E6"/>
    <w:rPr>
      <w:rFonts w:ascii="Times New Roman" w:hAnsi="Times New Roman" w:cs="Times New Roman"/>
      <w:b/>
      <w:sz w:val="20"/>
    </w:rPr>
  </w:style>
  <w:style w:type="paragraph" w:customStyle="1" w:styleId="MicroText0">
    <w:name w:val="MicroText"/>
    <w:basedOn w:val="Normal"/>
    <w:next w:val="Normal"/>
    <w:link w:val="MicroTextChar0"/>
    <w:qFormat/>
    <w:rsid w:val="00A453E6"/>
    <w:pPr>
      <w:contextualSpacing/>
    </w:pPr>
    <w:rPr>
      <w:rFonts w:ascii="Arial Narrow" w:hAnsi="Arial Narrow" w:cstheme="minorBidi"/>
      <w:sz w:val="12"/>
      <w:szCs w:val="24"/>
    </w:rPr>
  </w:style>
  <w:style w:type="character" w:customStyle="1" w:styleId="Footnote2Char">
    <w:name w:val="Footnote2 Char"/>
    <w:link w:val="Footnote2"/>
    <w:locked/>
    <w:rsid w:val="00A453E6"/>
  </w:style>
  <w:style w:type="paragraph" w:customStyle="1" w:styleId="Footnote2">
    <w:name w:val="Footnote2"/>
    <w:basedOn w:val="Normal"/>
    <w:next w:val="Normal"/>
    <w:link w:val="Footnote2Char"/>
    <w:autoRedefine/>
    <w:qFormat/>
    <w:rsid w:val="00A453E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453E6"/>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A453E6"/>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A453E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453E6"/>
    <w:rPr>
      <w:rFonts w:ascii="Times New Roman" w:hAnsi="Times New Roman" w:cs="Times New Roman"/>
      <w:sz w:val="20"/>
    </w:rPr>
  </w:style>
  <w:style w:type="paragraph" w:customStyle="1" w:styleId="CardText2">
    <w:name w:val="CardText"/>
    <w:basedOn w:val="Normal"/>
    <w:link w:val="CardTextChar3"/>
    <w:qFormat/>
    <w:rsid w:val="00A453E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A453E6"/>
  </w:style>
  <w:style w:type="character" w:customStyle="1" w:styleId="styleboldunderline">
    <w:name w:val="styleboldunderline"/>
    <w:basedOn w:val="DefaultParagraphFont"/>
    <w:rsid w:val="00A453E6"/>
  </w:style>
  <w:style w:type="character" w:customStyle="1" w:styleId="box">
    <w:name w:val="box"/>
    <w:basedOn w:val="DefaultParagraphFont"/>
    <w:rsid w:val="00A453E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453E6"/>
    <w:rPr>
      <w:rFonts w:ascii="Arial Narrow" w:hAnsi="Arial Narrow" w:cs="Arial Narrow" w:hint="default"/>
      <w:sz w:val="18"/>
      <w:szCs w:val="18"/>
    </w:rPr>
  </w:style>
  <w:style w:type="character" w:customStyle="1" w:styleId="FontStyle14">
    <w:name w:val="Font Style14"/>
    <w:basedOn w:val="DefaultParagraphFont"/>
    <w:uiPriority w:val="99"/>
    <w:rsid w:val="00A453E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453E6"/>
    <w:rPr>
      <w:rFonts w:ascii="Arial Narrow" w:hAnsi="Arial Narrow" w:cs="Arial Narrow" w:hint="default"/>
      <w:b/>
      <w:bCs/>
      <w:sz w:val="10"/>
      <w:szCs w:val="10"/>
    </w:rPr>
  </w:style>
  <w:style w:type="character" w:customStyle="1" w:styleId="CardTagandCiteChar">
    <w:name w:val="Card Tag and Cite Char"/>
    <w:basedOn w:val="DefaultParagraphFont"/>
    <w:rsid w:val="00A453E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453E6"/>
    <w:rPr>
      <w:rFonts w:ascii="Arial Narrow" w:hAnsi="Arial Narrow"/>
      <w:b/>
      <w:color w:val="000000"/>
      <w:u w:val="single"/>
    </w:rPr>
  </w:style>
  <w:style w:type="character" w:customStyle="1" w:styleId="CitesChar1">
    <w:name w:val="Cites Char1"/>
    <w:basedOn w:val="DefaultParagraphFont"/>
    <w:rsid w:val="00A453E6"/>
    <w:rPr>
      <w:b/>
      <w:bCs w:val="0"/>
      <w:szCs w:val="24"/>
      <w:u w:val="single"/>
      <w:lang w:val="en-US" w:eastAsia="en-US" w:bidi="ar-SA"/>
    </w:rPr>
  </w:style>
  <w:style w:type="character" w:customStyle="1" w:styleId="CardUnderlinedChar">
    <w:name w:val="Card Underlined Char"/>
    <w:basedOn w:val="DefaultParagraphFont"/>
    <w:rsid w:val="00A453E6"/>
    <w:rPr>
      <w:rFonts w:ascii="Arial Narrow" w:hAnsi="Arial Narrow" w:hint="default"/>
      <w:sz w:val="22"/>
      <w:szCs w:val="24"/>
      <w:u w:val="single"/>
      <w:lang w:val="en-US" w:eastAsia="en-US" w:bidi="ar-SA"/>
    </w:rPr>
  </w:style>
  <w:style w:type="character" w:customStyle="1" w:styleId="underline3">
    <w:name w:val="underline3"/>
    <w:basedOn w:val="underline20"/>
    <w:rsid w:val="00A453E6"/>
    <w:rPr>
      <w:rFonts w:ascii="Arial" w:hAnsi="Arial"/>
      <w:sz w:val="18"/>
      <w:u w:val="single"/>
      <w:bdr w:val="none" w:sz="0" w:space="0" w:color="auto" w:frame="1"/>
      <w:shd w:val="clear" w:color="auto" w:fill="FFFF00"/>
    </w:rPr>
  </w:style>
  <w:style w:type="character" w:customStyle="1" w:styleId="menu">
    <w:name w:val="menu"/>
    <w:basedOn w:val="DefaultParagraphFont"/>
    <w:rsid w:val="00A453E6"/>
  </w:style>
  <w:style w:type="character" w:customStyle="1" w:styleId="itxtrst">
    <w:name w:val="itxtrst"/>
    <w:rsid w:val="00A453E6"/>
  </w:style>
  <w:style w:type="character" w:customStyle="1" w:styleId="A-Underlining">
    <w:name w:val="A-Underlining"/>
    <w:basedOn w:val="DefaultParagraphFont"/>
    <w:rsid w:val="00A453E6"/>
    <w:rPr>
      <w:rFonts w:ascii="Garamond" w:hAnsi="Garamond" w:hint="default"/>
      <w:color w:val="auto"/>
      <w:sz w:val="24"/>
      <w:u w:val="single"/>
    </w:rPr>
  </w:style>
  <w:style w:type="character" w:customStyle="1" w:styleId="StyleUnderlineBold0">
    <w:name w:val="Style Underline + Bold"/>
    <w:rsid w:val="00A453E6"/>
    <w:rPr>
      <w:b/>
      <w:bCs/>
      <w:u w:val="single"/>
    </w:rPr>
  </w:style>
  <w:style w:type="character" w:customStyle="1" w:styleId="Underline-Highlighted">
    <w:name w:val="Underline-Highlighted"/>
    <w:uiPriority w:val="1"/>
    <w:qFormat/>
    <w:rsid w:val="00A453E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453E6"/>
  </w:style>
  <w:style w:type="character" w:customStyle="1" w:styleId="newsmain">
    <w:name w:val="news_main"/>
    <w:basedOn w:val="DefaultParagraphFont"/>
    <w:rsid w:val="00A453E6"/>
  </w:style>
  <w:style w:type="character" w:customStyle="1" w:styleId="vitstoryheadline">
    <w:name w:val="vitstoryheadline"/>
    <w:rsid w:val="00A453E6"/>
  </w:style>
  <w:style w:type="character" w:customStyle="1" w:styleId="red">
    <w:name w:val="red"/>
    <w:basedOn w:val="DefaultParagraphFont"/>
    <w:rsid w:val="00A453E6"/>
  </w:style>
  <w:style w:type="character" w:customStyle="1" w:styleId="at">
    <w:name w:val="at"/>
    <w:rsid w:val="00A453E6"/>
  </w:style>
  <w:style w:type="character" w:customStyle="1" w:styleId="org">
    <w:name w:val="org"/>
    <w:rsid w:val="00A453E6"/>
  </w:style>
  <w:style w:type="character" w:customStyle="1" w:styleId="pnumber">
    <w:name w:val="pnumber"/>
    <w:rsid w:val="00A453E6"/>
  </w:style>
  <w:style w:type="character" w:customStyle="1" w:styleId="ital">
    <w:name w:val="ital"/>
    <w:rsid w:val="00A453E6"/>
  </w:style>
  <w:style w:type="character" w:customStyle="1" w:styleId="orgdiv">
    <w:name w:val="orgdiv"/>
    <w:rsid w:val="00A453E6"/>
  </w:style>
  <w:style w:type="character" w:customStyle="1" w:styleId="orgname">
    <w:name w:val="orgname"/>
    <w:rsid w:val="00A453E6"/>
  </w:style>
  <w:style w:type="character" w:customStyle="1" w:styleId="city">
    <w:name w:val="city"/>
    <w:rsid w:val="00A453E6"/>
  </w:style>
  <w:style w:type="character" w:customStyle="1" w:styleId="state">
    <w:name w:val="state"/>
    <w:rsid w:val="00A453E6"/>
  </w:style>
  <w:style w:type="character" w:customStyle="1" w:styleId="country">
    <w:name w:val="country"/>
    <w:rsid w:val="00A453E6"/>
  </w:style>
  <w:style w:type="character" w:customStyle="1" w:styleId="articletitle">
    <w:name w:val="articletitle"/>
    <w:rsid w:val="00A453E6"/>
    <w:rPr>
      <w:rFonts w:ascii="Times New Roman" w:hAnsi="Times New Roman" w:cs="Times New Roman" w:hint="default"/>
    </w:rPr>
  </w:style>
  <w:style w:type="character" w:customStyle="1" w:styleId="6pointChar">
    <w:name w:val="6 point Char"/>
    <w:rsid w:val="00A453E6"/>
    <w:rPr>
      <w:rFonts w:ascii="Times New Roman" w:hAnsi="Times New Roman" w:cs="Times New Roman" w:hint="default"/>
      <w:sz w:val="12"/>
      <w:lang w:val="en-US" w:eastAsia="en-US"/>
    </w:rPr>
  </w:style>
  <w:style w:type="character" w:customStyle="1" w:styleId="StyleThickunderline">
    <w:name w:val="Style Thick underline"/>
    <w:qFormat/>
    <w:rsid w:val="00A453E6"/>
    <w:rPr>
      <w:u w:val="thick"/>
    </w:rPr>
  </w:style>
  <w:style w:type="character" w:customStyle="1" w:styleId="Box0">
    <w:name w:val="Box!"/>
    <w:rsid w:val="00A453E6"/>
    <w:rPr>
      <w:rFonts w:ascii="Garamond" w:hAnsi="Garamond" w:hint="default"/>
      <w:sz w:val="24"/>
      <w:u w:val="single"/>
      <w:bdr w:val="single" w:sz="4" w:space="0" w:color="auto" w:frame="1"/>
    </w:rPr>
  </w:style>
  <w:style w:type="character" w:customStyle="1" w:styleId="citechar">
    <w:name w:val="citechar"/>
    <w:basedOn w:val="DefaultParagraphFont"/>
    <w:rsid w:val="00A453E6"/>
  </w:style>
  <w:style w:type="character" w:customStyle="1" w:styleId="underlinechar2">
    <w:name w:val="underlinechar"/>
    <w:basedOn w:val="DefaultParagraphFont"/>
    <w:rsid w:val="00A453E6"/>
  </w:style>
  <w:style w:type="character" w:customStyle="1" w:styleId="CardUnderlineChar">
    <w:name w:val="Card Underline Char"/>
    <w:rsid w:val="00A453E6"/>
    <w:rPr>
      <w:szCs w:val="24"/>
      <w:u w:val="single"/>
      <w:lang w:val="en-US" w:eastAsia="en-US" w:bidi="ar-SA"/>
    </w:rPr>
  </w:style>
  <w:style w:type="character" w:customStyle="1" w:styleId="tagciteChar">
    <w:name w:val="tag/cite Char"/>
    <w:basedOn w:val="DefaultParagraphFont"/>
    <w:rsid w:val="00A453E6"/>
    <w:rPr>
      <w:b/>
      <w:bCs w:val="0"/>
      <w:sz w:val="24"/>
      <w:lang w:val="en-US" w:eastAsia="en-US" w:bidi="ar-SA"/>
    </w:rPr>
  </w:style>
  <w:style w:type="character" w:customStyle="1" w:styleId="8pointChar">
    <w:name w:val="8 point Char"/>
    <w:basedOn w:val="DefaultParagraphFont"/>
    <w:rsid w:val="00A453E6"/>
    <w:rPr>
      <w:sz w:val="16"/>
      <w:lang w:val="en-US" w:eastAsia="en-US" w:bidi="ar-SA"/>
    </w:rPr>
  </w:style>
  <w:style w:type="character" w:customStyle="1" w:styleId="BoldText12pt">
    <w:name w:val="Bold Text 12 pt"/>
    <w:rsid w:val="00A453E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453E6"/>
  </w:style>
  <w:style w:type="table" w:customStyle="1" w:styleId="TableGrid4">
    <w:name w:val="Table Grid4"/>
    <w:basedOn w:val="TableNormal"/>
    <w:next w:val="TableGrid"/>
    <w:uiPriority w:val="39"/>
    <w:rsid w:val="00A453E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453E6"/>
    <w:rPr>
      <w:b/>
      <w:bCs w:val="0"/>
      <w:sz w:val="24"/>
      <w:lang w:val="en-US" w:eastAsia="en-US" w:bidi="ar-SA"/>
    </w:rPr>
  </w:style>
  <w:style w:type="character" w:customStyle="1" w:styleId="Mention11">
    <w:name w:val="Mention11"/>
    <w:basedOn w:val="DefaultParagraphFont"/>
    <w:uiPriority w:val="99"/>
    <w:semiHidden/>
    <w:unhideWhenUsed/>
    <w:rsid w:val="00A453E6"/>
    <w:rPr>
      <w:color w:val="2B579A"/>
      <w:shd w:val="clear" w:color="auto" w:fill="E6E6E6"/>
    </w:rPr>
  </w:style>
  <w:style w:type="paragraph" w:customStyle="1" w:styleId="weirdasstagtext">
    <w:name w:val="weird ass tag text"/>
    <w:basedOn w:val="Normal"/>
    <w:next w:val="Normal"/>
    <w:link w:val="weirdasstagtextChar"/>
    <w:uiPriority w:val="99"/>
    <w:qFormat/>
    <w:rsid w:val="00A453E6"/>
    <w:pPr>
      <w:contextualSpacing/>
    </w:pPr>
    <w:rPr>
      <w:rFonts w:eastAsia="Times New Roman"/>
      <w:b/>
      <w:szCs w:val="20"/>
    </w:rPr>
  </w:style>
  <w:style w:type="character" w:customStyle="1" w:styleId="m6370699461968006786gmail-styleunderline">
    <w:name w:val="m_6370699461968006786gmail-styleunderline"/>
    <w:basedOn w:val="DefaultParagraphFont"/>
    <w:rsid w:val="00A453E6"/>
  </w:style>
  <w:style w:type="character" w:customStyle="1" w:styleId="Mention2">
    <w:name w:val="Mention2"/>
    <w:basedOn w:val="DefaultParagraphFont"/>
    <w:uiPriority w:val="99"/>
    <w:semiHidden/>
    <w:unhideWhenUsed/>
    <w:rsid w:val="00A453E6"/>
    <w:rPr>
      <w:color w:val="2B579A"/>
      <w:shd w:val="clear" w:color="auto" w:fill="E6E6E6"/>
    </w:rPr>
  </w:style>
  <w:style w:type="paragraph" w:customStyle="1" w:styleId="FlashTag">
    <w:name w:val="FlashTag"/>
    <w:basedOn w:val="Normal"/>
    <w:link w:val="FlashTagChar"/>
    <w:autoRedefine/>
    <w:uiPriority w:val="4"/>
    <w:qFormat/>
    <w:rsid w:val="00A453E6"/>
    <w:pPr>
      <w:contextualSpacing/>
    </w:pPr>
    <w:rPr>
      <w:b/>
      <w:sz w:val="28"/>
    </w:rPr>
  </w:style>
  <w:style w:type="character" w:customStyle="1" w:styleId="FlashTagChar">
    <w:name w:val="FlashTag Char"/>
    <w:basedOn w:val="DefaultParagraphFont"/>
    <w:link w:val="FlashTag"/>
    <w:uiPriority w:val="4"/>
    <w:rsid w:val="00A453E6"/>
    <w:rPr>
      <w:rFonts w:ascii="Calibri" w:hAnsi="Calibri" w:cs="Calibri"/>
      <w:b/>
      <w:sz w:val="28"/>
    </w:rPr>
  </w:style>
  <w:style w:type="character" w:customStyle="1" w:styleId="m-8793234324905335251gmail-style13ptbold">
    <w:name w:val="m_-8793234324905335251gmail-style13ptbold"/>
    <w:basedOn w:val="DefaultParagraphFont"/>
    <w:rsid w:val="00A453E6"/>
  </w:style>
  <w:style w:type="character" w:customStyle="1" w:styleId="A3">
    <w:name w:val="A3"/>
    <w:uiPriority w:val="99"/>
    <w:rsid w:val="00A453E6"/>
    <w:rPr>
      <w:color w:val="000000"/>
      <w:sz w:val="13"/>
      <w:szCs w:val="13"/>
    </w:rPr>
  </w:style>
  <w:style w:type="character" w:customStyle="1" w:styleId="A9">
    <w:name w:val="A9"/>
    <w:uiPriority w:val="99"/>
    <w:rsid w:val="00A453E6"/>
    <w:rPr>
      <w:color w:val="000000"/>
      <w:sz w:val="28"/>
      <w:szCs w:val="28"/>
    </w:rPr>
  </w:style>
  <w:style w:type="character" w:customStyle="1" w:styleId="A4">
    <w:name w:val="A4"/>
    <w:uiPriority w:val="99"/>
    <w:rsid w:val="00A453E6"/>
    <w:rPr>
      <w:color w:val="000000"/>
      <w:sz w:val="14"/>
      <w:szCs w:val="14"/>
    </w:rPr>
  </w:style>
  <w:style w:type="character" w:customStyle="1" w:styleId="A5">
    <w:name w:val="A5"/>
    <w:uiPriority w:val="99"/>
    <w:rsid w:val="00A453E6"/>
    <w:rPr>
      <w:rFonts w:ascii="Times New Roman" w:hAnsi="Times New Roman" w:cs="Times New Roman"/>
      <w:color w:val="000000"/>
      <w:sz w:val="13"/>
      <w:szCs w:val="13"/>
    </w:rPr>
  </w:style>
  <w:style w:type="character" w:customStyle="1" w:styleId="TagGreg">
    <w:name w:val="TagGreg"/>
    <w:basedOn w:val="DefaultParagraphFont"/>
    <w:uiPriority w:val="1"/>
    <w:qFormat/>
    <w:rsid w:val="00A453E6"/>
    <w:rPr>
      <w:rFonts w:ascii="Arial" w:hAnsi="Arial"/>
      <w:b/>
      <w:sz w:val="24"/>
    </w:rPr>
  </w:style>
  <w:style w:type="paragraph" w:customStyle="1" w:styleId="CardText1">
    <w:name w:val="Card Text 1"/>
    <w:basedOn w:val="Normal"/>
    <w:link w:val="CardText1Char"/>
    <w:autoRedefine/>
    <w:qFormat/>
    <w:rsid w:val="00A453E6"/>
    <w:rPr>
      <w:rFonts w:ascii="Georgia" w:hAnsi="Georgia" w:cstheme="minorBidi"/>
      <w:color w:val="000000"/>
      <w:u w:val="single"/>
    </w:rPr>
  </w:style>
  <w:style w:type="paragraph" w:customStyle="1" w:styleId="CardText20">
    <w:name w:val="Card Text 2"/>
    <w:basedOn w:val="CardText1"/>
    <w:link w:val="CardText2Char"/>
    <w:qFormat/>
    <w:rsid w:val="00A453E6"/>
    <w:rPr>
      <w:rFonts w:ascii="Arial Narrow" w:hAnsi="Arial Narrow"/>
      <w:b/>
    </w:rPr>
  </w:style>
  <w:style w:type="character" w:customStyle="1" w:styleId="Style9ptItalicUnderline">
    <w:name w:val="Style 9 pt Italic Underline"/>
    <w:rsid w:val="00A453E6"/>
    <w:rPr>
      <w:i/>
      <w:iCs/>
      <w:sz w:val="20"/>
      <w:u w:val="single"/>
    </w:rPr>
  </w:style>
  <w:style w:type="paragraph" w:customStyle="1" w:styleId="CiteReal">
    <w:name w:val="Cite Real"/>
    <w:basedOn w:val="Normal"/>
    <w:next w:val="Normal"/>
    <w:uiPriority w:val="99"/>
    <w:qFormat/>
    <w:rsid w:val="00A453E6"/>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A453E6"/>
    <w:rPr>
      <w:iCs w:val="0"/>
    </w:rPr>
  </w:style>
  <w:style w:type="character" w:customStyle="1" w:styleId="StyleBox12ptBold">
    <w:name w:val="Style Box + 12 pt Bold"/>
    <w:basedOn w:val="DefaultParagraphFont"/>
    <w:rsid w:val="00A453E6"/>
    <w:rPr>
      <w:rFonts w:ascii="Georgia" w:hAnsi="Georgia"/>
      <w:b/>
      <w:bCs/>
      <w:sz w:val="22"/>
      <w:u w:val="single"/>
      <w:bdr w:val="none" w:sz="0" w:space="0" w:color="auto"/>
    </w:rPr>
  </w:style>
  <w:style w:type="character" w:customStyle="1" w:styleId="StyleBox12pt">
    <w:name w:val="Style Box + 12 pt"/>
    <w:basedOn w:val="DefaultParagraphFont"/>
    <w:rsid w:val="00A453E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453E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A453E6"/>
    <w:rPr>
      <w:iCs w:val="0"/>
    </w:rPr>
  </w:style>
  <w:style w:type="character" w:customStyle="1" w:styleId="StyleGaramondText1">
    <w:name w:val="Style Garamond Text 1"/>
    <w:basedOn w:val="DefaultParagraphFont"/>
    <w:rsid w:val="00A453E6"/>
    <w:rPr>
      <w:rFonts w:ascii="Georgia" w:hAnsi="Georgia"/>
      <w:color w:val="0D0D0D" w:themeColor="text1" w:themeTint="F2"/>
      <w:sz w:val="22"/>
    </w:rPr>
  </w:style>
  <w:style w:type="character" w:customStyle="1" w:styleId="StyleGaramondText1Underline">
    <w:name w:val="Style Garamond Text 1 Underline"/>
    <w:basedOn w:val="DefaultParagraphFont"/>
    <w:rsid w:val="00A453E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453E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453E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453E6"/>
    <w:rPr>
      <w:b w:val="0"/>
      <w:bCs w:val="0"/>
      <w:sz w:val="14"/>
      <w:u w:val="none"/>
    </w:rPr>
  </w:style>
  <w:style w:type="character" w:customStyle="1" w:styleId="Style7ptBold">
    <w:name w:val="Style 7 pt Bold"/>
    <w:basedOn w:val="DefaultParagraphFont"/>
    <w:rsid w:val="00A453E6"/>
    <w:rPr>
      <w:b w:val="0"/>
      <w:bCs/>
      <w:sz w:val="14"/>
    </w:rPr>
  </w:style>
  <w:style w:type="paragraph" w:customStyle="1" w:styleId="Stylecardtext8pt">
    <w:name w:val="Style card text + 8 pt"/>
    <w:basedOn w:val="Normal"/>
    <w:uiPriority w:val="99"/>
    <w:qFormat/>
    <w:rsid w:val="00A453E6"/>
    <w:pPr>
      <w:ind w:right="288"/>
    </w:pPr>
  </w:style>
  <w:style w:type="paragraph" w:customStyle="1" w:styleId="Stylecardtext5pt">
    <w:name w:val="Style card text + 5 pt"/>
    <w:basedOn w:val="Normal"/>
    <w:uiPriority w:val="99"/>
    <w:qFormat/>
    <w:rsid w:val="00A453E6"/>
    <w:pPr>
      <w:ind w:right="288"/>
    </w:pPr>
    <w:rPr>
      <w:sz w:val="10"/>
    </w:rPr>
  </w:style>
  <w:style w:type="character" w:customStyle="1" w:styleId="StyleStyleBoldUnderlineUnderlineIntenseEmphasis1apple-style-">
    <w:name w:val="Style Style Bold UnderlineUnderlineIntense Emphasis1apple-style-..."/>
    <w:basedOn w:val="DefaultParagraphFont"/>
    <w:rsid w:val="00A453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453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453E6"/>
    <w:rPr>
      <w:rFonts w:ascii="Georgia" w:hAnsi="Georgia"/>
      <w:u w:val="single"/>
    </w:rPr>
  </w:style>
  <w:style w:type="paragraph" w:customStyle="1" w:styleId="StyleCardsGeorgia12ptBoldThickunderlineBorderSin">
    <w:name w:val="Style Cards + Georgia 12 pt Bold Thick underline Border: : (Sin..."/>
    <w:basedOn w:val="Normal"/>
    <w:qFormat/>
    <w:rsid w:val="00A453E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453E6"/>
    <w:rPr>
      <w:rFonts w:ascii="Georgia" w:hAnsi="Georgia"/>
      <w:sz w:val="24"/>
      <w:u w:val="single"/>
    </w:rPr>
  </w:style>
  <w:style w:type="paragraph" w:customStyle="1" w:styleId="StyleCardsGeorgia">
    <w:name w:val="Style Cards + Georgia"/>
    <w:basedOn w:val="Normal"/>
    <w:qFormat/>
    <w:rsid w:val="00A453E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453E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453E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453E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453E6"/>
    <w:rPr>
      <w:rFonts w:ascii="Sylfaen" w:hAnsi="Sylfaen" w:cs="Sylfaen"/>
      <w:i/>
      <w:iCs/>
      <w:sz w:val="19"/>
      <w:szCs w:val="19"/>
      <w:u w:val="none"/>
      <w:shd w:val="clear" w:color="auto" w:fill="FFFFFF"/>
    </w:rPr>
  </w:style>
  <w:style w:type="character" w:customStyle="1" w:styleId="BodyText1">
    <w:name w:val="Body Text1"/>
    <w:rsid w:val="00A453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453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453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453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453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453E6"/>
    <w:rPr>
      <w:rFonts w:eastAsia="Times New Roman"/>
      <w:i/>
      <w:iCs/>
    </w:rPr>
  </w:style>
  <w:style w:type="character" w:customStyle="1" w:styleId="HTMLAddressChar">
    <w:name w:val="HTML Address Char"/>
    <w:basedOn w:val="DefaultParagraphFont"/>
    <w:link w:val="HTMLAddress"/>
    <w:uiPriority w:val="99"/>
    <w:rsid w:val="00A453E6"/>
    <w:rPr>
      <w:rFonts w:ascii="Calibri" w:eastAsia="Times New Roman" w:hAnsi="Calibri" w:cs="Calibri"/>
      <w:i/>
      <w:iCs/>
    </w:rPr>
  </w:style>
  <w:style w:type="paragraph" w:styleId="Index1">
    <w:name w:val="index 1"/>
    <w:basedOn w:val="Normal"/>
    <w:next w:val="Normal"/>
    <w:autoRedefine/>
    <w:unhideWhenUsed/>
    <w:rsid w:val="00A453E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453E6"/>
    <w:rPr>
      <w:rFonts w:ascii="Times New Roman" w:eastAsia="Times New Roman" w:hAnsi="Times New Roman"/>
    </w:rPr>
  </w:style>
  <w:style w:type="character" w:customStyle="1" w:styleId="DateChar">
    <w:name w:val="Date Char"/>
    <w:aliases w:val="date Char"/>
    <w:link w:val="Date"/>
    <w:locked/>
    <w:rsid w:val="00A453E6"/>
    <w:rPr>
      <w:rFonts w:ascii="Times New Roman" w:eastAsia="Times New Roman" w:hAnsi="Times New Roman"/>
    </w:rPr>
  </w:style>
  <w:style w:type="character" w:customStyle="1" w:styleId="BodyTextFirstIndentChar">
    <w:name w:val="Body Text First Indent Char"/>
    <w:link w:val="BodyTextFirstIndent"/>
    <w:locked/>
    <w:rsid w:val="00A453E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453E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453E6"/>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A453E6"/>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A453E6"/>
    <w:rPr>
      <w:b/>
    </w:rPr>
  </w:style>
  <w:style w:type="paragraph" w:customStyle="1" w:styleId="tag">
    <w:name w:val="%tag"/>
    <w:basedOn w:val="Normal"/>
    <w:next w:val="Normal"/>
    <w:link w:val="tagChar0"/>
    <w:uiPriority w:val="99"/>
    <w:qFormat/>
    <w:rsid w:val="00A453E6"/>
    <w:rPr>
      <w:bCs/>
      <w:sz w:val="18"/>
    </w:rPr>
  </w:style>
  <w:style w:type="character" w:customStyle="1" w:styleId="Style2Char0">
    <w:name w:val="Style 2 Char"/>
    <w:link w:val="Style20"/>
    <w:locked/>
    <w:rsid w:val="00A453E6"/>
    <w:rPr>
      <w:rFonts w:ascii="Times New Roman" w:eastAsia="Times New Roman" w:hAnsi="Times New Roman"/>
      <w:u w:val="single"/>
    </w:rPr>
  </w:style>
  <w:style w:type="paragraph" w:customStyle="1" w:styleId="Style20">
    <w:name w:val="Style 2"/>
    <w:basedOn w:val="Normal"/>
    <w:link w:val="Style2Char0"/>
    <w:qFormat/>
    <w:rsid w:val="00A453E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453E6"/>
    <w:rPr>
      <w:rFonts w:ascii="Garamond" w:eastAsia="Times New Roman" w:hAnsi="Garamond"/>
      <w:u w:val="single"/>
    </w:rPr>
  </w:style>
  <w:style w:type="paragraph" w:customStyle="1" w:styleId="GAUnderline">
    <w:name w:val="GA Underline"/>
    <w:basedOn w:val="Normal"/>
    <w:link w:val="GAUnderlineChar"/>
    <w:qFormat/>
    <w:rsid w:val="00A453E6"/>
    <w:rPr>
      <w:rFonts w:ascii="Garamond" w:eastAsia="Times New Roman" w:hAnsi="Garamond" w:cstheme="minorBidi"/>
      <w:u w:val="single"/>
    </w:rPr>
  </w:style>
  <w:style w:type="character" w:customStyle="1" w:styleId="textsmallChar0">
    <w:name w:val="textsmall Char"/>
    <w:link w:val="textsmall0"/>
    <w:locked/>
    <w:rsid w:val="00A453E6"/>
    <w:rPr>
      <w:rFonts w:ascii="Times New Roman" w:eastAsia="Times New Roman" w:hAnsi="Times New Roman"/>
      <w:sz w:val="18"/>
    </w:rPr>
  </w:style>
  <w:style w:type="paragraph" w:customStyle="1" w:styleId="textsmall0">
    <w:name w:val="textsmall"/>
    <w:basedOn w:val="Normal"/>
    <w:link w:val="textsmallChar0"/>
    <w:qFormat/>
    <w:rsid w:val="00A453E6"/>
    <w:rPr>
      <w:rFonts w:ascii="Times New Roman" w:eastAsia="Times New Roman" w:hAnsi="Times New Roman" w:cstheme="minorBidi"/>
      <w:sz w:val="18"/>
    </w:rPr>
  </w:style>
  <w:style w:type="character" w:customStyle="1" w:styleId="cardtextemphasisChar">
    <w:name w:val="card text emphasis Char"/>
    <w:link w:val="cardtextemphasis"/>
    <w:locked/>
    <w:rsid w:val="00A453E6"/>
    <w:rPr>
      <w:rFonts w:ascii="Arial Narrow" w:hAnsi="Arial Narrow"/>
      <w:b/>
      <w:sz w:val="18"/>
      <w:u w:val="single"/>
    </w:rPr>
  </w:style>
  <w:style w:type="paragraph" w:customStyle="1" w:styleId="cardtextemphasis">
    <w:name w:val="card text emphasis"/>
    <w:basedOn w:val="Normal"/>
    <w:link w:val="cardtextemphasisChar"/>
    <w:qFormat/>
    <w:rsid w:val="00A453E6"/>
    <w:pPr>
      <w:spacing w:after="200"/>
      <w:contextualSpacing/>
    </w:pPr>
    <w:rPr>
      <w:rFonts w:ascii="Arial Narrow" w:hAnsi="Arial Narrow" w:cstheme="minorBidi"/>
      <w:b/>
      <w:sz w:val="18"/>
      <w:u w:val="single"/>
    </w:rPr>
  </w:style>
  <w:style w:type="character" w:customStyle="1" w:styleId="MicroChar">
    <w:name w:val="Micro Char"/>
    <w:link w:val="Micro"/>
    <w:locked/>
    <w:rsid w:val="00A453E6"/>
    <w:rPr>
      <w:rFonts w:ascii="Calibri" w:eastAsia="Times New Roman" w:hAnsi="Calibri"/>
      <w:sz w:val="16"/>
    </w:rPr>
  </w:style>
  <w:style w:type="paragraph" w:customStyle="1" w:styleId="Micro">
    <w:name w:val="Micro"/>
    <w:basedOn w:val="Normal"/>
    <w:next w:val="Normal"/>
    <w:link w:val="MicroChar"/>
    <w:qFormat/>
    <w:rsid w:val="00A453E6"/>
    <w:rPr>
      <w:rFonts w:eastAsia="Times New Roman" w:cstheme="minorBidi"/>
      <w:sz w:val="16"/>
    </w:rPr>
  </w:style>
  <w:style w:type="paragraph" w:customStyle="1" w:styleId="CardNotUnderlined">
    <w:name w:val="Card Not Underlined"/>
    <w:basedOn w:val="Normal"/>
    <w:autoRedefine/>
    <w:qFormat/>
    <w:rsid w:val="00A453E6"/>
    <w:rPr>
      <w:rFonts w:ascii="Bell MT" w:hAnsi="Bell MT"/>
      <w:szCs w:val="20"/>
    </w:rPr>
  </w:style>
  <w:style w:type="paragraph" w:customStyle="1" w:styleId="h-lead">
    <w:name w:val="h-lead"/>
    <w:basedOn w:val="Normal"/>
    <w:uiPriority w:val="99"/>
    <w:qFormat/>
    <w:rsid w:val="00A453E6"/>
    <w:pPr>
      <w:spacing w:before="100" w:beforeAutospacing="1" w:after="100" w:afterAutospacing="1"/>
    </w:pPr>
    <w:rPr>
      <w:rFonts w:eastAsia="Times New Roman"/>
    </w:rPr>
  </w:style>
  <w:style w:type="paragraph" w:customStyle="1" w:styleId="intro">
    <w:name w:val="intro"/>
    <w:basedOn w:val="Normal"/>
    <w:uiPriority w:val="99"/>
    <w:qFormat/>
    <w:rsid w:val="00A453E6"/>
    <w:pPr>
      <w:spacing w:before="100" w:beforeAutospacing="1" w:after="100" w:afterAutospacing="1"/>
    </w:pPr>
    <w:rPr>
      <w:rFonts w:eastAsia="Times New Roman"/>
    </w:rPr>
  </w:style>
  <w:style w:type="paragraph" w:customStyle="1" w:styleId="body-paragraph">
    <w:name w:val="body-paragraph"/>
    <w:basedOn w:val="Normal"/>
    <w:uiPriority w:val="99"/>
    <w:qFormat/>
    <w:rsid w:val="00A453E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453E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453E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A453E6"/>
  </w:style>
  <w:style w:type="paragraph" w:customStyle="1" w:styleId="F3-TagAuthor">
    <w:name w:val="F3 - Tag/Author"/>
    <w:basedOn w:val="Normal"/>
    <w:uiPriority w:val="99"/>
    <w:qFormat/>
    <w:rsid w:val="00A453E6"/>
    <w:rPr>
      <w:rFonts w:eastAsia="Times New Roman"/>
      <w:b/>
    </w:rPr>
  </w:style>
  <w:style w:type="paragraph" w:customStyle="1" w:styleId="F5-UnderlineNormal">
    <w:name w:val="F5 - Underline Normal"/>
    <w:basedOn w:val="Normal"/>
    <w:uiPriority w:val="99"/>
    <w:qFormat/>
    <w:rsid w:val="00A453E6"/>
    <w:rPr>
      <w:u w:val="single"/>
    </w:rPr>
  </w:style>
  <w:style w:type="paragraph" w:customStyle="1" w:styleId="Brief-PrimarySource">
    <w:name w:val="Brief - Primary Source"/>
    <w:basedOn w:val="Normal"/>
    <w:uiPriority w:val="99"/>
    <w:qFormat/>
    <w:rsid w:val="00A453E6"/>
    <w:rPr>
      <w:rFonts w:eastAsia="Times New Roman"/>
      <w:b/>
      <w:u w:val="single"/>
    </w:rPr>
  </w:style>
  <w:style w:type="paragraph" w:customStyle="1" w:styleId="Brief-Underline">
    <w:name w:val="Brief - Underline"/>
    <w:basedOn w:val="Normal"/>
    <w:uiPriority w:val="99"/>
    <w:qFormat/>
    <w:rsid w:val="00A453E6"/>
    <w:rPr>
      <w:rFonts w:eastAsia="Times New Roman"/>
      <w:u w:val="single"/>
    </w:rPr>
  </w:style>
  <w:style w:type="paragraph" w:customStyle="1" w:styleId="Brief">
    <w:name w:val="Brief"/>
    <w:basedOn w:val="Brief-PrimarySource"/>
    <w:uiPriority w:val="99"/>
    <w:qFormat/>
    <w:rsid w:val="00A453E6"/>
    <w:rPr>
      <w:b w:val="0"/>
    </w:rPr>
  </w:style>
  <w:style w:type="paragraph" w:customStyle="1" w:styleId="CM2">
    <w:name w:val="CM2"/>
    <w:basedOn w:val="Normal"/>
    <w:next w:val="Normal"/>
    <w:uiPriority w:val="99"/>
    <w:qFormat/>
    <w:rsid w:val="00A453E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453E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453E6"/>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453E6"/>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453E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A453E6"/>
    <w:rPr>
      <w:rFonts w:eastAsia="Times New Roman"/>
      <w:sz w:val="14"/>
      <w:szCs w:val="20"/>
    </w:rPr>
  </w:style>
  <w:style w:type="paragraph" w:customStyle="1" w:styleId="Brief-Card">
    <w:name w:val="Brief - Card"/>
    <w:basedOn w:val="Normal"/>
    <w:uiPriority w:val="99"/>
    <w:qFormat/>
    <w:rsid w:val="00A453E6"/>
    <w:rPr>
      <w:rFonts w:eastAsia="Times New Roman"/>
    </w:rPr>
  </w:style>
  <w:style w:type="paragraph" w:customStyle="1" w:styleId="Pa2">
    <w:name w:val="Pa2"/>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A453E6"/>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A453E6"/>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453E6"/>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A453E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453E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A453E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453E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A453E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A453E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A453E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A453E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453E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453E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453E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453E6"/>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A453E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453E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A453E6"/>
  </w:style>
  <w:style w:type="paragraph" w:customStyle="1" w:styleId="StyleUnderliningTimesNewRomanBoldNounderlineKernat16">
    <w:name w:val="Style Underlining + Times New Roman Bold No underline Kern at 16..."/>
    <w:basedOn w:val="Normal"/>
    <w:uiPriority w:val="99"/>
    <w:qFormat/>
    <w:rsid w:val="00A453E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453E6"/>
    <w:rPr>
      <w:rFonts w:eastAsia="Times New Roman"/>
      <w:b/>
      <w:bCs/>
      <w:kern w:val="32"/>
      <w:sz w:val="32"/>
      <w:szCs w:val="32"/>
    </w:rPr>
  </w:style>
  <w:style w:type="paragraph" w:customStyle="1" w:styleId="StyleBoldUnderliningKernat16pt">
    <w:name w:val="Style Bold Underlining + Kern at 16 pt"/>
    <w:uiPriority w:val="99"/>
    <w:qFormat/>
    <w:rsid w:val="00A453E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A453E6"/>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A453E6"/>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A453E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A453E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453E6"/>
    <w:pPr>
      <w:ind w:left="400"/>
    </w:pPr>
    <w:rPr>
      <w:rFonts w:eastAsia="Times New Roman"/>
      <w:szCs w:val="20"/>
    </w:rPr>
  </w:style>
  <w:style w:type="paragraph" w:customStyle="1" w:styleId="Paste">
    <w:name w:val="Paste"/>
    <w:basedOn w:val="Normal"/>
    <w:uiPriority w:val="99"/>
    <w:qFormat/>
    <w:rsid w:val="00A453E6"/>
    <w:rPr>
      <w:rFonts w:ascii="Arial Narrow" w:eastAsia="Times New Roman" w:hAnsi="Arial Narrow"/>
    </w:rPr>
  </w:style>
  <w:style w:type="character" w:customStyle="1" w:styleId="UnderlineStyleChar">
    <w:name w:val="Underline Style Char"/>
    <w:link w:val="UnderlineStyle0"/>
    <w:locked/>
    <w:rsid w:val="00A453E6"/>
    <w:rPr>
      <w:rFonts w:ascii="Times New Roman" w:eastAsia="Times New Roman" w:hAnsi="Times New Roman"/>
      <w:b/>
      <w:u w:val="single"/>
    </w:rPr>
  </w:style>
  <w:style w:type="paragraph" w:customStyle="1" w:styleId="UnderlineStyle0">
    <w:name w:val="Underline Style"/>
    <w:basedOn w:val="Normal"/>
    <w:link w:val="UnderlineStyleChar"/>
    <w:qFormat/>
    <w:rsid w:val="00A453E6"/>
    <w:rPr>
      <w:rFonts w:ascii="Times New Roman" w:eastAsia="Times New Roman" w:hAnsi="Times New Roman" w:cstheme="minorBidi"/>
      <w:b/>
      <w:u w:val="single"/>
    </w:rPr>
  </w:style>
  <w:style w:type="paragraph" w:customStyle="1" w:styleId="Normalization">
    <w:name w:val="Normalization"/>
    <w:basedOn w:val="Normal"/>
    <w:uiPriority w:val="99"/>
    <w:qFormat/>
    <w:rsid w:val="00A453E6"/>
    <w:rPr>
      <w:rFonts w:eastAsia="Times New Roman"/>
      <w:sz w:val="18"/>
    </w:rPr>
  </w:style>
  <w:style w:type="paragraph" w:customStyle="1" w:styleId="BreifTitle">
    <w:name w:val="Breif Title"/>
    <w:basedOn w:val="Normal"/>
    <w:autoRedefine/>
    <w:uiPriority w:val="99"/>
    <w:qFormat/>
    <w:rsid w:val="00A453E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453E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453E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A453E6"/>
    <w:rPr>
      <w:rFonts w:eastAsia="Times New Roman"/>
      <w:color w:val="333333"/>
    </w:rPr>
  </w:style>
  <w:style w:type="paragraph" w:customStyle="1" w:styleId="StyleTagandCiteFranklinGothicDemi">
    <w:name w:val="Style Tag and Cite + Franklin Gothic Demi"/>
    <w:basedOn w:val="Normal"/>
    <w:autoRedefine/>
    <w:uiPriority w:val="99"/>
    <w:qFormat/>
    <w:rsid w:val="00A453E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453E6"/>
  </w:style>
  <w:style w:type="paragraph" w:customStyle="1" w:styleId="tagCharCharCharCharCharCharChar">
    <w:name w:val="tag Char Char Char Char Char Char Char"/>
    <w:basedOn w:val="Normal"/>
    <w:uiPriority w:val="99"/>
    <w:qFormat/>
    <w:rsid w:val="00A453E6"/>
    <w:rPr>
      <w:rFonts w:eastAsia="Times New Roman"/>
      <w:b/>
      <w:szCs w:val="20"/>
    </w:rPr>
  </w:style>
  <w:style w:type="paragraph" w:customStyle="1" w:styleId="title-bold-medium">
    <w:name w:val="title-bold-medium"/>
    <w:basedOn w:val="Normal"/>
    <w:uiPriority w:val="99"/>
    <w:qFormat/>
    <w:rsid w:val="00A453E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453E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453E6"/>
    <w:rPr>
      <w:rFonts w:ascii="Arial Narrow" w:eastAsia="Times New Roman" w:hAnsi="Arial Narrow"/>
      <w:b/>
    </w:rPr>
  </w:style>
  <w:style w:type="paragraph" w:customStyle="1" w:styleId="BLOCKTITLE3">
    <w:name w:val="BLOCK TITLE"/>
    <w:basedOn w:val="Heading1"/>
    <w:link w:val="BLOCKTITLEChar"/>
    <w:uiPriority w:val="99"/>
    <w:qFormat/>
    <w:rsid w:val="00A453E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A453E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A453E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453E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453E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453E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453E6"/>
    <w:pPr>
      <w:spacing w:before="100" w:beforeAutospacing="1" w:after="100" w:afterAutospacing="1"/>
    </w:pPr>
    <w:rPr>
      <w:rFonts w:eastAsia="Times New Roman"/>
    </w:rPr>
  </w:style>
  <w:style w:type="paragraph" w:customStyle="1" w:styleId="ToRead">
    <w:name w:val="To Read"/>
    <w:basedOn w:val="Normal"/>
    <w:uiPriority w:val="99"/>
    <w:qFormat/>
    <w:rsid w:val="00A453E6"/>
    <w:pPr>
      <w:ind w:left="720"/>
    </w:pPr>
    <w:rPr>
      <w:rFonts w:ascii="Verdana" w:eastAsia="Times New Roman" w:hAnsi="Verdana"/>
      <w:b/>
      <w:u w:val="single"/>
    </w:rPr>
  </w:style>
  <w:style w:type="paragraph" w:customStyle="1" w:styleId="Style1">
    <w:name w:val="Style 1"/>
    <w:basedOn w:val="Normal"/>
    <w:uiPriority w:val="99"/>
    <w:qFormat/>
    <w:rsid w:val="00A453E6"/>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A453E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453E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453E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453E6"/>
    <w:pPr>
      <w:ind w:left="1660"/>
    </w:pPr>
  </w:style>
  <w:style w:type="paragraph" w:customStyle="1" w:styleId="PageNumber1">
    <w:name w:val="Page Number1"/>
    <w:basedOn w:val="Normal"/>
    <w:next w:val="Normal"/>
    <w:uiPriority w:val="99"/>
    <w:qFormat/>
    <w:rsid w:val="00A453E6"/>
    <w:rPr>
      <w:rFonts w:eastAsia="Times New Roman"/>
    </w:rPr>
  </w:style>
  <w:style w:type="paragraph" w:customStyle="1" w:styleId="Card1">
    <w:name w:val="Card1"/>
    <w:uiPriority w:val="99"/>
    <w:qFormat/>
    <w:rsid w:val="00A453E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453E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453E6"/>
    <w:pPr>
      <w:ind w:left="288" w:right="288"/>
    </w:pPr>
    <w:rPr>
      <w:rFonts w:eastAsia="Times New Roman"/>
    </w:rPr>
  </w:style>
  <w:style w:type="paragraph" w:customStyle="1" w:styleId="CaseListNormal">
    <w:name w:val="Case List Normal"/>
    <w:basedOn w:val="Normal"/>
    <w:uiPriority w:val="99"/>
    <w:qFormat/>
    <w:rsid w:val="00A453E6"/>
    <w:rPr>
      <w:rFonts w:ascii="Times" w:eastAsia="Times New Roman" w:hAnsi="Times"/>
      <w:szCs w:val="26"/>
    </w:rPr>
  </w:style>
  <w:style w:type="paragraph" w:customStyle="1" w:styleId="Body">
    <w:name w:val="Body"/>
    <w:basedOn w:val="Normal"/>
    <w:uiPriority w:val="99"/>
    <w:qFormat/>
    <w:rsid w:val="00A453E6"/>
    <w:pPr>
      <w:outlineLvl w:val="3"/>
    </w:pPr>
    <w:rPr>
      <w:rFonts w:eastAsia="Times New Roman"/>
      <w:szCs w:val="20"/>
    </w:rPr>
  </w:style>
  <w:style w:type="paragraph" w:customStyle="1" w:styleId="3text">
    <w:name w:val="3text"/>
    <w:basedOn w:val="Normal"/>
    <w:uiPriority w:val="99"/>
    <w:qFormat/>
    <w:rsid w:val="00A453E6"/>
    <w:pPr>
      <w:spacing w:before="100" w:beforeAutospacing="1" w:after="100" w:afterAutospacing="1"/>
    </w:pPr>
    <w:rPr>
      <w:rFonts w:eastAsia="Times New Roman"/>
    </w:rPr>
  </w:style>
  <w:style w:type="paragraph" w:customStyle="1" w:styleId="TimesNewRoman12">
    <w:name w:val="TimesNewRoman12"/>
    <w:uiPriority w:val="99"/>
    <w:qFormat/>
    <w:rsid w:val="00A453E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453E6"/>
    <w:pPr>
      <w:spacing w:before="100" w:beforeAutospacing="1" w:after="100" w:afterAutospacing="1"/>
    </w:pPr>
    <w:rPr>
      <w:rFonts w:eastAsia="Times New Roman"/>
    </w:rPr>
  </w:style>
  <w:style w:type="paragraph" w:customStyle="1" w:styleId="medium-normal">
    <w:name w:val="medium-normal"/>
    <w:basedOn w:val="Normal"/>
    <w:uiPriority w:val="99"/>
    <w:qFormat/>
    <w:rsid w:val="00A453E6"/>
    <w:pPr>
      <w:spacing w:before="100" w:beforeAutospacing="1" w:after="100" w:afterAutospacing="1"/>
    </w:pPr>
    <w:rPr>
      <w:rFonts w:eastAsia="Times New Roman"/>
    </w:rPr>
  </w:style>
  <w:style w:type="paragraph" w:customStyle="1" w:styleId="textChar">
    <w:name w:val="text Char"/>
    <w:basedOn w:val="Normal"/>
    <w:autoRedefine/>
    <w:uiPriority w:val="99"/>
    <w:qFormat/>
    <w:rsid w:val="00A453E6"/>
    <w:rPr>
      <w:rFonts w:eastAsia="Times New Roman"/>
      <w:color w:val="000000"/>
      <w:sz w:val="18"/>
    </w:rPr>
  </w:style>
  <w:style w:type="paragraph" w:customStyle="1" w:styleId="text1">
    <w:name w:val="text1"/>
    <w:basedOn w:val="Normal"/>
    <w:autoRedefine/>
    <w:uiPriority w:val="99"/>
    <w:qFormat/>
    <w:rsid w:val="00A453E6"/>
    <w:rPr>
      <w:rFonts w:eastAsia="Times New Roman"/>
      <w:szCs w:val="20"/>
    </w:rPr>
  </w:style>
  <w:style w:type="paragraph" w:customStyle="1" w:styleId="RepeatBlockHeading">
    <w:name w:val="Repeat Block Heading"/>
    <w:basedOn w:val="Normal"/>
    <w:autoRedefine/>
    <w:uiPriority w:val="99"/>
    <w:qFormat/>
    <w:rsid w:val="00A453E6"/>
    <w:pPr>
      <w:jc w:val="center"/>
    </w:pPr>
    <w:rPr>
      <w:rFonts w:eastAsia="Times New Roman"/>
      <w:b/>
      <w:smallCaps/>
      <w:color w:val="000000"/>
      <w:u w:val="thick"/>
    </w:rPr>
  </w:style>
  <w:style w:type="paragraph" w:customStyle="1" w:styleId="story-headline">
    <w:name w:val="story-headline"/>
    <w:basedOn w:val="Normal"/>
    <w:uiPriority w:val="99"/>
    <w:qFormat/>
    <w:rsid w:val="00A453E6"/>
    <w:pPr>
      <w:spacing w:before="72" w:after="72"/>
    </w:pPr>
    <w:rPr>
      <w:rFonts w:eastAsia="Times New Roman"/>
      <w:b/>
      <w:bCs/>
      <w:sz w:val="26"/>
      <w:szCs w:val="26"/>
    </w:rPr>
  </w:style>
  <w:style w:type="paragraph" w:customStyle="1" w:styleId="story-body">
    <w:name w:val="story-body"/>
    <w:basedOn w:val="Normal"/>
    <w:uiPriority w:val="99"/>
    <w:qFormat/>
    <w:rsid w:val="00A453E6"/>
    <w:pPr>
      <w:spacing w:before="100" w:beforeAutospacing="1" w:after="100" w:afterAutospacing="1"/>
    </w:pPr>
    <w:rPr>
      <w:rFonts w:eastAsia="Times New Roman"/>
    </w:rPr>
  </w:style>
  <w:style w:type="paragraph" w:customStyle="1" w:styleId="story-dateline">
    <w:name w:val="story-dateline"/>
    <w:basedOn w:val="Normal"/>
    <w:uiPriority w:val="99"/>
    <w:qFormat/>
    <w:rsid w:val="00A453E6"/>
    <w:rPr>
      <w:rFonts w:eastAsia="Times New Roman"/>
      <w:b/>
      <w:bCs/>
    </w:rPr>
  </w:style>
  <w:style w:type="paragraph" w:customStyle="1" w:styleId="TextofCards">
    <w:name w:val="Text of Cards"/>
    <w:basedOn w:val="Normal"/>
    <w:uiPriority w:val="99"/>
    <w:qFormat/>
    <w:rsid w:val="00A453E6"/>
    <w:pPr>
      <w:jc w:val="both"/>
    </w:pPr>
    <w:rPr>
      <w:rFonts w:eastAsia="Times New Roman"/>
      <w:color w:val="000000"/>
      <w:spacing w:val="6"/>
      <w:szCs w:val="23"/>
    </w:rPr>
  </w:style>
  <w:style w:type="paragraph" w:customStyle="1" w:styleId="Corpotesto">
    <w:name w:val="Corpo testo"/>
    <w:basedOn w:val="Normal"/>
    <w:uiPriority w:val="99"/>
    <w:qFormat/>
    <w:rsid w:val="00A453E6"/>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A453E6"/>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A453E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A453E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453E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453E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453E6"/>
    <w:rPr>
      <w:rFonts w:ascii="Arial" w:hAnsi="Arial"/>
      <w:b w:val="0"/>
      <w:caps w:val="0"/>
    </w:rPr>
  </w:style>
  <w:style w:type="paragraph" w:customStyle="1" w:styleId="ProjectTitleLine">
    <w:name w:val="Project Title Line"/>
    <w:basedOn w:val="Normal"/>
    <w:next w:val="Normal"/>
    <w:autoRedefine/>
    <w:uiPriority w:val="99"/>
    <w:qFormat/>
    <w:rsid w:val="00A453E6"/>
    <w:pPr>
      <w:jc w:val="center"/>
    </w:pPr>
    <w:rPr>
      <w:rFonts w:eastAsia="Times New Roman"/>
      <w:caps/>
      <w:szCs w:val="20"/>
    </w:rPr>
  </w:style>
  <w:style w:type="paragraph" w:customStyle="1" w:styleId="LanguageStrike">
    <w:name w:val="Language Strike"/>
    <w:basedOn w:val="Normal"/>
    <w:next w:val="Normal"/>
    <w:uiPriority w:val="99"/>
    <w:qFormat/>
    <w:rsid w:val="00A453E6"/>
    <w:rPr>
      <w:rFonts w:ascii="Arial Narrow" w:eastAsia="Times New Roman" w:hAnsi="Arial Narrow"/>
      <w:strike/>
    </w:rPr>
  </w:style>
  <w:style w:type="paragraph" w:customStyle="1" w:styleId="NormalVerdana">
    <w:name w:val="Normal + Verdana"/>
    <w:aliases w:val="10 pt,White,Normal + Arial"/>
    <w:basedOn w:val="Normal"/>
    <w:uiPriority w:val="99"/>
    <w:qFormat/>
    <w:rsid w:val="00A453E6"/>
    <w:rPr>
      <w:rFonts w:eastAsia="Times New Roman"/>
      <w:szCs w:val="20"/>
      <w:u w:val="single"/>
    </w:rPr>
  </w:style>
  <w:style w:type="paragraph" w:customStyle="1" w:styleId="Normal10pt">
    <w:name w:val="Normal + 10 pt"/>
    <w:basedOn w:val="Normal"/>
    <w:qFormat/>
    <w:rsid w:val="00A453E6"/>
    <w:rPr>
      <w:rFonts w:eastAsia="Times New Roman"/>
      <w:szCs w:val="20"/>
    </w:rPr>
  </w:style>
  <w:style w:type="paragraph" w:customStyle="1" w:styleId="cardChar1Char">
    <w:name w:val="card Char1 Char"/>
    <w:basedOn w:val="Normal"/>
    <w:uiPriority w:val="99"/>
    <w:qFormat/>
    <w:rsid w:val="00A453E6"/>
    <w:pPr>
      <w:ind w:left="288" w:right="288"/>
    </w:pPr>
    <w:rPr>
      <w:rFonts w:eastAsia="Times New Roman"/>
      <w:szCs w:val="20"/>
    </w:rPr>
  </w:style>
  <w:style w:type="paragraph" w:customStyle="1" w:styleId="CM12">
    <w:name w:val="CM12"/>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453E6"/>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453E6"/>
    <w:rPr>
      <w:rFonts w:ascii="Arial Narrow" w:eastAsia="Times New Roman" w:hAnsi="Arial Narrow"/>
      <w:strike/>
      <w:szCs w:val="20"/>
    </w:rPr>
  </w:style>
  <w:style w:type="paragraph" w:customStyle="1" w:styleId="textbodyblack">
    <w:name w:val="textbodyblack"/>
    <w:basedOn w:val="Normal"/>
    <w:uiPriority w:val="99"/>
    <w:qFormat/>
    <w:rsid w:val="00A453E6"/>
    <w:pPr>
      <w:spacing w:before="100" w:beforeAutospacing="1" w:after="100" w:afterAutospacing="1"/>
    </w:pPr>
    <w:rPr>
      <w:rFonts w:eastAsia="Times New Roman"/>
    </w:rPr>
  </w:style>
  <w:style w:type="paragraph" w:customStyle="1" w:styleId="BlockHeading1">
    <w:name w:val="Block Heading 1"/>
    <w:basedOn w:val="Normal"/>
    <w:uiPriority w:val="99"/>
    <w:qFormat/>
    <w:rsid w:val="00A453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453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A453E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453E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453E6"/>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A453E6"/>
    <w:pPr>
      <w:ind w:left="288"/>
    </w:pPr>
    <w:rPr>
      <w:rFonts w:eastAsia="SimSun"/>
      <w:szCs w:val="20"/>
      <w:lang w:eastAsia="zh-CN"/>
    </w:rPr>
  </w:style>
  <w:style w:type="paragraph" w:customStyle="1" w:styleId="Quote2">
    <w:name w:val="Quote2"/>
    <w:basedOn w:val="Default"/>
    <w:next w:val="Default"/>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453E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453E6"/>
    <w:pPr>
      <w:keepNext/>
      <w:keepLines/>
      <w:spacing w:before="200"/>
      <w:outlineLvl w:val="3"/>
    </w:pPr>
    <w:rPr>
      <w:rFonts w:eastAsia="Times New Roman"/>
      <w:b/>
      <w:bCs/>
      <w:iCs/>
      <w:sz w:val="26"/>
    </w:rPr>
  </w:style>
  <w:style w:type="character" w:customStyle="1" w:styleId="Style2Char">
    <w:name w:val="Style2 Char"/>
    <w:link w:val="Style2"/>
    <w:uiPriority w:val="99"/>
    <w:locked/>
    <w:rsid w:val="00A453E6"/>
    <w:rPr>
      <w:rFonts w:ascii="Calibri" w:eastAsia="Times New Roman" w:hAnsi="Calibri" w:cs="Times New Roman"/>
      <w:b/>
      <w:bCs/>
      <w:iCs/>
      <w:caps/>
      <w:sz w:val="26"/>
      <w:szCs w:val="20"/>
    </w:rPr>
  </w:style>
  <w:style w:type="paragraph" w:customStyle="1" w:styleId="post-subtitle">
    <w:name w:val="post-subtitle"/>
    <w:basedOn w:val="Normal"/>
    <w:qFormat/>
    <w:rsid w:val="00A453E6"/>
    <w:pPr>
      <w:spacing w:before="100" w:beforeAutospacing="1" w:after="100" w:afterAutospacing="1"/>
    </w:pPr>
    <w:rPr>
      <w:rFonts w:eastAsia="Times New Roman"/>
    </w:rPr>
  </w:style>
  <w:style w:type="paragraph" w:customStyle="1" w:styleId="Pa0">
    <w:name w:val="Pa0"/>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A453E6"/>
    <w:pPr>
      <w:spacing w:before="100" w:beforeAutospacing="1" w:after="100" w:afterAutospacing="1"/>
    </w:pPr>
    <w:rPr>
      <w:rFonts w:eastAsia="Times New Roman"/>
    </w:rPr>
  </w:style>
  <w:style w:type="paragraph" w:customStyle="1" w:styleId="Pa5">
    <w:name w:val="Pa5"/>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A453E6"/>
    <w:pPr>
      <w:spacing w:before="100" w:beforeAutospacing="1" w:after="100" w:afterAutospacing="1"/>
    </w:pPr>
    <w:rPr>
      <w:rFonts w:eastAsia="Times New Roman"/>
    </w:rPr>
  </w:style>
  <w:style w:type="paragraph" w:customStyle="1" w:styleId="tagline">
    <w:name w:val="tagline"/>
    <w:basedOn w:val="Normal"/>
    <w:qFormat/>
    <w:rsid w:val="00A453E6"/>
    <w:pPr>
      <w:spacing w:before="100" w:beforeAutospacing="1" w:after="100" w:afterAutospacing="1"/>
    </w:pPr>
    <w:rPr>
      <w:rFonts w:eastAsia="Times New Roman"/>
    </w:rPr>
  </w:style>
  <w:style w:type="paragraph" w:customStyle="1" w:styleId="Block1">
    <w:name w:val="Block1"/>
    <w:basedOn w:val="Normal"/>
    <w:next w:val="Normal"/>
    <w:uiPriority w:val="3"/>
    <w:qFormat/>
    <w:rsid w:val="00A453E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453E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453E6"/>
    <w:rPr>
      <w:sz w:val="10"/>
    </w:rPr>
  </w:style>
  <w:style w:type="paragraph" w:customStyle="1" w:styleId="ReallySamllText">
    <w:name w:val="ReallySamllText"/>
    <w:basedOn w:val="Normal"/>
    <w:link w:val="ReallySamllTextChar"/>
    <w:autoRedefine/>
    <w:qFormat/>
    <w:rsid w:val="00A453E6"/>
    <w:rPr>
      <w:rFonts w:asciiTheme="minorHAnsi" w:hAnsiTheme="minorHAnsi" w:cstheme="minorBidi"/>
      <w:sz w:val="10"/>
    </w:rPr>
  </w:style>
  <w:style w:type="paragraph" w:customStyle="1" w:styleId="Card6pt">
    <w:name w:val="Card 6pt"/>
    <w:basedOn w:val="Normal"/>
    <w:uiPriority w:val="99"/>
    <w:qFormat/>
    <w:rsid w:val="00A453E6"/>
    <w:rPr>
      <w:rFonts w:eastAsia="Times New Roman"/>
      <w:sz w:val="12"/>
    </w:rPr>
  </w:style>
  <w:style w:type="paragraph" w:customStyle="1" w:styleId="CardCites">
    <w:name w:val="Card Cites"/>
    <w:basedOn w:val="Normal"/>
    <w:next w:val="Normal"/>
    <w:qFormat/>
    <w:rsid w:val="00A453E6"/>
    <w:rPr>
      <w:rFonts w:eastAsia="Times New Roman"/>
      <w:b/>
    </w:rPr>
  </w:style>
  <w:style w:type="paragraph" w:customStyle="1" w:styleId="Cardtext3">
    <w:name w:val="Card text"/>
    <w:qFormat/>
    <w:rsid w:val="00A453E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453E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453E6"/>
    <w:pPr>
      <w:ind w:left="400"/>
    </w:pPr>
    <w:rPr>
      <w:rFonts w:eastAsia="Times New Roman"/>
    </w:rPr>
  </w:style>
  <w:style w:type="paragraph" w:customStyle="1" w:styleId="TagCiteChar1">
    <w:name w:val="Tag / Cite Char"/>
    <w:basedOn w:val="Normal"/>
    <w:qFormat/>
    <w:rsid w:val="00A453E6"/>
    <w:rPr>
      <w:rFonts w:eastAsia="Times New Roman"/>
      <w:b/>
      <w:color w:val="000000"/>
    </w:rPr>
  </w:style>
  <w:style w:type="paragraph" w:customStyle="1" w:styleId="PageNumber2">
    <w:name w:val="Page Number2"/>
    <w:basedOn w:val="Normal"/>
    <w:next w:val="Normal"/>
    <w:qFormat/>
    <w:rsid w:val="00A453E6"/>
    <w:rPr>
      <w:rFonts w:eastAsia="Times New Roman"/>
    </w:rPr>
  </w:style>
  <w:style w:type="paragraph" w:customStyle="1" w:styleId="HeaderFooter">
    <w:name w:val="Header &amp; Footer"/>
    <w:qFormat/>
    <w:rsid w:val="00A453E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453E6"/>
    <w:rPr>
      <w:rFonts w:ascii="Arial Narrow" w:eastAsia="Times New Roman" w:hAnsi="Arial Narrow"/>
      <w:color w:val="000000"/>
    </w:rPr>
  </w:style>
  <w:style w:type="paragraph" w:customStyle="1" w:styleId="CardTextUnderlined">
    <w:name w:val="Card Text Underlined"/>
    <w:basedOn w:val="Normal"/>
    <w:uiPriority w:val="99"/>
    <w:qFormat/>
    <w:rsid w:val="00A453E6"/>
    <w:rPr>
      <w:rFonts w:ascii="Arial Narrow" w:eastAsia="Times New Roman" w:hAnsi="Arial Narrow"/>
      <w:u w:val="single"/>
    </w:rPr>
  </w:style>
  <w:style w:type="paragraph" w:customStyle="1" w:styleId="HeaderDebate">
    <w:name w:val="Header Debate"/>
    <w:basedOn w:val="Normal"/>
    <w:qFormat/>
    <w:rsid w:val="00A453E6"/>
    <w:pPr>
      <w:jc w:val="center"/>
      <w:outlineLvl w:val="0"/>
    </w:pPr>
    <w:rPr>
      <w:rFonts w:eastAsia="Times New Roman"/>
      <w:b/>
      <w:sz w:val="48"/>
      <w:u w:val="words"/>
    </w:rPr>
  </w:style>
  <w:style w:type="paragraph" w:customStyle="1" w:styleId="NormalWeb1">
    <w:name w:val="Normal (Web)1"/>
    <w:basedOn w:val="Normal"/>
    <w:qFormat/>
    <w:rsid w:val="00A453E6"/>
    <w:pPr>
      <w:spacing w:before="100" w:beforeAutospacing="1" w:after="100" w:afterAutospacing="1"/>
    </w:pPr>
    <w:rPr>
      <w:rFonts w:eastAsia="Times New Roman"/>
      <w:szCs w:val="20"/>
    </w:rPr>
  </w:style>
  <w:style w:type="paragraph" w:customStyle="1" w:styleId="CardTagCharChar">
    <w:name w:val="Card Tag Char Char"/>
    <w:basedOn w:val="Normal"/>
    <w:qFormat/>
    <w:rsid w:val="00A453E6"/>
    <w:rPr>
      <w:rFonts w:eastAsia="Times New Roman"/>
      <w:b/>
    </w:rPr>
  </w:style>
  <w:style w:type="paragraph" w:customStyle="1" w:styleId="fixed">
    <w:name w:val="fixed"/>
    <w:basedOn w:val="Normal"/>
    <w:qFormat/>
    <w:rsid w:val="00A453E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453E6"/>
    <w:pPr>
      <w:spacing w:before="100" w:beforeAutospacing="1" w:after="100" w:afterAutospacing="1"/>
    </w:pPr>
    <w:rPr>
      <w:rFonts w:eastAsia="Times New Roman"/>
    </w:rPr>
  </w:style>
  <w:style w:type="paragraph" w:customStyle="1" w:styleId="Subtitle1">
    <w:name w:val="Subtitle1"/>
    <w:basedOn w:val="Normal"/>
    <w:qFormat/>
    <w:rsid w:val="00A453E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453E6"/>
    <w:pPr>
      <w:autoSpaceDE w:val="0"/>
      <w:autoSpaceDN w:val="0"/>
      <w:adjustRightInd w:val="0"/>
    </w:pPr>
    <w:rPr>
      <w:rFonts w:eastAsia="Times New Roman"/>
    </w:rPr>
  </w:style>
  <w:style w:type="character" w:customStyle="1" w:styleId="NormalUnderlineChar1">
    <w:name w:val="Normal Underline Char1"/>
    <w:locked/>
    <w:rsid w:val="00A453E6"/>
    <w:rPr>
      <w:u w:val="single"/>
    </w:rPr>
  </w:style>
  <w:style w:type="character" w:customStyle="1" w:styleId="CardUpSize-LightChar">
    <w:name w:val="CardUpSize - Light Char"/>
    <w:link w:val="CardUpSize-Light"/>
    <w:locked/>
    <w:rsid w:val="00A453E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453E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453E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453E6"/>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A453E6"/>
    <w:rPr>
      <w:rFonts w:ascii="Verdana" w:eastAsia="Times New Roman" w:hAnsi="Verdana"/>
    </w:rPr>
  </w:style>
  <w:style w:type="paragraph" w:customStyle="1" w:styleId="clearformatting">
    <w:name w:val="clear formatting"/>
    <w:basedOn w:val="Heading2"/>
    <w:uiPriority w:val="99"/>
    <w:qFormat/>
    <w:rsid w:val="00A453E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A453E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453E6"/>
    <w:pPr>
      <w:spacing w:after="240" w:line="360" w:lineRule="atLeast"/>
    </w:pPr>
    <w:rPr>
      <w:rFonts w:eastAsia="Times New Roman"/>
      <w:b/>
      <w:bCs/>
      <w:szCs w:val="16"/>
    </w:rPr>
  </w:style>
  <w:style w:type="paragraph" w:customStyle="1" w:styleId="PlaceholderText1">
    <w:name w:val="Placeholder Text1"/>
    <w:basedOn w:val="Normal"/>
    <w:qFormat/>
    <w:rsid w:val="00A453E6"/>
    <w:pPr>
      <w:keepNext/>
      <w:numPr>
        <w:numId w:val="15"/>
      </w:numPr>
      <w:tabs>
        <w:tab w:val="num" w:pos="360"/>
      </w:tabs>
      <w:ind w:left="0" w:firstLine="0"/>
      <w:outlineLvl w:val="0"/>
    </w:pPr>
  </w:style>
  <w:style w:type="character" w:customStyle="1" w:styleId="ImportantTextChar">
    <w:name w:val="Important Text Char"/>
    <w:link w:val="ImportantText"/>
    <w:locked/>
    <w:rsid w:val="00A453E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453E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453E6"/>
    <w:rPr>
      <w:rFonts w:ascii="Arial Narrow" w:hAnsi="Arial Narrow"/>
      <w:sz w:val="16"/>
    </w:rPr>
  </w:style>
  <w:style w:type="paragraph" w:customStyle="1" w:styleId="Debate-CardTagandCite-F6">
    <w:name w:val="Debate- Card Tag and Cite- F6"/>
    <w:basedOn w:val="Normal"/>
    <w:link w:val="Debate-CardTagandCite-F6Char"/>
    <w:qFormat/>
    <w:rsid w:val="00A453E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453E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453E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453E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453E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453E6"/>
    <w:rPr>
      <w:rFonts w:ascii="HNKAOE+Arial" w:hAnsi="HNKAOE+Arial"/>
    </w:rPr>
  </w:style>
  <w:style w:type="paragraph" w:customStyle="1" w:styleId="StyleBodyText11ptBlackUnderline">
    <w:name w:val="Style Body Text + 11 pt Black Underline"/>
    <w:basedOn w:val="BodyText"/>
    <w:link w:val="StyleBodyText11ptBlackUnderlineChar"/>
    <w:qFormat/>
    <w:rsid w:val="00A453E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453E6"/>
    <w:rPr>
      <w:rFonts w:ascii="HNKAOE+Arial" w:hAnsi="HNKAOE+Arial"/>
    </w:rPr>
  </w:style>
  <w:style w:type="paragraph" w:customStyle="1" w:styleId="StyleBodyText11ptBoldBlack">
    <w:name w:val="Style Body Text + 11 pt Bold Black"/>
    <w:basedOn w:val="BodyText"/>
    <w:link w:val="StyleBodyText11ptBoldBlackChar"/>
    <w:qFormat/>
    <w:rsid w:val="00A453E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453E6"/>
    <w:rPr>
      <w:rFonts w:ascii="Times New Roman" w:eastAsia="Malgun Gothic" w:hAnsi="Times New Roman"/>
      <w:bCs/>
    </w:rPr>
  </w:style>
  <w:style w:type="paragraph" w:customStyle="1" w:styleId="StyletinyBold">
    <w:name w:val="Style tiny + Bold"/>
    <w:basedOn w:val="tiny"/>
    <w:link w:val="StyletinyBoldChar"/>
    <w:qFormat/>
    <w:rsid w:val="00A453E6"/>
    <w:rPr>
      <w:rFonts w:cstheme="minorBidi"/>
      <w:bCs/>
      <w:sz w:val="22"/>
      <w:szCs w:val="22"/>
    </w:rPr>
  </w:style>
  <w:style w:type="character" w:customStyle="1" w:styleId="Heading5SizeDownChar">
    <w:name w:val="Heading 5 Size Down Char"/>
    <w:link w:val="Heading5SizeDown"/>
    <w:locked/>
    <w:rsid w:val="00A453E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453E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453E6"/>
    <w:rPr>
      <w:rFonts w:ascii="Times New Roman" w:eastAsia="Times New Roman" w:hAnsi="Times New Roman" w:cs="Arial"/>
      <w:b/>
      <w:szCs w:val="44"/>
    </w:rPr>
  </w:style>
  <w:style w:type="paragraph" w:customStyle="1" w:styleId="Normal2Bold">
    <w:name w:val="Normal2 + Bold"/>
    <w:basedOn w:val="Normal"/>
    <w:link w:val="Normal2BoldChar"/>
    <w:qFormat/>
    <w:rsid w:val="00A453E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453E6"/>
    <w:rPr>
      <w:rFonts w:ascii="Times New Roman" w:eastAsia="Times New Roman" w:hAnsi="Times New Roman"/>
      <w:lang w:eastAsia="ar-SA"/>
    </w:rPr>
  </w:style>
  <w:style w:type="paragraph" w:customStyle="1" w:styleId="ListContents">
    <w:name w:val="List Contents"/>
    <w:basedOn w:val="Normal"/>
    <w:link w:val="ListContentsChar"/>
    <w:qFormat/>
    <w:rsid w:val="00A453E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453E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453E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453E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453E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453E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453E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A453E6"/>
    <w:rPr>
      <w:rFonts w:ascii="Arial" w:eastAsia="Times New Roman" w:hAnsi="Arial"/>
      <w:b/>
    </w:rPr>
  </w:style>
  <w:style w:type="paragraph" w:customStyle="1" w:styleId="TagCite1">
    <w:name w:val="Tag &amp; Cite"/>
    <w:basedOn w:val="Normal"/>
    <w:link w:val="TagCiteChar2"/>
    <w:qFormat/>
    <w:rsid w:val="00A453E6"/>
    <w:pPr>
      <w:jc w:val="both"/>
    </w:pPr>
    <w:rPr>
      <w:rFonts w:ascii="Arial" w:eastAsia="Times New Roman" w:hAnsi="Arial" w:cstheme="minorBidi"/>
      <w:b/>
    </w:rPr>
  </w:style>
  <w:style w:type="character" w:customStyle="1" w:styleId="HighlightedTextChar">
    <w:name w:val="Highlighted Text Char"/>
    <w:link w:val="HighlightedText"/>
    <w:locked/>
    <w:rsid w:val="00A453E6"/>
    <w:rPr>
      <w:rFonts w:ascii="Arial" w:eastAsia="Times New Roman" w:hAnsi="Arial"/>
      <w:b/>
      <w:u w:val="thick"/>
    </w:rPr>
  </w:style>
  <w:style w:type="paragraph" w:customStyle="1" w:styleId="HighlightedText">
    <w:name w:val="Highlighted Text"/>
    <w:basedOn w:val="Normal"/>
    <w:link w:val="HighlightedTextChar"/>
    <w:qFormat/>
    <w:rsid w:val="00A453E6"/>
    <w:pPr>
      <w:jc w:val="both"/>
    </w:pPr>
    <w:rPr>
      <w:rFonts w:ascii="Arial" w:eastAsia="Times New Roman" w:hAnsi="Arial" w:cstheme="minorBidi"/>
      <w:b/>
      <w:u w:val="thick"/>
    </w:rPr>
  </w:style>
  <w:style w:type="character" w:customStyle="1" w:styleId="UnunderlinedChar">
    <w:name w:val="Ununderlined Char"/>
    <w:link w:val="Ununderlined"/>
    <w:locked/>
    <w:rsid w:val="00A453E6"/>
    <w:rPr>
      <w:rFonts w:ascii="Arial" w:eastAsia="Times New Roman" w:hAnsi="Arial"/>
      <w:sz w:val="12"/>
    </w:rPr>
  </w:style>
  <w:style w:type="paragraph" w:customStyle="1" w:styleId="Ununderlined">
    <w:name w:val="Ununderlined"/>
    <w:basedOn w:val="Normal"/>
    <w:link w:val="UnunderlinedChar"/>
    <w:qFormat/>
    <w:rsid w:val="00A453E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453E6"/>
    <w:rPr>
      <w:rFonts w:eastAsia="Times New Roman"/>
      <w:szCs w:val="20"/>
    </w:rPr>
  </w:style>
  <w:style w:type="character" w:customStyle="1" w:styleId="textunderlineChar">
    <w:name w:val="text underline Char"/>
    <w:link w:val="textunderline"/>
    <w:locked/>
    <w:rsid w:val="00A453E6"/>
    <w:rPr>
      <w:rFonts w:ascii="Times New Roman" w:eastAsia="Times New Roman" w:hAnsi="Times New Roman"/>
      <w:u w:val="single"/>
    </w:rPr>
  </w:style>
  <w:style w:type="paragraph" w:customStyle="1" w:styleId="textunderline">
    <w:name w:val="text underline"/>
    <w:basedOn w:val="Normal"/>
    <w:link w:val="textunderlineChar"/>
    <w:autoRedefine/>
    <w:qFormat/>
    <w:rsid w:val="00A453E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453E6"/>
    <w:rPr>
      <w:rFonts w:ascii="Garamond" w:hAnsi="Garamond"/>
      <w:b/>
    </w:rPr>
  </w:style>
  <w:style w:type="paragraph" w:customStyle="1" w:styleId="DebateTag">
    <w:name w:val="Debate Tag"/>
    <w:basedOn w:val="Normal"/>
    <w:link w:val="DebateTagChar"/>
    <w:autoRedefine/>
    <w:qFormat/>
    <w:rsid w:val="00A453E6"/>
    <w:pPr>
      <w:tabs>
        <w:tab w:val="left" w:pos="270"/>
      </w:tabs>
    </w:pPr>
    <w:rPr>
      <w:rFonts w:ascii="Garamond" w:hAnsi="Garamond" w:cstheme="minorBidi"/>
      <w:b/>
    </w:rPr>
  </w:style>
  <w:style w:type="paragraph" w:customStyle="1" w:styleId="DebateCite">
    <w:name w:val="Debate Cite"/>
    <w:basedOn w:val="Normal"/>
    <w:autoRedefine/>
    <w:qFormat/>
    <w:rsid w:val="00A453E6"/>
    <w:pPr>
      <w:tabs>
        <w:tab w:val="left" w:pos="270"/>
      </w:tabs>
    </w:pPr>
    <w:rPr>
      <w:rFonts w:eastAsia="Times New Roman"/>
    </w:rPr>
  </w:style>
  <w:style w:type="paragraph" w:customStyle="1" w:styleId="BlockTitle10">
    <w:name w:val="Block Title #1"/>
    <w:basedOn w:val="Heading1"/>
    <w:qFormat/>
    <w:rsid w:val="00A453E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453E6"/>
    <w:pPr>
      <w:widowControl w:val="0"/>
      <w:suppressAutoHyphens/>
    </w:pPr>
    <w:rPr>
      <w:rFonts w:ascii="Courier New" w:eastAsia="Courier New" w:hAnsi="Courier New"/>
      <w:szCs w:val="20"/>
    </w:rPr>
  </w:style>
  <w:style w:type="paragraph" w:customStyle="1" w:styleId="MaggieTag">
    <w:name w:val="MaggieTag"/>
    <w:basedOn w:val="Heading2"/>
    <w:qFormat/>
    <w:rsid w:val="00A453E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453E6"/>
    <w:rPr>
      <w:rFonts w:ascii="Times New Roman" w:eastAsia="Times New Roman" w:hAnsi="Times New Roman"/>
    </w:rPr>
  </w:style>
  <w:style w:type="paragraph" w:customStyle="1" w:styleId="Heading4Cite">
    <w:name w:val="Heading 4 Cite"/>
    <w:basedOn w:val="Normal"/>
    <w:link w:val="Heading4CiteChar"/>
    <w:autoRedefine/>
    <w:qFormat/>
    <w:rsid w:val="00A453E6"/>
    <w:rPr>
      <w:rFonts w:ascii="Times New Roman" w:eastAsia="Times New Roman" w:hAnsi="Times New Roman" w:cstheme="minorBidi"/>
    </w:rPr>
  </w:style>
  <w:style w:type="paragraph" w:customStyle="1" w:styleId="4">
    <w:name w:val="4"/>
    <w:basedOn w:val="Normal"/>
    <w:qFormat/>
    <w:rsid w:val="00A453E6"/>
    <w:rPr>
      <w:rFonts w:eastAsia="Times New Roman"/>
    </w:rPr>
  </w:style>
  <w:style w:type="character" w:customStyle="1" w:styleId="UnunderlinedTextChar">
    <w:name w:val="Ununderlined Text Char"/>
    <w:link w:val="UnunderlinedText"/>
    <w:locked/>
    <w:rsid w:val="00A453E6"/>
    <w:rPr>
      <w:rFonts w:eastAsia="Times New Roman"/>
      <w:bCs/>
      <w:sz w:val="12"/>
    </w:rPr>
  </w:style>
  <w:style w:type="paragraph" w:customStyle="1" w:styleId="UnunderlinedText">
    <w:name w:val="Ununderlined Text"/>
    <w:basedOn w:val="Normal"/>
    <w:link w:val="UnunderlinedTextChar"/>
    <w:autoRedefine/>
    <w:qFormat/>
    <w:rsid w:val="00A453E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453E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453E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A453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453E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A453E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453E6"/>
    <w:rPr>
      <w:rFonts w:ascii="Century Gothic" w:eastAsia="Cambria" w:hAnsi="Century Gothic"/>
      <w:u w:val="thick"/>
    </w:rPr>
  </w:style>
  <w:style w:type="paragraph" w:customStyle="1" w:styleId="Card-Underline">
    <w:name w:val="Card-Underline"/>
    <w:basedOn w:val="Normal"/>
    <w:link w:val="Card-UnderlineChar"/>
    <w:qFormat/>
    <w:rsid w:val="00A453E6"/>
    <w:rPr>
      <w:rFonts w:ascii="Century Gothic" w:eastAsia="Cambria" w:hAnsi="Century Gothic" w:cstheme="minorBidi"/>
      <w:u w:val="thick"/>
    </w:rPr>
  </w:style>
  <w:style w:type="character" w:customStyle="1" w:styleId="SourcenameChar">
    <w:name w:val="Source name Char"/>
    <w:link w:val="Sourcename"/>
    <w:locked/>
    <w:rsid w:val="00A453E6"/>
    <w:rPr>
      <w:rFonts w:ascii="Times New Roman" w:eastAsia="Times New Roman" w:hAnsi="Times New Roman"/>
      <w:bCs/>
    </w:rPr>
  </w:style>
  <w:style w:type="paragraph" w:customStyle="1" w:styleId="Sourcename">
    <w:name w:val="Source name"/>
    <w:basedOn w:val="Normal"/>
    <w:link w:val="SourcenameChar"/>
    <w:autoRedefine/>
    <w:qFormat/>
    <w:rsid w:val="00A453E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A453E6"/>
    <w:rPr>
      <w:rFonts w:eastAsia="Times New Roman"/>
    </w:rPr>
  </w:style>
  <w:style w:type="paragraph" w:customStyle="1" w:styleId="PageNumber4">
    <w:name w:val="Page Number4"/>
    <w:basedOn w:val="Normal"/>
    <w:next w:val="Normal"/>
    <w:qFormat/>
    <w:rsid w:val="00A453E6"/>
    <w:rPr>
      <w:rFonts w:eastAsia="Times New Roman"/>
    </w:rPr>
  </w:style>
  <w:style w:type="paragraph" w:customStyle="1" w:styleId="PageNumber5">
    <w:name w:val="Page Number5"/>
    <w:basedOn w:val="Normal"/>
    <w:next w:val="Normal"/>
    <w:qFormat/>
    <w:rsid w:val="00A453E6"/>
    <w:rPr>
      <w:rFonts w:eastAsia="Times New Roman"/>
    </w:rPr>
  </w:style>
  <w:style w:type="paragraph" w:customStyle="1" w:styleId="smalltext1">
    <w:name w:val="small text1"/>
    <w:basedOn w:val="Normal"/>
    <w:next w:val="Normal"/>
    <w:uiPriority w:val="4"/>
    <w:qFormat/>
    <w:rsid w:val="00A453E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453E6"/>
    <w:pPr>
      <w:pBdr>
        <w:bottom w:val="single" w:sz="8" w:space="4" w:color="4F81BD"/>
      </w:pBdr>
      <w:spacing w:after="300"/>
      <w:contextualSpacing/>
    </w:pPr>
    <w:rPr>
      <w:bCs/>
      <w:u w:val="single"/>
    </w:rPr>
  </w:style>
  <w:style w:type="character" w:customStyle="1" w:styleId="CircleChar">
    <w:name w:val="Circle Char"/>
    <w:link w:val="Circle"/>
    <w:locked/>
    <w:rsid w:val="00A453E6"/>
    <w:rPr>
      <w:rFonts w:ascii="Times New Roman" w:eastAsia="Times New Roman" w:hAnsi="Times New Roman"/>
      <w:b/>
      <w:u w:val="words"/>
    </w:rPr>
  </w:style>
  <w:style w:type="paragraph" w:customStyle="1" w:styleId="Circle">
    <w:name w:val="Circle"/>
    <w:basedOn w:val="Normal"/>
    <w:link w:val="CircleChar"/>
    <w:qFormat/>
    <w:rsid w:val="00A453E6"/>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A453E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A453E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453E6"/>
    <w:rPr>
      <w:rFonts w:ascii="Times New Roman" w:eastAsia="MS Mincho" w:hAnsi="Times New Roman"/>
      <w:kern w:val="28"/>
      <w:sz w:val="18"/>
    </w:rPr>
  </w:style>
  <w:style w:type="paragraph" w:customStyle="1" w:styleId="citeunread">
    <w:name w:val="cite unread"/>
    <w:basedOn w:val="Normal"/>
    <w:link w:val="citeunreadChar"/>
    <w:qFormat/>
    <w:rsid w:val="00A453E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A453E6"/>
    <w:rPr>
      <w:rFonts w:ascii="Times New Roman" w:eastAsia="Times New Roman" w:hAnsi="Times New Roman"/>
      <w:b/>
      <w:u w:val="single"/>
    </w:rPr>
  </w:style>
  <w:style w:type="paragraph" w:customStyle="1" w:styleId="read">
    <w:name w:val="read"/>
    <w:basedOn w:val="Normal"/>
    <w:next w:val="Normal"/>
    <w:link w:val="readCharChar"/>
    <w:qFormat/>
    <w:rsid w:val="00A453E6"/>
    <w:rPr>
      <w:rFonts w:ascii="Times New Roman" w:eastAsia="Times New Roman" w:hAnsi="Times New Roman" w:cstheme="minorBidi"/>
      <w:b/>
      <w:u w:val="single"/>
    </w:rPr>
  </w:style>
  <w:style w:type="paragraph" w:customStyle="1" w:styleId="PageNumber6">
    <w:name w:val="Page Number6"/>
    <w:basedOn w:val="Normal"/>
    <w:next w:val="Normal"/>
    <w:qFormat/>
    <w:rsid w:val="00A453E6"/>
    <w:rPr>
      <w:rFonts w:eastAsia="Times New Roman"/>
    </w:rPr>
  </w:style>
  <w:style w:type="paragraph" w:customStyle="1" w:styleId="user">
    <w:name w:val="user"/>
    <w:basedOn w:val="Normal"/>
    <w:uiPriority w:val="99"/>
    <w:qFormat/>
    <w:rsid w:val="00A453E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A453E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453E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453E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453E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453E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453E6"/>
    <w:rPr>
      <w:rFonts w:eastAsia="Times New Roman"/>
    </w:rPr>
  </w:style>
  <w:style w:type="paragraph" w:customStyle="1" w:styleId="DebateTag0">
    <w:name w:val="DebateTag"/>
    <w:basedOn w:val="Normal"/>
    <w:qFormat/>
    <w:rsid w:val="00A453E6"/>
    <w:rPr>
      <w:b/>
    </w:rPr>
  </w:style>
  <w:style w:type="paragraph" w:customStyle="1" w:styleId="date-comments">
    <w:name w:val="date-comments"/>
    <w:basedOn w:val="Normal"/>
    <w:uiPriority w:val="99"/>
    <w:qFormat/>
    <w:rsid w:val="00A453E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453E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453E6"/>
    <w:rPr>
      <w:vertAlign w:val="baseline"/>
    </w:rPr>
  </w:style>
  <w:style w:type="character" w:customStyle="1" w:styleId="Heading7Char1">
    <w:name w:val="Heading 7 Char1"/>
    <w:semiHidden/>
    <w:rsid w:val="00A453E6"/>
    <w:rPr>
      <w:rFonts w:ascii="Cambria" w:eastAsia="MS Gothic" w:hAnsi="Cambria" w:cs="Times New Roman"/>
      <w:i/>
      <w:iCs/>
      <w:color w:val="404040"/>
      <w:sz w:val="22"/>
      <w:szCs w:val="22"/>
    </w:rPr>
  </w:style>
  <w:style w:type="character" w:customStyle="1" w:styleId="Heading8Char1">
    <w:name w:val="Heading 8 Char1"/>
    <w:semiHidden/>
    <w:rsid w:val="00A453E6"/>
    <w:rPr>
      <w:rFonts w:ascii="Cambria" w:eastAsia="MS Gothic" w:hAnsi="Cambria" w:cs="Times New Roman"/>
      <w:color w:val="404040"/>
    </w:rPr>
  </w:style>
  <w:style w:type="character" w:customStyle="1" w:styleId="Heading9Char1">
    <w:name w:val="Heading 9 Char1"/>
    <w:semiHidden/>
    <w:rsid w:val="00A453E6"/>
    <w:rPr>
      <w:rFonts w:ascii="Cambria" w:eastAsia="MS Gothic" w:hAnsi="Cambria" w:cs="Times New Roman"/>
      <w:i/>
      <w:iCs/>
      <w:color w:val="404040"/>
    </w:rPr>
  </w:style>
  <w:style w:type="character" w:customStyle="1" w:styleId="cardchar00">
    <w:name w:val="cardchar0"/>
    <w:rsid w:val="00A453E6"/>
  </w:style>
  <w:style w:type="character" w:customStyle="1" w:styleId="UnderlineNon-bold">
    <w:name w:val="Underline Non - bold"/>
    <w:rsid w:val="00A453E6"/>
    <w:rPr>
      <w:rFonts w:ascii="Times New Roman" w:hAnsi="Times New Roman" w:cs="Times New Roman" w:hint="default"/>
      <w:iCs/>
      <w:sz w:val="22"/>
      <w:u w:val="single"/>
    </w:rPr>
  </w:style>
  <w:style w:type="character" w:customStyle="1" w:styleId="Heading5Char2">
    <w:name w:val="Heading 5 Char2"/>
    <w:aliases w:val="Blocks Char2"/>
    <w:rsid w:val="00A453E6"/>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A453E6"/>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A453E6"/>
    <w:rPr>
      <w:rFonts w:ascii="Calibri" w:hAnsi="Calibri" w:cs="Calibri"/>
      <w:vanish/>
      <w:szCs w:val="16"/>
    </w:rPr>
  </w:style>
  <w:style w:type="character" w:customStyle="1" w:styleId="z-TopofFormChar1">
    <w:name w:val="z-Top of Form Char1"/>
    <w:uiPriority w:val="99"/>
    <w:rsid w:val="00A453E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453E6"/>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453E6"/>
    <w:rPr>
      <w:rFonts w:ascii="Calibri" w:hAnsi="Calibri" w:cs="Calibri"/>
      <w:vanish/>
      <w:szCs w:val="16"/>
    </w:rPr>
  </w:style>
  <w:style w:type="character" w:customStyle="1" w:styleId="z-BottomofFormChar1">
    <w:name w:val="z-Bottom of Form Char1"/>
    <w:uiPriority w:val="99"/>
    <w:rsid w:val="00A453E6"/>
    <w:rPr>
      <w:rFonts w:ascii="Arial" w:hAnsi="Arial" w:cs="Arial" w:hint="default"/>
      <w:vanish/>
      <w:webHidden w:val="0"/>
      <w:sz w:val="16"/>
      <w:szCs w:val="16"/>
      <w:specVanish w:val="0"/>
    </w:rPr>
  </w:style>
  <w:style w:type="character" w:customStyle="1" w:styleId="Style2CharChar">
    <w:name w:val="Style2 Char Char"/>
    <w:rsid w:val="00A453E6"/>
    <w:rPr>
      <w:u w:val="thick"/>
      <w:lang w:val="en-US" w:eastAsia="en-US" w:bidi="ar-SA"/>
    </w:rPr>
  </w:style>
  <w:style w:type="character" w:customStyle="1" w:styleId="authordate0">
    <w:name w:val="authordate"/>
    <w:rsid w:val="00A453E6"/>
  </w:style>
  <w:style w:type="character" w:customStyle="1" w:styleId="underline0">
    <w:name w:val="%underline"/>
    <w:qFormat/>
    <w:rsid w:val="00A453E6"/>
    <w:rPr>
      <w:rFonts w:ascii="Times New Roman" w:hAnsi="Times New Roman" w:cs="Times New Roman" w:hint="default"/>
      <w:strike w:val="0"/>
      <w:dstrike w:val="0"/>
      <w:sz w:val="16"/>
      <w:u w:val="none"/>
      <w:effect w:val="none"/>
    </w:rPr>
  </w:style>
  <w:style w:type="character" w:customStyle="1" w:styleId="AUNDERLINE0">
    <w:name w:val="AUNDERLINE"/>
    <w:qFormat/>
    <w:rsid w:val="00A453E6"/>
    <w:rPr>
      <w:rFonts w:ascii="Times New Roman" w:hAnsi="Times New Roman" w:cs="Times New Roman" w:hint="default"/>
      <w:sz w:val="20"/>
      <w:u w:val="single"/>
    </w:rPr>
  </w:style>
  <w:style w:type="character" w:customStyle="1" w:styleId="UnderlinedCharChar">
    <w:name w:val="Underlined Char Char"/>
    <w:rsid w:val="00A453E6"/>
    <w:rPr>
      <w:rFonts w:ascii="Garamond" w:hAnsi="Garamond" w:hint="default"/>
      <w:szCs w:val="28"/>
      <w:u w:val="single"/>
      <w:lang w:val="en-US" w:eastAsia="en-US" w:bidi="ar-SA"/>
    </w:rPr>
  </w:style>
  <w:style w:type="character" w:customStyle="1" w:styleId="slug-doi">
    <w:name w:val="slug-doi"/>
    <w:rsid w:val="00A453E6"/>
  </w:style>
  <w:style w:type="character" w:customStyle="1" w:styleId="af">
    <w:name w:val="af"/>
    <w:rsid w:val="00A453E6"/>
  </w:style>
  <w:style w:type="character" w:customStyle="1" w:styleId="ab">
    <w:name w:val="ab"/>
    <w:rsid w:val="00A453E6"/>
  </w:style>
  <w:style w:type="character" w:customStyle="1" w:styleId="em">
    <w:name w:val="em"/>
    <w:rsid w:val="00A453E6"/>
  </w:style>
  <w:style w:type="character" w:customStyle="1" w:styleId="au">
    <w:name w:val="au"/>
    <w:rsid w:val="00A453E6"/>
  </w:style>
  <w:style w:type="character" w:customStyle="1" w:styleId="ti">
    <w:name w:val="ti"/>
    <w:rsid w:val="00A453E6"/>
  </w:style>
  <w:style w:type="character" w:customStyle="1" w:styleId="subheadblue">
    <w:name w:val="subhead_blue"/>
    <w:rsid w:val="00A453E6"/>
  </w:style>
  <w:style w:type="character" w:customStyle="1" w:styleId="affiliation">
    <w:name w:val="affiliation"/>
    <w:rsid w:val="00A453E6"/>
  </w:style>
  <w:style w:type="character" w:customStyle="1" w:styleId="slug-doi-wrapper">
    <w:name w:val="slug-doi-wrapper"/>
    <w:rsid w:val="00A453E6"/>
  </w:style>
  <w:style w:type="character" w:customStyle="1" w:styleId="slug-metadata-noteahead-of-print">
    <w:name w:val="slug-metadata-note ahead-of-print"/>
    <w:rsid w:val="00A453E6"/>
  </w:style>
  <w:style w:type="character" w:customStyle="1" w:styleId="slug-ahead-of-print-date">
    <w:name w:val="slug-ahead-of-print-date"/>
    <w:rsid w:val="00A453E6"/>
  </w:style>
  <w:style w:type="character" w:customStyle="1" w:styleId="medium-bold">
    <w:name w:val="medium-bold"/>
    <w:rsid w:val="00A453E6"/>
  </w:style>
  <w:style w:type="character" w:customStyle="1" w:styleId="updated-short-citation">
    <w:name w:val="updated-short-citation"/>
    <w:rsid w:val="00A453E6"/>
  </w:style>
  <w:style w:type="character" w:customStyle="1" w:styleId="goohl0">
    <w:name w:val="goohl0"/>
    <w:rsid w:val="00A453E6"/>
  </w:style>
  <w:style w:type="character" w:customStyle="1" w:styleId="CharChar6">
    <w:name w:val="Char Char6"/>
    <w:rsid w:val="00A453E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453E6"/>
    <w:rPr>
      <w:b/>
      <w:bCs w:val="0"/>
      <w:sz w:val="24"/>
      <w:szCs w:val="24"/>
      <w:lang w:val="en-US" w:eastAsia="en-US" w:bidi="ar-SA"/>
    </w:rPr>
  </w:style>
  <w:style w:type="character" w:customStyle="1" w:styleId="12TimesNewRoman">
    <w:name w:val="12 Times New Roman"/>
    <w:rsid w:val="00A453E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453E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453E6"/>
    <w:rPr>
      <w:rFonts w:ascii="Times New Roman" w:hAnsi="Times New Roman" w:cs="Times New Roman" w:hint="default"/>
      <w:strike w:val="0"/>
      <w:dstrike w:val="0"/>
      <w:sz w:val="14"/>
      <w:u w:val="none"/>
      <w:effect w:val="none"/>
    </w:rPr>
  </w:style>
  <w:style w:type="character" w:customStyle="1" w:styleId="F8-UnderlineBold">
    <w:name w:val="F8 - Underline/Bold"/>
    <w:rsid w:val="00A453E6"/>
    <w:rPr>
      <w:rFonts w:ascii="Times New Roman" w:hAnsi="Times New Roman" w:cs="Times New Roman" w:hint="default"/>
      <w:b/>
      <w:bCs w:val="0"/>
      <w:sz w:val="20"/>
      <w:u w:val="single"/>
    </w:rPr>
  </w:style>
  <w:style w:type="character" w:customStyle="1" w:styleId="F7-SmallFont">
    <w:name w:val="F7 - Small Font"/>
    <w:rsid w:val="00A453E6"/>
    <w:rPr>
      <w:rFonts w:ascii="Times New Roman" w:hAnsi="Times New Roman" w:cs="Times New Roman" w:hint="default"/>
      <w:sz w:val="14"/>
    </w:rPr>
  </w:style>
  <w:style w:type="character" w:customStyle="1" w:styleId="Brief-Bold">
    <w:name w:val="Brief - Bold"/>
    <w:rsid w:val="00A453E6"/>
    <w:rPr>
      <w:rFonts w:ascii="Times New Roman" w:hAnsi="Times New Roman" w:cs="Times New Roman" w:hint="default"/>
      <w:b/>
      <w:bCs w:val="0"/>
    </w:rPr>
  </w:style>
  <w:style w:type="character" w:customStyle="1" w:styleId="Card-Underline0">
    <w:name w:val="Card - Underline"/>
    <w:rsid w:val="00A453E6"/>
    <w:rPr>
      <w:rFonts w:ascii="Times New Roman" w:hAnsi="Times New Roman" w:cs="Times New Roman" w:hint="default"/>
      <w:u w:val="single"/>
    </w:rPr>
  </w:style>
  <w:style w:type="character" w:customStyle="1" w:styleId="beriefunderline">
    <w:name w:val="berief = underline"/>
    <w:rsid w:val="00A453E6"/>
    <w:rPr>
      <w:rFonts w:ascii="Times New Roman" w:eastAsia="Times New Roman" w:hAnsi="Times New Roman" w:cs="Times New Roman" w:hint="default"/>
      <w:sz w:val="20"/>
      <w:u w:val="single"/>
    </w:rPr>
  </w:style>
  <w:style w:type="character" w:customStyle="1" w:styleId="BoldText10pt">
    <w:name w:val="Bold Text 10 pt"/>
    <w:rsid w:val="00A453E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A453E6"/>
    <w:rPr>
      <w:rFonts w:ascii="Consolas" w:hAnsi="Consolas" w:cs="Consolas"/>
      <w:sz w:val="21"/>
      <w:szCs w:val="21"/>
    </w:rPr>
  </w:style>
  <w:style w:type="character" w:customStyle="1" w:styleId="eoeaheader">
    <w:name w:val="eoea_header"/>
    <w:rsid w:val="00A453E6"/>
  </w:style>
  <w:style w:type="character" w:customStyle="1" w:styleId="SC4208902">
    <w:name w:val="SC.4.208902"/>
    <w:rsid w:val="00A453E6"/>
    <w:rPr>
      <w:rFonts w:ascii="Century" w:hAnsi="Century" w:cs="Century" w:hint="default"/>
      <w:color w:val="000000"/>
      <w:sz w:val="22"/>
      <w:szCs w:val="22"/>
    </w:rPr>
  </w:style>
  <w:style w:type="character" w:customStyle="1" w:styleId="SC4208915">
    <w:name w:val="SC.4.208915"/>
    <w:rsid w:val="00A453E6"/>
    <w:rPr>
      <w:rFonts w:ascii="Century" w:hAnsi="Century" w:cs="Century" w:hint="default"/>
      <w:color w:val="000000"/>
      <w:sz w:val="13"/>
      <w:szCs w:val="13"/>
    </w:rPr>
  </w:style>
  <w:style w:type="character" w:customStyle="1" w:styleId="SC273764">
    <w:name w:val="SC.2.73764"/>
    <w:rsid w:val="00A453E6"/>
    <w:rPr>
      <w:rFonts w:ascii="Century" w:hAnsi="Century" w:cs="Century" w:hint="default"/>
      <w:color w:val="000000"/>
      <w:sz w:val="72"/>
      <w:szCs w:val="72"/>
    </w:rPr>
  </w:style>
  <w:style w:type="character" w:customStyle="1" w:styleId="SC273779">
    <w:name w:val="SC.2.73779"/>
    <w:rsid w:val="00A453E6"/>
    <w:rPr>
      <w:rFonts w:ascii="Century" w:hAnsi="Century" w:cs="Century" w:hint="default"/>
      <w:color w:val="000000"/>
      <w:sz w:val="40"/>
      <w:szCs w:val="40"/>
    </w:rPr>
  </w:style>
  <w:style w:type="character" w:customStyle="1" w:styleId="SC273763">
    <w:name w:val="SC.2.73763"/>
    <w:rsid w:val="00A453E6"/>
    <w:rPr>
      <w:rFonts w:ascii="Century" w:hAnsi="Century" w:cs="Century" w:hint="default"/>
      <w:b/>
      <w:bCs/>
      <w:color w:val="000000"/>
    </w:rPr>
  </w:style>
  <w:style w:type="character" w:customStyle="1" w:styleId="SC4208910">
    <w:name w:val="SC.4.208910"/>
    <w:rsid w:val="00A453E6"/>
    <w:rPr>
      <w:rFonts w:ascii="Century" w:hAnsi="Century" w:cs="Century" w:hint="default"/>
      <w:color w:val="000000"/>
      <w:sz w:val="28"/>
      <w:szCs w:val="28"/>
    </w:rPr>
  </w:style>
  <w:style w:type="character" w:customStyle="1" w:styleId="SC4208911">
    <w:name w:val="SC.4.208911"/>
    <w:rsid w:val="00A453E6"/>
    <w:rPr>
      <w:rFonts w:ascii="Century" w:hAnsi="Century" w:cs="Century" w:hint="default"/>
      <w:color w:val="000000"/>
    </w:rPr>
  </w:style>
  <w:style w:type="character" w:customStyle="1" w:styleId="articlesubtitle">
    <w:name w:val="article_sub_title"/>
    <w:rsid w:val="00A453E6"/>
  </w:style>
  <w:style w:type="character" w:customStyle="1" w:styleId="newsdate2">
    <w:name w:val="news_date2"/>
    <w:rsid w:val="00A453E6"/>
  </w:style>
  <w:style w:type="character" w:customStyle="1" w:styleId="readarticleheader">
    <w:name w:val="readarticleheader"/>
    <w:rsid w:val="00A453E6"/>
  </w:style>
  <w:style w:type="character" w:customStyle="1" w:styleId="UnderlineChar20">
    <w:name w:val="Underline Char2"/>
    <w:rsid w:val="00A453E6"/>
    <w:rPr>
      <w:rFonts w:ascii="Trebuchet MS" w:hAnsi="Trebuchet MS" w:hint="default"/>
      <w:u w:val="thick"/>
      <w:lang w:val="en-US" w:eastAsia="zh-CN" w:bidi="ar-SA"/>
    </w:rPr>
  </w:style>
  <w:style w:type="character" w:customStyle="1" w:styleId="BoldUnderliningChar">
    <w:name w:val="Bold Underlining Char"/>
    <w:rsid w:val="00A453E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453E6"/>
    <w:rPr>
      <w:rFonts w:ascii="Arial" w:hAnsi="Arial" w:cs="Arial" w:hint="default"/>
      <w:b w:val="0"/>
      <w:bCs w:val="0"/>
      <w:i w:val="0"/>
      <w:iCs w:val="0"/>
      <w:sz w:val="20"/>
      <w:szCs w:val="20"/>
    </w:rPr>
  </w:style>
  <w:style w:type="character" w:customStyle="1" w:styleId="UnderlinedCardChar">
    <w:name w:val="Underlined Card Char"/>
    <w:rsid w:val="00A453E6"/>
    <w:rPr>
      <w:rFonts w:ascii="Palatino Linotype" w:hAnsi="Palatino Linotype" w:hint="default"/>
      <w:u w:val="single"/>
      <w:lang w:val="en-US" w:eastAsia="en-US" w:bidi="ar-SA"/>
    </w:rPr>
  </w:style>
  <w:style w:type="character" w:customStyle="1" w:styleId="char">
    <w:name w:val="char"/>
    <w:rsid w:val="00A453E6"/>
  </w:style>
  <w:style w:type="character" w:customStyle="1" w:styleId="UnderlineCharCharCharCharCharChar">
    <w:name w:val="Underline Char Char Char Char Char Char"/>
    <w:rsid w:val="00A453E6"/>
    <w:rPr>
      <w:rFonts w:ascii="Arial Narrow" w:hAnsi="Arial Narrow" w:hint="default"/>
      <w:szCs w:val="24"/>
      <w:u w:val="single"/>
      <w:lang w:val="en-US" w:eastAsia="en-US" w:bidi="ar-SA"/>
    </w:rPr>
  </w:style>
  <w:style w:type="character" w:customStyle="1" w:styleId="klink">
    <w:name w:val="klink"/>
    <w:rsid w:val="00A453E6"/>
  </w:style>
  <w:style w:type="character" w:customStyle="1" w:styleId="date10">
    <w:name w:val="date1"/>
    <w:rsid w:val="00A453E6"/>
  </w:style>
  <w:style w:type="character" w:customStyle="1" w:styleId="bolding1">
    <w:name w:val="bolding1"/>
    <w:rsid w:val="00A453E6"/>
    <w:rPr>
      <w:b/>
      <w:bCs/>
    </w:rPr>
  </w:style>
  <w:style w:type="character" w:customStyle="1" w:styleId="bookoptions1">
    <w:name w:val="book_options1"/>
    <w:rsid w:val="00A453E6"/>
    <w:rPr>
      <w:b/>
      <w:bCs/>
      <w:color w:val="333366"/>
    </w:rPr>
  </w:style>
  <w:style w:type="character" w:customStyle="1" w:styleId="descriptionblock">
    <w:name w:val="description block"/>
    <w:rsid w:val="00A453E6"/>
  </w:style>
  <w:style w:type="character" w:customStyle="1" w:styleId="detailsboxblock">
    <w:name w:val="detailsbox block"/>
    <w:rsid w:val="00A453E6"/>
  </w:style>
  <w:style w:type="character" w:customStyle="1" w:styleId="Char3">
    <w:name w:val="Char3"/>
    <w:aliases w:val="Tag Line Char Char1"/>
    <w:rsid w:val="00A453E6"/>
    <w:rPr>
      <w:rFonts w:ascii="Arial" w:hAnsi="Arial" w:cs="Arial" w:hint="default"/>
      <w:bCs/>
      <w:u w:val="thick"/>
      <w:lang w:val="en-US" w:eastAsia="en-US" w:bidi="ar-SA"/>
    </w:rPr>
  </w:style>
  <w:style w:type="character" w:customStyle="1" w:styleId="texto11">
    <w:name w:val="texto11"/>
    <w:rsid w:val="00A453E6"/>
    <w:rPr>
      <w:rFonts w:ascii="Arial" w:hAnsi="Arial" w:cs="Arial" w:hint="default"/>
      <w:b w:val="0"/>
      <w:bCs w:val="0"/>
      <w:i w:val="0"/>
      <w:iCs w:val="0"/>
      <w:caps w:val="0"/>
      <w:color w:val="000000"/>
      <w:sz w:val="26"/>
      <w:szCs w:val="26"/>
    </w:rPr>
  </w:style>
  <w:style w:type="character" w:customStyle="1" w:styleId="CardTagChar">
    <w:name w:val="Card Tag Char"/>
    <w:rsid w:val="00A453E6"/>
    <w:rPr>
      <w:rFonts w:ascii="Arial Narrow" w:hAnsi="Arial Narrow" w:hint="default"/>
      <w:b/>
      <w:bCs w:val="0"/>
      <w:sz w:val="24"/>
      <w:szCs w:val="24"/>
      <w:lang w:val="en-US" w:eastAsia="en-US" w:bidi="ar-SA"/>
    </w:rPr>
  </w:style>
  <w:style w:type="character" w:customStyle="1" w:styleId="CardtextChar4">
    <w:name w:val="Card text Char"/>
    <w:rsid w:val="00A453E6"/>
    <w:rPr>
      <w:rFonts w:ascii="Arial Narrow" w:hAnsi="Arial Narrow" w:hint="default"/>
      <w:sz w:val="22"/>
      <w:szCs w:val="24"/>
      <w:u w:val="single"/>
      <w:lang w:val="en-US" w:eastAsia="en-US" w:bidi="ar-SA"/>
    </w:rPr>
  </w:style>
  <w:style w:type="character" w:customStyle="1" w:styleId="DebateCiteCharCharChar">
    <w:name w:val="Debate Cite Char Char Char"/>
    <w:rsid w:val="00A453E6"/>
    <w:rPr>
      <w:b/>
      <w:bCs w:val="0"/>
      <w:sz w:val="32"/>
      <w:szCs w:val="32"/>
      <w:lang w:val="en-US" w:eastAsia="en-US" w:bidi="ar-SA"/>
    </w:rPr>
  </w:style>
  <w:style w:type="paragraph" w:styleId="BodyTextFirstIndent">
    <w:name w:val="Body Text First Indent"/>
    <w:basedOn w:val="BodyText"/>
    <w:link w:val="BodyTextFirstIndentChar"/>
    <w:unhideWhenUsed/>
    <w:rsid w:val="00A453E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A453E6"/>
    <w:rPr>
      <w:rFonts w:ascii="Calibri" w:hAnsi="Calibri" w:cs="Calibri"/>
    </w:rPr>
  </w:style>
  <w:style w:type="character" w:customStyle="1" w:styleId="TagChar3">
    <w:name w:val="Tag Char3"/>
    <w:rsid w:val="00A453E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A453E6"/>
    <w:rPr>
      <w:color w:val="333333"/>
      <w:sz w:val="22"/>
      <w:szCs w:val="22"/>
      <w:lang w:val="en-US" w:eastAsia="en-US" w:bidi="ar-SA"/>
    </w:rPr>
  </w:style>
  <w:style w:type="character" w:customStyle="1" w:styleId="Style10ptBold">
    <w:name w:val="Style 10 pt Bold"/>
    <w:rsid w:val="00A453E6"/>
    <w:rPr>
      <w:b/>
      <w:bCs/>
      <w:sz w:val="20"/>
    </w:rPr>
  </w:style>
  <w:style w:type="paragraph" w:styleId="Date">
    <w:name w:val="Date"/>
    <w:aliases w:val="date"/>
    <w:basedOn w:val="Normal"/>
    <w:next w:val="Normal"/>
    <w:link w:val="DateChar"/>
    <w:unhideWhenUsed/>
    <w:qFormat/>
    <w:rsid w:val="00A453E6"/>
    <w:rPr>
      <w:rFonts w:ascii="Times New Roman" w:eastAsia="Times New Roman" w:hAnsi="Times New Roman" w:cstheme="minorBidi"/>
    </w:rPr>
  </w:style>
  <w:style w:type="character" w:customStyle="1" w:styleId="DateChar1">
    <w:name w:val="Date Char1"/>
    <w:aliases w:val="date Char1"/>
    <w:basedOn w:val="DefaultParagraphFont"/>
    <w:rsid w:val="00A453E6"/>
    <w:rPr>
      <w:rFonts w:ascii="Calibri" w:hAnsi="Calibri" w:cs="Calibri"/>
    </w:rPr>
  </w:style>
  <w:style w:type="character" w:customStyle="1" w:styleId="BodyTextIndent2Char1">
    <w:name w:val="Body Text Indent 2 Char1"/>
    <w:basedOn w:val="DefaultParagraphFont"/>
    <w:rsid w:val="00A453E6"/>
    <w:rPr>
      <w:rFonts w:ascii="Calibri" w:hAnsi="Calibri"/>
    </w:rPr>
  </w:style>
  <w:style w:type="character" w:customStyle="1" w:styleId="text9">
    <w:name w:val="text9"/>
    <w:rsid w:val="00A453E6"/>
  </w:style>
  <w:style w:type="character" w:customStyle="1" w:styleId="text21">
    <w:name w:val="text21"/>
    <w:rsid w:val="00A453E6"/>
  </w:style>
  <w:style w:type="character" w:customStyle="1" w:styleId="text19">
    <w:name w:val="text19"/>
    <w:rsid w:val="00A453E6"/>
  </w:style>
  <w:style w:type="character" w:customStyle="1" w:styleId="term2">
    <w:name w:val="term2"/>
    <w:rsid w:val="00A453E6"/>
    <w:rPr>
      <w:b/>
      <w:bCs/>
    </w:rPr>
  </w:style>
  <w:style w:type="character" w:customStyle="1" w:styleId="pmterms12">
    <w:name w:val="pmterms12"/>
    <w:rsid w:val="00A453E6"/>
    <w:rPr>
      <w:b/>
      <w:bCs/>
      <w:i w:val="0"/>
      <w:iCs w:val="0"/>
      <w:color w:val="000000"/>
    </w:rPr>
  </w:style>
  <w:style w:type="character" w:customStyle="1" w:styleId="ToReadChar">
    <w:name w:val="To Read Char"/>
    <w:rsid w:val="00A453E6"/>
    <w:rPr>
      <w:rFonts w:ascii="Verdana" w:hAnsi="Verdana" w:hint="default"/>
      <w:b/>
      <w:bCs w:val="0"/>
      <w:szCs w:val="24"/>
      <w:u w:val="single"/>
      <w:lang w:val="en-US" w:eastAsia="en-US" w:bidi="ar-SA"/>
    </w:rPr>
  </w:style>
  <w:style w:type="character" w:customStyle="1" w:styleId="ToReadCharChar">
    <w:name w:val="To Read Char Char"/>
    <w:rsid w:val="00A453E6"/>
    <w:rPr>
      <w:rFonts w:ascii="Verdana" w:hAnsi="Verdana" w:hint="default"/>
      <w:b/>
      <w:bCs w:val="0"/>
      <w:szCs w:val="24"/>
      <w:u w:val="single"/>
      <w:lang w:val="en-US" w:eastAsia="en-US" w:bidi="ar-SA"/>
    </w:rPr>
  </w:style>
  <w:style w:type="character" w:customStyle="1" w:styleId="bio">
    <w:name w:val="bio"/>
    <w:rsid w:val="00A453E6"/>
  </w:style>
  <w:style w:type="character" w:customStyle="1" w:styleId="storytextstyle">
    <w:name w:val="storytextstyle"/>
    <w:rsid w:val="00A453E6"/>
  </w:style>
  <w:style w:type="character" w:customStyle="1" w:styleId="cardunderlinedCharChar">
    <w:name w:val="card underlined Char Char"/>
    <w:rsid w:val="00A453E6"/>
    <w:rPr>
      <w:rFonts w:ascii="Arial" w:hAnsi="Arial" w:cs="Arial" w:hint="default"/>
      <w:sz w:val="22"/>
      <w:szCs w:val="24"/>
      <w:u w:val="single"/>
      <w:lang w:val="en-US" w:eastAsia="en-US" w:bidi="ar-SA"/>
    </w:rPr>
  </w:style>
  <w:style w:type="character" w:customStyle="1" w:styleId="Style2Char1">
    <w:name w:val="Style2 Char1"/>
    <w:rsid w:val="00A453E6"/>
    <w:rPr>
      <w:rFonts w:ascii="Book Antiqua" w:hAnsi="Book Antiqua" w:hint="default"/>
      <w:szCs w:val="24"/>
      <w:u w:val="thick"/>
      <w:lang w:val="en-US" w:eastAsia="en-US" w:bidi="ar-SA"/>
    </w:rPr>
  </w:style>
  <w:style w:type="character" w:customStyle="1" w:styleId="articlehead21">
    <w:name w:val="articlehead21"/>
    <w:rsid w:val="00A453E6"/>
    <w:rPr>
      <w:rFonts w:ascii="Arial" w:hAnsi="Arial" w:cs="Arial" w:hint="default"/>
      <w:b/>
      <w:bCs/>
      <w:color w:val="660000"/>
      <w:sz w:val="20"/>
      <w:szCs w:val="20"/>
    </w:rPr>
  </w:style>
  <w:style w:type="character" w:customStyle="1" w:styleId="TagCiteChar10">
    <w:name w:val="Tag/Cite Char1"/>
    <w:rsid w:val="00A453E6"/>
    <w:rPr>
      <w:b/>
      <w:bCs w:val="0"/>
      <w:lang w:val="en-US" w:eastAsia="en-US" w:bidi="ar-SA"/>
    </w:rPr>
  </w:style>
  <w:style w:type="character" w:customStyle="1" w:styleId="goohl2">
    <w:name w:val="goohl2"/>
    <w:rsid w:val="00A453E6"/>
  </w:style>
  <w:style w:type="character" w:customStyle="1" w:styleId="CardCharChar0">
    <w:name w:val="Card Char Char"/>
    <w:rsid w:val="00A453E6"/>
    <w:rPr>
      <w:lang w:val="en-US" w:eastAsia="en-US" w:bidi="ar-SA"/>
    </w:rPr>
  </w:style>
  <w:style w:type="character" w:customStyle="1" w:styleId="BriefTitle1Char">
    <w:name w:val="Brief Title 1 Char"/>
    <w:rsid w:val="00A453E6"/>
    <w:rPr>
      <w:b/>
      <w:bCs w:val="0"/>
      <w:u w:val="single"/>
      <w:lang w:val="en-US" w:eastAsia="en-US" w:bidi="ar-SA"/>
    </w:rPr>
  </w:style>
  <w:style w:type="character" w:customStyle="1" w:styleId="TagCiteCharChar">
    <w:name w:val="Tag/Cite Char Char"/>
    <w:rsid w:val="00A453E6"/>
    <w:rPr>
      <w:b/>
      <w:bCs w:val="0"/>
      <w:lang w:val="en-US" w:eastAsia="en-US" w:bidi="ar-SA"/>
    </w:rPr>
  </w:style>
  <w:style w:type="character" w:customStyle="1" w:styleId="btx">
    <w:name w:val="btx"/>
    <w:rsid w:val="00A453E6"/>
  </w:style>
  <w:style w:type="character" w:customStyle="1" w:styleId="prodgeneral1">
    <w:name w:val="prodgeneral1"/>
    <w:rsid w:val="00A453E6"/>
    <w:rPr>
      <w:rFonts w:ascii="Verdana" w:hAnsi="Verdana" w:hint="default"/>
      <w:b w:val="0"/>
      <w:bCs w:val="0"/>
      <w:caps w:val="0"/>
      <w:color w:val="000000"/>
      <w:spacing w:val="0"/>
      <w:sz w:val="16"/>
      <w:szCs w:val="16"/>
    </w:rPr>
  </w:style>
  <w:style w:type="character" w:customStyle="1" w:styleId="summary1">
    <w:name w:val="summary1"/>
    <w:rsid w:val="00A453E6"/>
    <w:rPr>
      <w:rFonts w:ascii="Arial" w:hAnsi="Arial" w:cs="Arial" w:hint="default"/>
      <w:sz w:val="18"/>
      <w:szCs w:val="18"/>
    </w:rPr>
  </w:style>
  <w:style w:type="character" w:customStyle="1" w:styleId="text3">
    <w:name w:val="text3"/>
    <w:rsid w:val="00A453E6"/>
  </w:style>
  <w:style w:type="character" w:customStyle="1" w:styleId="cardtextsmallChar">
    <w:name w:val="card text small Char"/>
    <w:rsid w:val="00A453E6"/>
    <w:rPr>
      <w:rFonts w:ascii="Arial Narrow" w:hAnsi="Arial Narrow" w:hint="default"/>
      <w:sz w:val="16"/>
      <w:szCs w:val="24"/>
      <w:lang w:val="en-US" w:eastAsia="en-US" w:bidi="ar-SA"/>
    </w:rPr>
  </w:style>
  <w:style w:type="character" w:customStyle="1" w:styleId="countrytitle1">
    <w:name w:val="countrytitle1"/>
    <w:rsid w:val="00A453E6"/>
    <w:rPr>
      <w:rFonts w:ascii="Verdana" w:hAnsi="Verdana" w:hint="default"/>
      <w:b/>
      <w:bCs/>
      <w:color w:val="293643"/>
      <w:sz w:val="24"/>
      <w:szCs w:val="24"/>
    </w:rPr>
  </w:style>
  <w:style w:type="character" w:customStyle="1" w:styleId="storyheader1">
    <w:name w:val="storyheader1"/>
    <w:rsid w:val="00A453E6"/>
    <w:rPr>
      <w:rFonts w:ascii="Verdana" w:hAnsi="Verdana" w:hint="default"/>
      <w:b/>
      <w:bCs/>
      <w:color w:val="000000"/>
      <w:sz w:val="21"/>
      <w:szCs w:val="21"/>
    </w:rPr>
  </w:style>
  <w:style w:type="character" w:customStyle="1" w:styleId="cardunderlinedChar0">
    <w:name w:val="card underlined Char"/>
    <w:rsid w:val="00A453E6"/>
    <w:rPr>
      <w:rFonts w:ascii="Arial" w:hAnsi="Arial" w:cs="Arial" w:hint="default"/>
      <w:sz w:val="22"/>
      <w:szCs w:val="24"/>
      <w:u w:val="single"/>
      <w:lang w:val="en-US" w:eastAsia="en-US" w:bidi="ar-SA"/>
    </w:rPr>
  </w:style>
  <w:style w:type="character" w:customStyle="1" w:styleId="article1">
    <w:name w:val="article1"/>
    <w:rsid w:val="00A453E6"/>
    <w:rPr>
      <w:rFonts w:ascii="Verdana" w:hAnsi="Verdana" w:hint="default"/>
      <w:color w:val="333333"/>
      <w:sz w:val="16"/>
      <w:szCs w:val="16"/>
    </w:rPr>
  </w:style>
  <w:style w:type="character" w:customStyle="1" w:styleId="story-posted-date1">
    <w:name w:val="story-posted-date1"/>
    <w:rsid w:val="00A453E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453E6"/>
    <w:rPr>
      <w:rFonts w:ascii="SimSun" w:eastAsia="SimSun" w:hAnsi="SimSun" w:cs="Arial" w:hint="eastAsia"/>
      <w:b/>
      <w:bCs/>
      <w:iCs/>
      <w:sz w:val="24"/>
      <w:szCs w:val="28"/>
      <w:lang w:val="en-US" w:eastAsia="zh-CN" w:bidi="ar-SA"/>
    </w:rPr>
  </w:style>
  <w:style w:type="character" w:customStyle="1" w:styleId="postbody">
    <w:name w:val="postbody"/>
    <w:rsid w:val="00A453E6"/>
  </w:style>
  <w:style w:type="character" w:customStyle="1" w:styleId="textmedium">
    <w:name w:val="textmedium"/>
    <w:rsid w:val="00A453E6"/>
  </w:style>
  <w:style w:type="character" w:customStyle="1" w:styleId="citation1">
    <w:name w:val="citation1"/>
    <w:rsid w:val="00A453E6"/>
    <w:rPr>
      <w:rFonts w:ascii="Verdana" w:hAnsi="Verdana" w:hint="default"/>
      <w:sz w:val="17"/>
      <w:szCs w:val="17"/>
    </w:rPr>
  </w:style>
  <w:style w:type="character" w:customStyle="1" w:styleId="hithighlite">
    <w:name w:val="hithighlite"/>
    <w:rsid w:val="00A453E6"/>
  </w:style>
  <w:style w:type="character" w:customStyle="1" w:styleId="articlecontent">
    <w:name w:val="articlecontent"/>
    <w:rsid w:val="00A453E6"/>
  </w:style>
  <w:style w:type="character" w:customStyle="1" w:styleId="fource1">
    <w:name w:val="fource1"/>
    <w:rsid w:val="00A453E6"/>
    <w:rPr>
      <w:sz w:val="34"/>
      <w:szCs w:val="34"/>
    </w:rPr>
  </w:style>
  <w:style w:type="character" w:customStyle="1" w:styleId="LanguageStrikeChar">
    <w:name w:val="Language Strike Char"/>
    <w:rsid w:val="00A453E6"/>
    <w:rPr>
      <w:rFonts w:ascii="Arial Narrow" w:hAnsi="Arial Narrow" w:hint="default"/>
      <w:strike/>
      <w:szCs w:val="24"/>
      <w:lang w:val="en-US" w:eastAsia="en-US" w:bidi="ar-SA"/>
    </w:rPr>
  </w:style>
  <w:style w:type="character" w:customStyle="1" w:styleId="normal11">
    <w:name w:val="normal1"/>
    <w:rsid w:val="00A453E6"/>
  </w:style>
  <w:style w:type="character" w:customStyle="1" w:styleId="ds">
    <w:name w:val="ds"/>
    <w:rsid w:val="00A453E6"/>
  </w:style>
  <w:style w:type="character" w:customStyle="1" w:styleId="UnderliningChar1">
    <w:name w:val="Underlining Char1"/>
    <w:rsid w:val="00A453E6"/>
    <w:rPr>
      <w:rFonts w:ascii="Arial Narrow" w:hAnsi="Arial Narrow" w:hint="default"/>
      <w:szCs w:val="24"/>
      <w:u w:val="single"/>
      <w:lang w:val="en-US" w:eastAsia="en-US" w:bidi="ar-SA"/>
    </w:rPr>
  </w:style>
  <w:style w:type="character" w:customStyle="1" w:styleId="UnderliningChar2">
    <w:name w:val="Underlining Char2"/>
    <w:rsid w:val="00A453E6"/>
    <w:rPr>
      <w:rFonts w:ascii="Arial Narrow" w:hAnsi="Arial Narrow" w:hint="default"/>
      <w:szCs w:val="24"/>
      <w:u w:val="single"/>
      <w:lang w:val="en-US" w:eastAsia="en-US" w:bidi="ar-SA"/>
    </w:rPr>
  </w:style>
  <w:style w:type="character" w:customStyle="1" w:styleId="MicroTextChar1">
    <w:name w:val="MicroText Char1"/>
    <w:rsid w:val="00A453E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453E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453E6"/>
    <w:rPr>
      <w:rFonts w:ascii="Calibri" w:hAnsi="Calibri" w:cs="Calibri"/>
      <w:sz w:val="20"/>
      <w:szCs w:val="20"/>
    </w:rPr>
  </w:style>
  <w:style w:type="character" w:customStyle="1" w:styleId="DefaultPara">
    <w:name w:val="Default Para"/>
    <w:rsid w:val="00A453E6"/>
    <w:rPr>
      <w:sz w:val="20"/>
    </w:rPr>
  </w:style>
  <w:style w:type="character" w:customStyle="1" w:styleId="SYSHYPERTEXT">
    <w:name w:val="SYS_HYPERTEXT"/>
    <w:rsid w:val="00A453E6"/>
    <w:rPr>
      <w:color w:val="0000FF"/>
      <w:u w:val="single"/>
    </w:rPr>
  </w:style>
  <w:style w:type="character" w:customStyle="1" w:styleId="Hyperlink1">
    <w:name w:val="Hyperlink1"/>
    <w:rsid w:val="00A453E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453E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453E6"/>
    <w:rPr>
      <w:rFonts w:ascii="Arial Narrow" w:hAnsi="Arial Narrow" w:hint="default"/>
      <w:noProof w:val="0"/>
      <w:szCs w:val="24"/>
      <w:u w:val="single"/>
      <w:lang w:val="en-US" w:eastAsia="en-US" w:bidi="ar-SA"/>
    </w:rPr>
  </w:style>
  <w:style w:type="character" w:customStyle="1" w:styleId="BlockHeading1Char">
    <w:name w:val="Block Heading 1 Char"/>
    <w:rsid w:val="00A453E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453E6"/>
    <w:rPr>
      <w:b/>
      <w:bCs w:val="0"/>
      <w:sz w:val="24"/>
      <w:szCs w:val="24"/>
      <w:u w:val="single"/>
      <w:lang w:val="en-US" w:eastAsia="en-US" w:bidi="ar-SA"/>
    </w:rPr>
  </w:style>
  <w:style w:type="character" w:customStyle="1" w:styleId="StyleTagTimesNewRomanChar">
    <w:name w:val="Style Tag + Times New Roman Char"/>
    <w:rsid w:val="00A453E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453E6"/>
    <w:rPr>
      <w:rFonts w:ascii="Arial Narrow" w:hAnsi="Arial Narrow" w:cs="Arial" w:hint="default"/>
      <w:b/>
      <w:bCs/>
      <w:iCs/>
      <w:sz w:val="24"/>
      <w:szCs w:val="28"/>
      <w:lang w:val="en-US" w:eastAsia="en-US" w:bidi="ar-SA"/>
    </w:rPr>
  </w:style>
  <w:style w:type="character" w:customStyle="1" w:styleId="UnderliningCharChar">
    <w:name w:val="Underlining Char Char"/>
    <w:rsid w:val="00A453E6"/>
    <w:rPr>
      <w:rFonts w:ascii="Arial Narrow" w:hAnsi="Arial Narrow" w:hint="default"/>
      <w:szCs w:val="24"/>
      <w:u w:val="single"/>
      <w:lang w:val="en-US" w:eastAsia="en-US" w:bidi="ar-SA"/>
    </w:rPr>
  </w:style>
  <w:style w:type="character" w:customStyle="1" w:styleId="StyleArialNarrow12ptBold">
    <w:name w:val="Style Arial Narrow 12 pt Bold"/>
    <w:rsid w:val="00A453E6"/>
    <w:rPr>
      <w:rFonts w:ascii="Arial Narrow" w:hAnsi="Arial Narrow" w:hint="default"/>
      <w:b/>
      <w:bCs/>
      <w:sz w:val="24"/>
    </w:rPr>
  </w:style>
  <w:style w:type="character" w:customStyle="1" w:styleId="Style1CharChar">
    <w:name w:val="Style1 Char Char"/>
    <w:rsid w:val="00A453E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453E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453E6"/>
    <w:rPr>
      <w:u w:val="single"/>
    </w:rPr>
  </w:style>
  <w:style w:type="character" w:customStyle="1" w:styleId="UnderlinedCharChar1">
    <w:name w:val="Underlined Char Char1"/>
    <w:rsid w:val="00A453E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453E6"/>
    <w:rPr>
      <w:rFonts w:ascii="Arial" w:hAnsi="Arial" w:cs="Arial" w:hint="default"/>
      <w:b/>
      <w:bCs/>
      <w:iCs/>
      <w:sz w:val="22"/>
      <w:szCs w:val="28"/>
      <w:lang w:val="en-US" w:eastAsia="en-US" w:bidi="ar-SA"/>
    </w:rPr>
  </w:style>
  <w:style w:type="character" w:customStyle="1" w:styleId="doctitle">
    <w:name w:val="doctitle"/>
    <w:rsid w:val="00A453E6"/>
  </w:style>
  <w:style w:type="character" w:customStyle="1" w:styleId="cardtext-underlined0">
    <w:name w:val="card text- underlined"/>
    <w:rsid w:val="00A453E6"/>
    <w:rPr>
      <w:rFonts w:ascii="Garamond" w:hAnsi="Garamond" w:hint="default"/>
      <w:u w:val="single"/>
    </w:rPr>
  </w:style>
  <w:style w:type="character" w:customStyle="1" w:styleId="Citation-AuthorDate">
    <w:name w:val="Citation - Author/Date"/>
    <w:rsid w:val="00A453E6"/>
    <w:rPr>
      <w:b/>
      <w:bCs w:val="0"/>
      <w:smallCaps/>
      <w:sz w:val="24"/>
      <w:u w:val="single"/>
    </w:rPr>
  </w:style>
  <w:style w:type="character" w:customStyle="1" w:styleId="Style8ptChar">
    <w:name w:val="Style 8 pt Char"/>
    <w:rsid w:val="00A453E6"/>
    <w:rPr>
      <w:rFonts w:ascii="Garamond" w:eastAsia="Calibri" w:hAnsi="Garamond" w:hint="default"/>
      <w:sz w:val="16"/>
      <w:szCs w:val="22"/>
    </w:rPr>
  </w:style>
  <w:style w:type="character" w:customStyle="1" w:styleId="message-item">
    <w:name w:val="message-item"/>
    <w:rsid w:val="00A453E6"/>
  </w:style>
  <w:style w:type="character" w:customStyle="1" w:styleId="lightheader">
    <w:name w:val="lightheader"/>
    <w:rsid w:val="00A453E6"/>
  </w:style>
  <w:style w:type="character" w:customStyle="1" w:styleId="A0">
    <w:name w:val="A0"/>
    <w:uiPriority w:val="99"/>
    <w:rsid w:val="00A453E6"/>
    <w:rPr>
      <w:rFonts w:ascii="Trebuchet MS" w:hAnsi="Trebuchet MS" w:cs="Trebuchet MS" w:hint="default"/>
      <w:b/>
      <w:bCs/>
      <w:color w:val="000000"/>
      <w:sz w:val="68"/>
      <w:szCs w:val="68"/>
    </w:rPr>
  </w:style>
  <w:style w:type="character" w:customStyle="1" w:styleId="datestamp">
    <w:name w:val="datestamp"/>
    <w:rsid w:val="00A453E6"/>
  </w:style>
  <w:style w:type="character" w:customStyle="1" w:styleId="i">
    <w:name w:val="i"/>
    <w:uiPriority w:val="99"/>
    <w:rsid w:val="00A453E6"/>
  </w:style>
  <w:style w:type="character" w:customStyle="1" w:styleId="name">
    <w:name w:val="name"/>
    <w:rsid w:val="00A453E6"/>
  </w:style>
  <w:style w:type="character" w:customStyle="1" w:styleId="forenames">
    <w:name w:val="forenames"/>
    <w:rsid w:val="00A453E6"/>
  </w:style>
  <w:style w:type="character" w:customStyle="1" w:styleId="surname">
    <w:name w:val="surname"/>
    <w:rsid w:val="00A453E6"/>
  </w:style>
  <w:style w:type="character" w:customStyle="1" w:styleId="sifr-alternate">
    <w:name w:val="sifr-alternate"/>
    <w:rsid w:val="00A453E6"/>
  </w:style>
  <w:style w:type="character" w:customStyle="1" w:styleId="medium-font">
    <w:name w:val="medium-font"/>
    <w:rsid w:val="00A453E6"/>
  </w:style>
  <w:style w:type="character" w:customStyle="1" w:styleId="title-link-wrapper">
    <w:name w:val="title-link-wrapper"/>
    <w:rsid w:val="00A453E6"/>
  </w:style>
  <w:style w:type="character" w:customStyle="1" w:styleId="A1">
    <w:name w:val="A1"/>
    <w:uiPriority w:val="99"/>
    <w:rsid w:val="00A453E6"/>
    <w:rPr>
      <w:rFonts w:ascii="Myriad Pro Light" w:hAnsi="Myriad Pro Light" w:cs="Myriad Pro Light" w:hint="default"/>
      <w:b/>
      <w:bCs/>
      <w:color w:val="000000"/>
      <w:sz w:val="28"/>
      <w:szCs w:val="28"/>
    </w:rPr>
  </w:style>
  <w:style w:type="character" w:customStyle="1" w:styleId="A7">
    <w:name w:val="A7"/>
    <w:uiPriority w:val="99"/>
    <w:rsid w:val="00A453E6"/>
    <w:rPr>
      <w:rFonts w:ascii="Minion Pro" w:hAnsi="Minion Pro" w:cs="Minion Pro" w:hint="default"/>
      <w:b/>
      <w:bCs/>
      <w:color w:val="000000"/>
      <w:sz w:val="36"/>
      <w:szCs w:val="36"/>
    </w:rPr>
  </w:style>
  <w:style w:type="character" w:customStyle="1" w:styleId="refpreview">
    <w:name w:val="refpreview"/>
    <w:rsid w:val="00A453E6"/>
  </w:style>
  <w:style w:type="character" w:customStyle="1" w:styleId="loose1">
    <w:name w:val="loose1"/>
    <w:rsid w:val="00A453E6"/>
  </w:style>
  <w:style w:type="character" w:customStyle="1" w:styleId="email">
    <w:name w:val="email"/>
    <w:rsid w:val="00A453E6"/>
  </w:style>
  <w:style w:type="character" w:customStyle="1" w:styleId="gsa">
    <w:name w:val="gs_a"/>
    <w:rsid w:val="00A453E6"/>
  </w:style>
  <w:style w:type="character" w:customStyle="1" w:styleId="goohl1">
    <w:name w:val="goohl1"/>
    <w:rsid w:val="00A453E6"/>
  </w:style>
  <w:style w:type="character" w:customStyle="1" w:styleId="mainarttitle">
    <w:name w:val="mainarttitle"/>
    <w:rsid w:val="00A453E6"/>
  </w:style>
  <w:style w:type="character" w:customStyle="1" w:styleId="mainartauthor">
    <w:name w:val="mainartauthor"/>
    <w:rsid w:val="00A453E6"/>
  </w:style>
  <w:style w:type="character" w:customStyle="1" w:styleId="mainartdate">
    <w:name w:val="mainartdate"/>
    <w:rsid w:val="00A453E6"/>
  </w:style>
  <w:style w:type="character" w:customStyle="1" w:styleId="gsggs">
    <w:name w:val="gs_ggs"/>
    <w:rsid w:val="00A453E6"/>
  </w:style>
  <w:style w:type="character" w:customStyle="1" w:styleId="ahead">
    <w:name w:val="a_head"/>
    <w:rsid w:val="00A453E6"/>
  </w:style>
  <w:style w:type="character" w:customStyle="1" w:styleId="articleauthor">
    <w:name w:val="articleauthor"/>
    <w:rsid w:val="00A453E6"/>
  </w:style>
  <w:style w:type="character" w:customStyle="1" w:styleId="footnote">
    <w:name w:val="footnote"/>
    <w:rsid w:val="00A453E6"/>
  </w:style>
  <w:style w:type="character" w:customStyle="1" w:styleId="ssl3">
    <w:name w:val="ss_l3"/>
    <w:rsid w:val="00A453E6"/>
  </w:style>
  <w:style w:type="character" w:customStyle="1" w:styleId="docbody">
    <w:name w:val="docbody"/>
    <w:rsid w:val="00A453E6"/>
  </w:style>
  <w:style w:type="character" w:customStyle="1" w:styleId="superscript">
    <w:name w:val="superscript"/>
    <w:rsid w:val="00A453E6"/>
  </w:style>
  <w:style w:type="character" w:customStyle="1" w:styleId="citeChar0">
    <w:name w:val="cite Char"/>
    <w:locked/>
    <w:rsid w:val="00A453E6"/>
    <w:rPr>
      <w:b/>
      <w:bCs w:val="0"/>
      <w:u w:val="single"/>
    </w:rPr>
  </w:style>
  <w:style w:type="character" w:customStyle="1" w:styleId="StyleUnderlineChar">
    <w:name w:val="Style Underline Char"/>
    <w:locked/>
    <w:rsid w:val="00A453E6"/>
    <w:rPr>
      <w:u w:val="single"/>
    </w:rPr>
  </w:style>
  <w:style w:type="character" w:customStyle="1" w:styleId="CitesCharChar">
    <w:name w:val="Cites Char Char"/>
    <w:locked/>
    <w:rsid w:val="00A453E6"/>
    <w:rPr>
      <w:b/>
      <w:bCs/>
    </w:rPr>
  </w:style>
  <w:style w:type="character" w:customStyle="1" w:styleId="bwxsm">
    <w:name w:val="b w xsm"/>
    <w:rsid w:val="00A453E6"/>
  </w:style>
  <w:style w:type="character" w:customStyle="1" w:styleId="fstd">
    <w:name w:val="f std"/>
    <w:rsid w:val="00A453E6"/>
  </w:style>
  <w:style w:type="character" w:customStyle="1" w:styleId="gl">
    <w:name w:val="gl"/>
    <w:rsid w:val="00A453E6"/>
  </w:style>
  <w:style w:type="character" w:customStyle="1" w:styleId="UNDERLINECharChar">
    <w:name w:val="UNDERLINE Char Char"/>
    <w:rsid w:val="00A453E6"/>
    <w:rPr>
      <w:bCs/>
      <w:kern w:val="28"/>
      <w:szCs w:val="32"/>
      <w:u w:val="single"/>
    </w:rPr>
  </w:style>
  <w:style w:type="character" w:customStyle="1" w:styleId="heading2char2charchar1">
    <w:name w:val="heading2char2charchar1"/>
    <w:rsid w:val="00A453E6"/>
  </w:style>
  <w:style w:type="character" w:customStyle="1" w:styleId="charchar60">
    <w:name w:val="charchar6"/>
    <w:rsid w:val="00A453E6"/>
  </w:style>
  <w:style w:type="character" w:customStyle="1" w:styleId="bio1">
    <w:name w:val="bio1"/>
    <w:rsid w:val="00A453E6"/>
    <w:rPr>
      <w:rFonts w:ascii="Arial" w:hAnsi="Arial" w:cs="Arial" w:hint="default"/>
      <w:i/>
      <w:iCs/>
      <w:color w:val="000000"/>
      <w:sz w:val="20"/>
      <w:szCs w:val="20"/>
    </w:rPr>
  </w:style>
  <w:style w:type="character" w:customStyle="1" w:styleId="BoldChar">
    <w:name w:val="Bold Char"/>
    <w:rsid w:val="00A453E6"/>
    <w:rPr>
      <w:b/>
      <w:bCs w:val="0"/>
      <w:lang w:val="en-US" w:eastAsia="en-US" w:bidi="ar-SA"/>
    </w:rPr>
  </w:style>
  <w:style w:type="character" w:customStyle="1" w:styleId="cardCharCharCharCharCharChar">
    <w:name w:val="card Char Char Char Char Char Char"/>
    <w:rsid w:val="00A453E6"/>
    <w:rPr>
      <w:sz w:val="24"/>
      <w:szCs w:val="24"/>
      <w:lang w:val="en-US" w:eastAsia="en-US" w:bidi="ar-SA"/>
    </w:rPr>
  </w:style>
  <w:style w:type="character" w:customStyle="1" w:styleId="Style24ptBoldUnderlineCenteredCharChar">
    <w:name w:val="Style 24 pt Bold Underline Centered Char Char"/>
    <w:rsid w:val="00A453E6"/>
    <w:rPr>
      <w:b/>
      <w:bCs/>
      <w:sz w:val="48"/>
      <w:szCs w:val="24"/>
      <w:u w:val="single"/>
      <w:lang w:val="en-US" w:eastAsia="en-US" w:bidi="ar-SA"/>
    </w:rPr>
  </w:style>
  <w:style w:type="character" w:customStyle="1" w:styleId="TagCiteCharChar0">
    <w:name w:val="Tag / Cite Char Char"/>
    <w:rsid w:val="00A453E6"/>
    <w:rPr>
      <w:b/>
      <w:bCs w:val="0"/>
      <w:color w:val="000000"/>
      <w:sz w:val="24"/>
      <w:szCs w:val="24"/>
      <w:lang w:val="en-US" w:eastAsia="en-US" w:bidi="ar-SA"/>
    </w:rPr>
  </w:style>
  <w:style w:type="character" w:customStyle="1" w:styleId="drop">
    <w:name w:val="drop"/>
    <w:rsid w:val="00A453E6"/>
  </w:style>
  <w:style w:type="character" w:customStyle="1" w:styleId="articletitle0">
    <w:name w:val="article_title"/>
    <w:rsid w:val="00A453E6"/>
  </w:style>
  <w:style w:type="character" w:customStyle="1" w:styleId="CardTextUnderlinedCharChar">
    <w:name w:val="Card Text Underlined Char Char"/>
    <w:rsid w:val="00A453E6"/>
    <w:rPr>
      <w:rFonts w:ascii="Arial Narrow" w:hAnsi="Arial Narrow" w:hint="default"/>
      <w:szCs w:val="24"/>
      <w:u w:val="single"/>
      <w:lang w:val="en-US" w:eastAsia="en-US" w:bidi="ar-SA"/>
    </w:rPr>
  </w:style>
  <w:style w:type="character" w:customStyle="1" w:styleId="CardTagCharCharChar">
    <w:name w:val="Card Tag Char Char Char"/>
    <w:rsid w:val="00A453E6"/>
    <w:rPr>
      <w:b/>
      <w:bCs w:val="0"/>
      <w:sz w:val="24"/>
      <w:szCs w:val="24"/>
      <w:lang w:val="en-US" w:eastAsia="en-US" w:bidi="ar-SA"/>
    </w:rPr>
  </w:style>
  <w:style w:type="character" w:customStyle="1" w:styleId="mainbody">
    <w:name w:val="mainbody"/>
    <w:rsid w:val="00A453E6"/>
  </w:style>
  <w:style w:type="character" w:customStyle="1" w:styleId="UnderlineStyleChar2">
    <w:name w:val="Underline Style Char2"/>
    <w:rsid w:val="00A453E6"/>
    <w:rPr>
      <w:rFonts w:ascii="Garamond" w:hAnsi="Garamond" w:hint="default"/>
      <w:sz w:val="22"/>
      <w:szCs w:val="24"/>
      <w:u w:val="single"/>
      <w:lang w:val="en-US" w:eastAsia="en-US" w:bidi="ar-SA"/>
    </w:rPr>
  </w:style>
  <w:style w:type="character" w:customStyle="1" w:styleId="Style1Char2">
    <w:name w:val="Style1 Char2"/>
    <w:rsid w:val="00A453E6"/>
    <w:rPr>
      <w:szCs w:val="24"/>
    </w:rPr>
  </w:style>
  <w:style w:type="character" w:customStyle="1" w:styleId="t13">
    <w:name w:val="t13"/>
    <w:rsid w:val="00A453E6"/>
  </w:style>
  <w:style w:type="character" w:customStyle="1" w:styleId="lead">
    <w:name w:val="lead"/>
    <w:rsid w:val="00A453E6"/>
  </w:style>
  <w:style w:type="paragraph" w:customStyle="1" w:styleId="CardDownx1">
    <w:name w:val="CardDown x1"/>
    <w:basedOn w:val="Normal"/>
    <w:link w:val="CardDownx1Char"/>
    <w:qFormat/>
    <w:rsid w:val="00A453E6"/>
  </w:style>
  <w:style w:type="character" w:customStyle="1" w:styleId="CardDownx1Char">
    <w:name w:val="CardDown x1 Char"/>
    <w:link w:val="CardDownx1"/>
    <w:locked/>
    <w:rsid w:val="00A453E6"/>
    <w:rPr>
      <w:rFonts w:ascii="Calibri" w:hAnsi="Calibri" w:cs="Calibri"/>
    </w:rPr>
  </w:style>
  <w:style w:type="character" w:customStyle="1" w:styleId="StyleStyleThickunderlineBold1">
    <w:name w:val="Style Style Thick underline + Bold1"/>
    <w:rsid w:val="00A453E6"/>
    <w:rPr>
      <w:b/>
      <w:bCs w:val="0"/>
      <w:u w:val="thick"/>
    </w:rPr>
  </w:style>
  <w:style w:type="character" w:customStyle="1" w:styleId="timestamp">
    <w:name w:val="timestamp"/>
    <w:rsid w:val="00A453E6"/>
  </w:style>
  <w:style w:type="character" w:customStyle="1" w:styleId="CharChar17">
    <w:name w:val="Char Char17"/>
    <w:locked/>
    <w:rsid w:val="00A453E6"/>
    <w:rPr>
      <w:rFonts w:ascii="Arial" w:hAnsi="Arial" w:cs="Arial" w:hint="default"/>
      <w:b/>
      <w:bCs/>
      <w:sz w:val="26"/>
      <w:szCs w:val="26"/>
    </w:rPr>
  </w:style>
  <w:style w:type="character" w:customStyle="1" w:styleId="address">
    <w:name w:val="address"/>
    <w:rsid w:val="00A453E6"/>
  </w:style>
  <w:style w:type="character" w:customStyle="1" w:styleId="ilspan">
    <w:name w:val="il_span"/>
    <w:rsid w:val="00A453E6"/>
  </w:style>
  <w:style w:type="character" w:customStyle="1" w:styleId="articletitle1">
    <w:name w:val="articletitle1"/>
    <w:rsid w:val="00A453E6"/>
    <w:rPr>
      <w:rFonts w:ascii="Times New Roman" w:hAnsi="Times New Roman" w:cs="Times New Roman" w:hint="default"/>
      <w:b/>
      <w:bCs/>
      <w:sz w:val="36"/>
      <w:szCs w:val="36"/>
    </w:rPr>
  </w:style>
  <w:style w:type="character" w:customStyle="1" w:styleId="leftidx1">
    <w:name w:val="leftidx1"/>
    <w:rsid w:val="00A453E6"/>
    <w:rPr>
      <w:rFonts w:ascii="Verdana" w:hAnsi="Verdana" w:hint="default"/>
      <w:sz w:val="22"/>
      <w:szCs w:val="22"/>
    </w:rPr>
  </w:style>
  <w:style w:type="character" w:customStyle="1" w:styleId="blue1">
    <w:name w:val="blue1"/>
    <w:rsid w:val="00A453E6"/>
    <w:rPr>
      <w:color w:val="0000FF"/>
    </w:rPr>
  </w:style>
  <w:style w:type="character" w:customStyle="1" w:styleId="author-link1">
    <w:name w:val="author-link1"/>
    <w:rsid w:val="00A453E6"/>
    <w:rPr>
      <w:b w:val="0"/>
      <w:bCs w:val="0"/>
    </w:rPr>
  </w:style>
  <w:style w:type="character" w:customStyle="1" w:styleId="black1">
    <w:name w:val="black1"/>
    <w:rsid w:val="00A453E6"/>
    <w:rPr>
      <w:color w:val="000000"/>
    </w:rPr>
  </w:style>
  <w:style w:type="character" w:customStyle="1" w:styleId="StyleunderlinedCharBold">
    <w:name w:val="Style underlined Char + Bold"/>
    <w:rsid w:val="00A453E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453E6"/>
    <w:rPr>
      <w:rFonts w:ascii="Calibri" w:eastAsia="Calibri" w:hAnsi="Calibri" w:hint="default"/>
    </w:rPr>
  </w:style>
  <w:style w:type="character" w:customStyle="1" w:styleId="CardUnderline">
    <w:name w:val="Card Underline"/>
    <w:rsid w:val="00A453E6"/>
    <w:rPr>
      <w:rFonts w:ascii="Times New Roman" w:hAnsi="Times New Roman" w:cs="Times New Roman" w:hint="default"/>
      <w:sz w:val="20"/>
      <w:u w:val="single"/>
    </w:rPr>
  </w:style>
  <w:style w:type="character" w:customStyle="1" w:styleId="lingoregion">
    <w:name w:val="lingo_region"/>
    <w:rsid w:val="00A453E6"/>
  </w:style>
  <w:style w:type="character" w:customStyle="1" w:styleId="cite">
    <w:name w:val="%cite"/>
    <w:rsid w:val="00A453E6"/>
    <w:rPr>
      <w:rFonts w:ascii="Times New Roman" w:hAnsi="Times New Roman" w:cs="Times New Roman" w:hint="default"/>
      <w:b/>
      <w:bCs w:val="0"/>
      <w:sz w:val="24"/>
    </w:rPr>
  </w:style>
  <w:style w:type="character" w:customStyle="1" w:styleId="Emphasis20">
    <w:name w:val="%Emphasis2"/>
    <w:rsid w:val="00A453E6"/>
    <w:rPr>
      <w:rFonts w:ascii="Cooper Black" w:hAnsi="Cooper Black" w:hint="default"/>
      <w:iCs/>
      <w:u w:val="single"/>
    </w:rPr>
  </w:style>
  <w:style w:type="character" w:customStyle="1" w:styleId="bodycontentlink">
    <w:name w:val="bodycontentlink"/>
    <w:rsid w:val="00A453E6"/>
  </w:style>
  <w:style w:type="character" w:customStyle="1" w:styleId="AAAcite">
    <w:name w:val="AAAcite"/>
    <w:rsid w:val="00A453E6"/>
    <w:rPr>
      <w:rFonts w:ascii="Times New Roman" w:hAnsi="Times New Roman" w:cs="Times New Roman" w:hint="default"/>
      <w:b/>
      <w:bCs w:val="0"/>
      <w:sz w:val="24"/>
    </w:rPr>
  </w:style>
  <w:style w:type="character" w:customStyle="1" w:styleId="tmplheaderlink">
    <w:name w:val="tmplheaderlink"/>
    <w:rsid w:val="00A453E6"/>
    <w:rPr>
      <w:rFonts w:ascii="Times New Roman" w:hAnsi="Times New Roman" w:cs="Times New Roman" w:hint="default"/>
    </w:rPr>
  </w:style>
  <w:style w:type="character" w:customStyle="1" w:styleId="SubtleEmphasis1">
    <w:name w:val="Subtle Emphasis1"/>
    <w:uiPriority w:val="19"/>
    <w:qFormat/>
    <w:rsid w:val="00A453E6"/>
    <w:rPr>
      <w:i/>
      <w:iCs/>
      <w:color w:val="808080"/>
    </w:rPr>
  </w:style>
  <w:style w:type="table" w:styleId="ColorfulGrid-Accent1">
    <w:name w:val="Colorful Grid Accent 1"/>
    <w:basedOn w:val="TableNormal"/>
    <w:link w:val="ColorfulGrid-Accent1Char"/>
    <w:uiPriority w:val="29"/>
    <w:rsid w:val="00A453E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453E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453E6"/>
    <w:rPr>
      <w:rFonts w:ascii="Verdana" w:hAnsi="Verdana" w:hint="default"/>
      <w:sz w:val="21"/>
      <w:szCs w:val="21"/>
      <w:u w:val="thick"/>
      <w:lang w:val="en-US" w:eastAsia="en-US" w:bidi="ar-SA"/>
    </w:rPr>
  </w:style>
  <w:style w:type="character" w:customStyle="1" w:styleId="role">
    <w:name w:val="role"/>
    <w:rsid w:val="00A453E6"/>
  </w:style>
  <w:style w:type="character" w:customStyle="1" w:styleId="pagination">
    <w:name w:val="pagination"/>
    <w:rsid w:val="00A453E6"/>
  </w:style>
  <w:style w:type="character" w:customStyle="1" w:styleId="doi">
    <w:name w:val="doi"/>
    <w:rsid w:val="00A453E6"/>
  </w:style>
  <w:style w:type="character" w:customStyle="1" w:styleId="bodycontents">
    <w:name w:val="bodycontents"/>
    <w:rsid w:val="00A453E6"/>
  </w:style>
  <w:style w:type="character" w:customStyle="1" w:styleId="comma">
    <w:name w:val="comma"/>
    <w:rsid w:val="00A453E6"/>
  </w:style>
  <w:style w:type="character" w:customStyle="1" w:styleId="pad5right">
    <w:name w:val="pad5right"/>
    <w:rsid w:val="00A453E6"/>
  </w:style>
  <w:style w:type="character" w:customStyle="1" w:styleId="Style8pt1">
    <w:name w:val="Style 8 pt1"/>
    <w:rsid w:val="00A453E6"/>
    <w:rPr>
      <w:rFonts w:ascii="Georgia" w:hAnsi="Georgia" w:hint="default"/>
      <w:sz w:val="16"/>
    </w:rPr>
  </w:style>
  <w:style w:type="character" w:customStyle="1" w:styleId="readChar">
    <w:name w:val="read Char"/>
    <w:rsid w:val="00A453E6"/>
    <w:rPr>
      <w:szCs w:val="22"/>
      <w:u w:val="single"/>
      <w:lang w:val="en-US" w:eastAsia="en-US" w:bidi="ar-SA"/>
    </w:rPr>
  </w:style>
  <w:style w:type="character" w:customStyle="1" w:styleId="entry-date">
    <w:name w:val="entry-date"/>
    <w:rsid w:val="00A453E6"/>
  </w:style>
  <w:style w:type="character" w:customStyle="1" w:styleId="desc">
    <w:name w:val="desc"/>
    <w:rsid w:val="00A453E6"/>
  </w:style>
  <w:style w:type="character" w:customStyle="1" w:styleId="divider">
    <w:name w:val="divider"/>
    <w:rsid w:val="00A453E6"/>
  </w:style>
  <w:style w:type="character" w:customStyle="1" w:styleId="pubdate">
    <w:name w:val="pubdate"/>
    <w:rsid w:val="00A453E6"/>
  </w:style>
  <w:style w:type="character" w:customStyle="1" w:styleId="blogdate">
    <w:name w:val="blogdate"/>
    <w:rsid w:val="00A453E6"/>
  </w:style>
  <w:style w:type="character" w:customStyle="1" w:styleId="ticker">
    <w:name w:val="ticker"/>
    <w:rsid w:val="00A453E6"/>
  </w:style>
  <w:style w:type="character" w:customStyle="1" w:styleId="posted">
    <w:name w:val="posted"/>
    <w:rsid w:val="00A453E6"/>
  </w:style>
  <w:style w:type="character" w:customStyle="1" w:styleId="time">
    <w:name w:val="time"/>
    <w:rsid w:val="00A453E6"/>
  </w:style>
  <w:style w:type="character" w:customStyle="1" w:styleId="dot">
    <w:name w:val="dot"/>
    <w:rsid w:val="00A453E6"/>
  </w:style>
  <w:style w:type="character" w:customStyle="1" w:styleId="hn-date">
    <w:name w:val="hn-date"/>
    <w:rsid w:val="00A453E6"/>
  </w:style>
  <w:style w:type="character" w:customStyle="1" w:styleId="location">
    <w:name w:val="location"/>
    <w:rsid w:val="00A453E6"/>
  </w:style>
  <w:style w:type="character" w:customStyle="1" w:styleId="arial11">
    <w:name w:val="arial_11"/>
    <w:rsid w:val="00A453E6"/>
  </w:style>
  <w:style w:type="character" w:customStyle="1" w:styleId="dropcap-letter">
    <w:name w:val="dropcap-letter"/>
    <w:rsid w:val="00A453E6"/>
  </w:style>
  <w:style w:type="character" w:customStyle="1" w:styleId="offscreen">
    <w:name w:val="offscreen"/>
    <w:rsid w:val="00A453E6"/>
  </w:style>
  <w:style w:type="character" w:customStyle="1" w:styleId="linked-in">
    <w:name w:val="linked-in"/>
    <w:rsid w:val="00A453E6"/>
  </w:style>
  <w:style w:type="character" w:customStyle="1" w:styleId="in-widget">
    <w:name w:val="in-widget"/>
    <w:rsid w:val="00A453E6"/>
  </w:style>
  <w:style w:type="character" w:customStyle="1" w:styleId="in-right">
    <w:name w:val="in-right"/>
    <w:rsid w:val="00A453E6"/>
  </w:style>
  <w:style w:type="character" w:customStyle="1" w:styleId="tickerwrap">
    <w:name w:val="ticker_wrap"/>
    <w:rsid w:val="00A453E6"/>
  </w:style>
  <w:style w:type="character" w:customStyle="1" w:styleId="divs">
    <w:name w:val="divs"/>
    <w:rsid w:val="00A453E6"/>
  </w:style>
  <w:style w:type="character" w:customStyle="1" w:styleId="in-top">
    <w:name w:val="in-top"/>
    <w:rsid w:val="00A453E6"/>
  </w:style>
  <w:style w:type="character" w:customStyle="1" w:styleId="underlinedCharChar0">
    <w:name w:val="underlined Char Char"/>
    <w:rsid w:val="00A453E6"/>
    <w:rPr>
      <w:u w:val="single"/>
      <w:lang w:val="en-US" w:eastAsia="en-US" w:bidi="ar-SA"/>
    </w:rPr>
  </w:style>
  <w:style w:type="character" w:customStyle="1" w:styleId="dropcap">
    <w:name w:val="dropcap"/>
    <w:rsid w:val="00A453E6"/>
  </w:style>
  <w:style w:type="character" w:customStyle="1" w:styleId="article-date">
    <w:name w:val="article-date"/>
    <w:rsid w:val="00A453E6"/>
  </w:style>
  <w:style w:type="character" w:customStyle="1" w:styleId="bodysubtoc">
    <w:name w:val="bodysubtoc"/>
    <w:rsid w:val="00A453E6"/>
  </w:style>
  <w:style w:type="character" w:customStyle="1" w:styleId="lefttitlesmaller">
    <w:name w:val="lefttitlesmaller"/>
    <w:rsid w:val="00A453E6"/>
  </w:style>
  <w:style w:type="character" w:customStyle="1" w:styleId="mb0">
    <w:name w:val="mb"/>
    <w:rsid w:val="00A453E6"/>
  </w:style>
  <w:style w:type="character" w:customStyle="1" w:styleId="field-content">
    <w:name w:val="field-content"/>
    <w:rsid w:val="00A453E6"/>
  </w:style>
  <w:style w:type="character" w:customStyle="1" w:styleId="submitted">
    <w:name w:val="submitted"/>
    <w:rsid w:val="00A453E6"/>
  </w:style>
  <w:style w:type="character" w:customStyle="1" w:styleId="submitted-date">
    <w:name w:val="submitted-date"/>
    <w:rsid w:val="00A453E6"/>
  </w:style>
  <w:style w:type="character" w:customStyle="1" w:styleId="submitted-time">
    <w:name w:val="submitted-time"/>
    <w:rsid w:val="00A453E6"/>
  </w:style>
  <w:style w:type="character" w:customStyle="1" w:styleId="A2">
    <w:name w:val="A2"/>
    <w:uiPriority w:val="99"/>
    <w:rsid w:val="00A453E6"/>
    <w:rPr>
      <w:rFonts w:ascii="Sabon LT Std" w:hAnsi="Sabon LT Std" w:cs="Sabon LT Std" w:hint="default"/>
      <w:color w:val="000000"/>
      <w:sz w:val="15"/>
      <w:szCs w:val="15"/>
    </w:rPr>
  </w:style>
  <w:style w:type="character" w:customStyle="1" w:styleId="searchword">
    <w:name w:val="searchword"/>
    <w:rsid w:val="00A453E6"/>
  </w:style>
  <w:style w:type="character" w:customStyle="1" w:styleId="meta-prep">
    <w:name w:val="meta-prep"/>
    <w:rsid w:val="00A453E6"/>
  </w:style>
  <w:style w:type="numbering" w:customStyle="1" w:styleId="1ai1">
    <w:name w:val="1 / a / i1"/>
    <w:rsid w:val="00A453E6"/>
    <w:pPr>
      <w:numPr>
        <w:numId w:val="15"/>
      </w:numPr>
    </w:pPr>
  </w:style>
  <w:style w:type="numbering" w:styleId="1ai">
    <w:name w:val="Outline List 1"/>
    <w:basedOn w:val="NoList"/>
    <w:unhideWhenUsed/>
    <w:rsid w:val="00A453E6"/>
    <w:pPr>
      <w:numPr>
        <w:numId w:val="16"/>
      </w:numPr>
    </w:pPr>
  </w:style>
  <w:style w:type="character" w:customStyle="1" w:styleId="DottedUnderline0">
    <w:name w:val="Dotted Underline"/>
    <w:rsid w:val="00A453E6"/>
    <w:rPr>
      <w:rFonts w:ascii="Times New Roman" w:hAnsi="Times New Roman"/>
      <w:sz w:val="20"/>
      <w:u w:val="dottedHeavy"/>
    </w:rPr>
  </w:style>
  <w:style w:type="character" w:customStyle="1" w:styleId="FontStyle310">
    <w:name w:val="Font Style310"/>
    <w:uiPriority w:val="99"/>
    <w:rsid w:val="00A453E6"/>
    <w:rPr>
      <w:rFonts w:ascii="Times New Roman" w:hAnsi="Times New Roman" w:cs="Times New Roman"/>
      <w:b/>
      <w:bCs/>
      <w:i/>
      <w:iCs/>
      <w:spacing w:val="-10"/>
      <w:sz w:val="18"/>
      <w:szCs w:val="18"/>
    </w:rPr>
  </w:style>
  <w:style w:type="character" w:customStyle="1" w:styleId="FontStyle329">
    <w:name w:val="Font Style329"/>
    <w:uiPriority w:val="99"/>
    <w:rsid w:val="00A453E6"/>
    <w:rPr>
      <w:rFonts w:ascii="Times New Roman" w:hAnsi="Times New Roman" w:cs="Times New Roman"/>
      <w:b/>
      <w:bCs/>
      <w:spacing w:val="-10"/>
      <w:sz w:val="18"/>
      <w:szCs w:val="18"/>
    </w:rPr>
  </w:style>
  <w:style w:type="character" w:customStyle="1" w:styleId="FontStyle370">
    <w:name w:val="Font Style370"/>
    <w:uiPriority w:val="99"/>
    <w:rsid w:val="00A453E6"/>
    <w:rPr>
      <w:rFonts w:ascii="Cambria" w:hAnsi="Cambria" w:cs="Cambria"/>
      <w:b/>
      <w:bCs/>
      <w:spacing w:val="-10"/>
      <w:sz w:val="18"/>
      <w:szCs w:val="18"/>
    </w:rPr>
  </w:style>
  <w:style w:type="character" w:customStyle="1" w:styleId="FontStyle302">
    <w:name w:val="Font Style302"/>
    <w:uiPriority w:val="99"/>
    <w:rsid w:val="00A453E6"/>
    <w:rPr>
      <w:rFonts w:ascii="Times New Roman" w:hAnsi="Times New Roman" w:cs="Times New Roman"/>
      <w:b/>
      <w:bCs/>
      <w:sz w:val="22"/>
      <w:szCs w:val="22"/>
    </w:rPr>
  </w:style>
  <w:style w:type="character" w:customStyle="1" w:styleId="FontStyle347">
    <w:name w:val="Font Style347"/>
    <w:uiPriority w:val="99"/>
    <w:rsid w:val="00A453E6"/>
    <w:rPr>
      <w:rFonts w:ascii="Times New Roman" w:hAnsi="Times New Roman" w:cs="Times New Roman"/>
      <w:b/>
      <w:bCs/>
      <w:spacing w:val="-10"/>
      <w:sz w:val="20"/>
      <w:szCs w:val="20"/>
    </w:rPr>
  </w:style>
  <w:style w:type="paragraph" w:customStyle="1" w:styleId="Style27">
    <w:name w:val="Style27"/>
    <w:basedOn w:val="Normal"/>
    <w:uiPriority w:val="99"/>
    <w:qFormat/>
    <w:rsid w:val="00A453E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453E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453E6"/>
    <w:rPr>
      <w:rFonts w:ascii="Times New Roman" w:hAnsi="Times New Roman" w:cs="Times New Roman"/>
      <w:spacing w:val="-10"/>
      <w:sz w:val="18"/>
      <w:szCs w:val="18"/>
    </w:rPr>
  </w:style>
  <w:style w:type="character" w:customStyle="1" w:styleId="FontStyle312">
    <w:name w:val="Font Style312"/>
    <w:uiPriority w:val="99"/>
    <w:rsid w:val="00A453E6"/>
    <w:rPr>
      <w:rFonts w:ascii="Times New Roman" w:hAnsi="Times New Roman" w:cs="Times New Roman"/>
      <w:b/>
      <w:bCs/>
      <w:spacing w:val="-10"/>
      <w:sz w:val="16"/>
      <w:szCs w:val="16"/>
    </w:rPr>
  </w:style>
  <w:style w:type="character" w:customStyle="1" w:styleId="FontStyle346">
    <w:name w:val="Font Style346"/>
    <w:uiPriority w:val="99"/>
    <w:rsid w:val="00A453E6"/>
    <w:rPr>
      <w:rFonts w:ascii="Times New Roman" w:hAnsi="Times New Roman" w:cs="Times New Roman"/>
      <w:b/>
      <w:bCs/>
      <w:spacing w:val="-10"/>
      <w:sz w:val="18"/>
      <w:szCs w:val="18"/>
    </w:rPr>
  </w:style>
  <w:style w:type="character" w:customStyle="1" w:styleId="FontStyle330">
    <w:name w:val="Font Style330"/>
    <w:uiPriority w:val="99"/>
    <w:rsid w:val="00A453E6"/>
    <w:rPr>
      <w:rFonts w:ascii="Times New Roman" w:hAnsi="Times New Roman" w:cs="Times New Roman"/>
      <w:b/>
      <w:bCs/>
      <w:sz w:val="16"/>
      <w:szCs w:val="16"/>
    </w:rPr>
  </w:style>
  <w:style w:type="character" w:customStyle="1" w:styleId="FontStyle372">
    <w:name w:val="Font Style372"/>
    <w:uiPriority w:val="99"/>
    <w:rsid w:val="00A453E6"/>
    <w:rPr>
      <w:rFonts w:ascii="Times New Roman" w:hAnsi="Times New Roman" w:cs="Times New Roman"/>
      <w:b/>
      <w:bCs/>
      <w:sz w:val="16"/>
      <w:szCs w:val="16"/>
    </w:rPr>
  </w:style>
  <w:style w:type="paragraph" w:customStyle="1" w:styleId="Style59">
    <w:name w:val="Style59"/>
    <w:basedOn w:val="Normal"/>
    <w:uiPriority w:val="99"/>
    <w:qFormat/>
    <w:rsid w:val="00A453E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453E6"/>
    <w:rPr>
      <w:rFonts w:ascii="Times New Roman" w:hAnsi="Times New Roman" w:cs="Times New Roman"/>
      <w:b/>
      <w:bCs/>
      <w:i/>
      <w:iCs/>
      <w:sz w:val="16"/>
      <w:szCs w:val="16"/>
    </w:rPr>
  </w:style>
  <w:style w:type="paragraph" w:customStyle="1" w:styleId="Style200">
    <w:name w:val="Style20"/>
    <w:basedOn w:val="Normal"/>
    <w:uiPriority w:val="99"/>
    <w:qFormat/>
    <w:rsid w:val="00A453E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453E6"/>
    <w:rPr>
      <w:rFonts w:ascii="Times New Roman" w:hAnsi="Times New Roman" w:cs="Times New Roman"/>
      <w:smallCaps/>
      <w:sz w:val="14"/>
      <w:szCs w:val="14"/>
    </w:rPr>
  </w:style>
  <w:style w:type="paragraph" w:customStyle="1" w:styleId="Style89">
    <w:name w:val="Style89"/>
    <w:basedOn w:val="Normal"/>
    <w:uiPriority w:val="99"/>
    <w:qFormat/>
    <w:rsid w:val="00A453E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453E6"/>
    <w:rPr>
      <w:rFonts w:ascii="Times New Roman" w:hAnsi="Times New Roman" w:cs="Times New Roman"/>
      <w:b/>
      <w:bCs/>
      <w:spacing w:val="-10"/>
      <w:sz w:val="22"/>
      <w:szCs w:val="22"/>
    </w:rPr>
  </w:style>
  <w:style w:type="character" w:customStyle="1" w:styleId="FontStyle320">
    <w:name w:val="Font Style320"/>
    <w:uiPriority w:val="99"/>
    <w:rsid w:val="00A453E6"/>
    <w:rPr>
      <w:rFonts w:ascii="Times New Roman" w:hAnsi="Times New Roman" w:cs="Times New Roman"/>
      <w:b/>
      <w:bCs/>
      <w:spacing w:val="-10"/>
      <w:sz w:val="22"/>
      <w:szCs w:val="22"/>
    </w:rPr>
  </w:style>
  <w:style w:type="character" w:customStyle="1" w:styleId="FontStyle352">
    <w:name w:val="Font Style352"/>
    <w:uiPriority w:val="99"/>
    <w:rsid w:val="00A453E6"/>
    <w:rPr>
      <w:rFonts w:ascii="Times New Roman" w:hAnsi="Times New Roman" w:cs="Times New Roman"/>
      <w:b/>
      <w:bCs/>
      <w:sz w:val="16"/>
      <w:szCs w:val="16"/>
    </w:rPr>
  </w:style>
  <w:style w:type="character" w:customStyle="1" w:styleId="FontStyle356">
    <w:name w:val="Font Style356"/>
    <w:uiPriority w:val="99"/>
    <w:rsid w:val="00A453E6"/>
    <w:rPr>
      <w:rFonts w:ascii="Times New Roman" w:hAnsi="Times New Roman" w:cs="Times New Roman"/>
      <w:b/>
      <w:bCs/>
      <w:spacing w:val="-10"/>
      <w:sz w:val="22"/>
      <w:szCs w:val="22"/>
    </w:rPr>
  </w:style>
  <w:style w:type="character" w:customStyle="1" w:styleId="FontStyle298">
    <w:name w:val="Font Style298"/>
    <w:uiPriority w:val="99"/>
    <w:rsid w:val="00A453E6"/>
    <w:rPr>
      <w:rFonts w:ascii="Times New Roman" w:hAnsi="Times New Roman" w:cs="Times New Roman"/>
      <w:sz w:val="18"/>
      <w:szCs w:val="18"/>
    </w:rPr>
  </w:style>
  <w:style w:type="character" w:customStyle="1" w:styleId="FontStyle311">
    <w:name w:val="Font Style311"/>
    <w:uiPriority w:val="99"/>
    <w:rsid w:val="00A453E6"/>
    <w:rPr>
      <w:rFonts w:ascii="Times New Roman" w:hAnsi="Times New Roman" w:cs="Times New Roman"/>
      <w:b/>
      <w:bCs/>
      <w:spacing w:val="-10"/>
      <w:sz w:val="18"/>
      <w:szCs w:val="18"/>
    </w:rPr>
  </w:style>
  <w:style w:type="character" w:customStyle="1" w:styleId="FontStyle332">
    <w:name w:val="Font Style332"/>
    <w:uiPriority w:val="99"/>
    <w:rsid w:val="00A453E6"/>
    <w:rPr>
      <w:rFonts w:ascii="Times New Roman" w:hAnsi="Times New Roman" w:cs="Times New Roman"/>
      <w:b/>
      <w:bCs/>
      <w:i/>
      <w:iCs/>
      <w:spacing w:val="-10"/>
      <w:sz w:val="20"/>
      <w:szCs w:val="20"/>
    </w:rPr>
  </w:style>
  <w:style w:type="character" w:customStyle="1" w:styleId="FontStyle371">
    <w:name w:val="Font Style371"/>
    <w:uiPriority w:val="99"/>
    <w:rsid w:val="00A453E6"/>
    <w:rPr>
      <w:rFonts w:ascii="Times New Roman" w:hAnsi="Times New Roman" w:cs="Times New Roman"/>
      <w:sz w:val="16"/>
      <w:szCs w:val="16"/>
    </w:rPr>
  </w:style>
  <w:style w:type="character" w:customStyle="1" w:styleId="FontStyle350">
    <w:name w:val="Font Style350"/>
    <w:uiPriority w:val="99"/>
    <w:rsid w:val="00A453E6"/>
    <w:rPr>
      <w:rFonts w:ascii="Times New Roman" w:hAnsi="Times New Roman" w:cs="Times New Roman"/>
      <w:b/>
      <w:bCs/>
      <w:i/>
      <w:iCs/>
      <w:sz w:val="20"/>
      <w:szCs w:val="20"/>
    </w:rPr>
  </w:style>
  <w:style w:type="paragraph" w:customStyle="1" w:styleId="Style8">
    <w:name w:val="Style8"/>
    <w:basedOn w:val="Normal"/>
    <w:uiPriority w:val="99"/>
    <w:qFormat/>
    <w:rsid w:val="00A453E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453E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453E6"/>
    <w:pPr>
      <w:widowControl w:val="0"/>
      <w:autoSpaceDE w:val="0"/>
      <w:autoSpaceDN w:val="0"/>
      <w:adjustRightInd w:val="0"/>
    </w:pPr>
    <w:rPr>
      <w:rFonts w:eastAsia="Times New Roman"/>
    </w:rPr>
  </w:style>
  <w:style w:type="character" w:customStyle="1" w:styleId="FontStyle351">
    <w:name w:val="Font Style351"/>
    <w:uiPriority w:val="99"/>
    <w:rsid w:val="00A453E6"/>
    <w:rPr>
      <w:rFonts w:ascii="Times New Roman" w:hAnsi="Times New Roman" w:cs="Times New Roman"/>
      <w:b/>
      <w:bCs/>
      <w:sz w:val="22"/>
      <w:szCs w:val="22"/>
    </w:rPr>
  </w:style>
  <w:style w:type="paragraph" w:customStyle="1" w:styleId="Style10">
    <w:name w:val="Style10"/>
    <w:basedOn w:val="Normal"/>
    <w:link w:val="Style10Char"/>
    <w:qFormat/>
    <w:rsid w:val="00A453E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453E6"/>
    <w:pPr>
      <w:widowControl w:val="0"/>
      <w:autoSpaceDE w:val="0"/>
      <w:autoSpaceDN w:val="0"/>
      <w:adjustRightInd w:val="0"/>
      <w:jc w:val="both"/>
    </w:pPr>
    <w:rPr>
      <w:rFonts w:eastAsia="Times New Roman"/>
    </w:rPr>
  </w:style>
  <w:style w:type="character" w:customStyle="1" w:styleId="FontStyle369">
    <w:name w:val="Font Style369"/>
    <w:uiPriority w:val="99"/>
    <w:rsid w:val="00A453E6"/>
    <w:rPr>
      <w:rFonts w:ascii="Times New Roman" w:hAnsi="Times New Roman" w:cs="Times New Roman"/>
      <w:b/>
      <w:bCs/>
      <w:spacing w:val="-10"/>
      <w:sz w:val="20"/>
      <w:szCs w:val="20"/>
    </w:rPr>
  </w:style>
  <w:style w:type="character" w:customStyle="1" w:styleId="FontStyle357">
    <w:name w:val="Font Style357"/>
    <w:uiPriority w:val="99"/>
    <w:rsid w:val="00A453E6"/>
    <w:rPr>
      <w:rFonts w:ascii="Times New Roman" w:hAnsi="Times New Roman" w:cs="Times New Roman"/>
      <w:b/>
      <w:bCs/>
      <w:spacing w:val="-10"/>
      <w:sz w:val="22"/>
      <w:szCs w:val="22"/>
    </w:rPr>
  </w:style>
  <w:style w:type="paragraph" w:customStyle="1" w:styleId="Style67">
    <w:name w:val="Style67"/>
    <w:basedOn w:val="Normal"/>
    <w:uiPriority w:val="99"/>
    <w:qFormat/>
    <w:rsid w:val="00A453E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453E6"/>
    <w:rPr>
      <w:rFonts w:ascii="Times New Roman" w:hAnsi="Times New Roman" w:cs="Times New Roman"/>
      <w:sz w:val="20"/>
      <w:szCs w:val="20"/>
    </w:rPr>
  </w:style>
  <w:style w:type="character" w:customStyle="1" w:styleId="FontStyle374">
    <w:name w:val="Font Style374"/>
    <w:uiPriority w:val="99"/>
    <w:rsid w:val="00A453E6"/>
    <w:rPr>
      <w:rFonts w:ascii="Times New Roman" w:hAnsi="Times New Roman" w:cs="Times New Roman"/>
      <w:b/>
      <w:bCs/>
      <w:spacing w:val="-10"/>
      <w:sz w:val="22"/>
      <w:szCs w:val="22"/>
    </w:rPr>
  </w:style>
  <w:style w:type="paragraph" w:customStyle="1" w:styleId="Style30">
    <w:name w:val="Style30"/>
    <w:basedOn w:val="Normal"/>
    <w:uiPriority w:val="99"/>
    <w:qFormat/>
    <w:rsid w:val="00A453E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453E6"/>
    <w:rPr>
      <w:rFonts w:ascii="Times New Roman" w:hAnsi="Times New Roman" w:cs="Times New Roman"/>
      <w:smallCaps/>
      <w:sz w:val="16"/>
      <w:szCs w:val="16"/>
    </w:rPr>
  </w:style>
  <w:style w:type="paragraph" w:customStyle="1" w:styleId="Style93">
    <w:name w:val="Style93"/>
    <w:basedOn w:val="Normal"/>
    <w:uiPriority w:val="99"/>
    <w:qFormat/>
    <w:rsid w:val="00A453E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453E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453E6"/>
    <w:rPr>
      <w:sz w:val="10"/>
      <w:szCs w:val="24"/>
      <w:lang w:val="en-US" w:eastAsia="en-US" w:bidi="ar-SA"/>
    </w:rPr>
  </w:style>
  <w:style w:type="character" w:customStyle="1" w:styleId="UnderlineCharCharCharCharCharCharCharChar">
    <w:name w:val="Underline Char Char Char Char Char Char Char Char"/>
    <w:rsid w:val="00A453E6"/>
    <w:rPr>
      <w:szCs w:val="24"/>
      <w:u w:val="single"/>
      <w:lang w:val="en-US" w:eastAsia="en-US" w:bidi="ar-SA"/>
    </w:rPr>
  </w:style>
  <w:style w:type="character" w:customStyle="1" w:styleId="SmalltextCharCharCharChar">
    <w:name w:val="Small text Char Char Char Char"/>
    <w:rsid w:val="00A453E6"/>
    <w:rPr>
      <w:sz w:val="16"/>
      <w:szCs w:val="24"/>
      <w:lang w:val="en-US" w:eastAsia="en-US" w:bidi="ar-SA"/>
    </w:rPr>
  </w:style>
  <w:style w:type="paragraph" w:customStyle="1" w:styleId="boldcitation">
    <w:name w:val="bold citation"/>
    <w:basedOn w:val="Normal"/>
    <w:qFormat/>
    <w:rsid w:val="00A453E6"/>
    <w:rPr>
      <w:rFonts w:eastAsia="Times New Roman"/>
      <w:b/>
      <w:sz w:val="28"/>
      <w:u w:val="thick"/>
    </w:rPr>
  </w:style>
  <w:style w:type="character" w:customStyle="1" w:styleId="SmallTextCharCharCharChar0">
    <w:name w:val="Small Text Char Char Char Char"/>
    <w:link w:val="SmallTextCharCharChar"/>
    <w:rsid w:val="00A453E6"/>
    <w:rPr>
      <w:sz w:val="16"/>
      <w:szCs w:val="24"/>
    </w:rPr>
  </w:style>
  <w:style w:type="paragraph" w:customStyle="1" w:styleId="HotRouteCharCharCharCharChar">
    <w:name w:val="Hot Route! Char Char Char Char Char"/>
    <w:basedOn w:val="Normal"/>
    <w:link w:val="HotRouteCharCharCharCharCharChar"/>
    <w:qFormat/>
    <w:rsid w:val="00A453E6"/>
    <w:pPr>
      <w:ind w:left="144"/>
    </w:pPr>
    <w:rPr>
      <w:rFonts w:eastAsia="Times New Roman"/>
    </w:rPr>
  </w:style>
  <w:style w:type="character" w:customStyle="1" w:styleId="underlinecardChar">
    <w:name w:val="underline card Char"/>
    <w:rsid w:val="00A453E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453E6"/>
  </w:style>
  <w:style w:type="character" w:customStyle="1" w:styleId="CardsCharCharChar">
    <w:name w:val="Cards Char Char Char"/>
    <w:rsid w:val="00A453E6"/>
    <w:rPr>
      <w:szCs w:val="24"/>
      <w:lang w:val="en-US" w:eastAsia="en-US" w:bidi="ar-SA"/>
    </w:rPr>
  </w:style>
  <w:style w:type="character" w:customStyle="1" w:styleId="HiddenBlockHeaderChar">
    <w:name w:val="Hidden Block Header Char"/>
    <w:link w:val="HiddenBlockHeader"/>
    <w:rsid w:val="00A453E6"/>
    <w:rPr>
      <w:rFonts w:ascii="Times New Roman" w:eastAsia="Times New Roman" w:hAnsi="Times New Roman" w:cs="Courier New"/>
      <w:b/>
      <w:bCs/>
      <w:sz w:val="28"/>
    </w:rPr>
  </w:style>
  <w:style w:type="paragraph" w:customStyle="1" w:styleId="NothingCharChar">
    <w:name w:val="Nothing Char Char"/>
    <w:link w:val="NothingCharCharChar"/>
    <w:rsid w:val="00A453E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453E6"/>
    <w:rPr>
      <w:rFonts w:ascii="Times New Roman" w:eastAsia="MS Mincho" w:hAnsi="Times New Roman" w:cs="Times New Roman"/>
      <w:sz w:val="24"/>
      <w:szCs w:val="24"/>
    </w:rPr>
  </w:style>
  <w:style w:type="character" w:customStyle="1" w:styleId="CardsCharChar">
    <w:name w:val="Cards Char Char"/>
    <w:rsid w:val="00A453E6"/>
    <w:rPr>
      <w:szCs w:val="24"/>
      <w:lang w:val="en-US" w:eastAsia="en-US" w:bidi="ar-SA"/>
    </w:rPr>
  </w:style>
  <w:style w:type="character" w:customStyle="1" w:styleId="CardsCharCharCharChar">
    <w:name w:val="Cards Char Char Char Char"/>
    <w:rsid w:val="00A453E6"/>
    <w:rPr>
      <w:szCs w:val="24"/>
      <w:lang w:val="en-US" w:eastAsia="en-US" w:bidi="ar-SA"/>
    </w:rPr>
  </w:style>
  <w:style w:type="character" w:customStyle="1" w:styleId="BlockHeadingsCharChar">
    <w:name w:val="Block Headings Char Char"/>
    <w:rsid w:val="00A453E6"/>
    <w:rPr>
      <w:b/>
      <w:sz w:val="36"/>
      <w:szCs w:val="24"/>
      <w:u w:val="single"/>
      <w:lang w:val="en-US" w:eastAsia="en-US" w:bidi="ar-SA"/>
    </w:rPr>
  </w:style>
  <w:style w:type="character" w:customStyle="1" w:styleId="NothingChar1">
    <w:name w:val="Nothing Char1"/>
    <w:rsid w:val="00A453E6"/>
    <w:rPr>
      <w:szCs w:val="24"/>
      <w:lang w:val="en-US" w:eastAsia="en-US" w:bidi="ar-SA"/>
    </w:rPr>
  </w:style>
  <w:style w:type="numbering" w:customStyle="1" w:styleId="NoList32">
    <w:name w:val="No List32"/>
    <w:next w:val="NoList"/>
    <w:semiHidden/>
    <w:unhideWhenUsed/>
    <w:rsid w:val="00A453E6"/>
  </w:style>
  <w:style w:type="paragraph" w:customStyle="1" w:styleId="bloctitles">
    <w:name w:val="bloc titles"/>
    <w:basedOn w:val="Heading1"/>
    <w:next w:val="Normal"/>
    <w:link w:val="bloctitlesChar"/>
    <w:autoRedefine/>
    <w:qFormat/>
    <w:rsid w:val="00A453E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453E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453E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453E6"/>
    <w:rPr>
      <w:u w:val="single"/>
      <w:lang w:val="en-US" w:eastAsia="en-US" w:bidi="ar-SA"/>
    </w:rPr>
  </w:style>
  <w:style w:type="character" w:customStyle="1" w:styleId="heading3char0">
    <w:name w:val="heading3char"/>
    <w:rsid w:val="00A453E6"/>
  </w:style>
  <w:style w:type="paragraph" w:customStyle="1" w:styleId="TextUnderline0">
    <w:name w:val="Text Underline"/>
    <w:basedOn w:val="Normal"/>
    <w:link w:val="TextUnderlineChar0"/>
    <w:qFormat/>
    <w:rsid w:val="00A453E6"/>
    <w:rPr>
      <w:rFonts w:eastAsia="Times New Roman"/>
      <w:bCs/>
      <w:kern w:val="20"/>
      <w:szCs w:val="32"/>
      <w:u w:val="single"/>
      <w:lang w:val="x-none" w:eastAsia="x-none"/>
    </w:rPr>
  </w:style>
  <w:style w:type="character" w:customStyle="1" w:styleId="TextUnderlineChar0">
    <w:name w:val="Text Underline Char"/>
    <w:link w:val="TextUnderline0"/>
    <w:rsid w:val="00A453E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453E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453E6"/>
    <w:rPr>
      <w:rFonts w:ascii="Garamond" w:eastAsia="Times New Roman" w:hAnsi="Garamond" w:cs="Times New Roman"/>
      <w:bCs/>
      <w:kern w:val="20"/>
      <w:sz w:val="20"/>
      <w:szCs w:val="32"/>
    </w:rPr>
  </w:style>
  <w:style w:type="paragraph" w:customStyle="1" w:styleId="TagLine0">
    <w:name w:val="Tag Line"/>
    <w:basedOn w:val="Normal"/>
    <w:uiPriority w:val="99"/>
    <w:qFormat/>
    <w:rsid w:val="00A453E6"/>
    <w:rPr>
      <w:rFonts w:eastAsia="Times New Roman"/>
      <w:b/>
    </w:rPr>
  </w:style>
  <w:style w:type="character" w:customStyle="1" w:styleId="StyleTimesNewRoman">
    <w:name w:val="Style Times New Roman"/>
    <w:rsid w:val="00A453E6"/>
    <w:rPr>
      <w:rFonts w:ascii="Garamond" w:hAnsi="Garamond"/>
    </w:rPr>
  </w:style>
  <w:style w:type="paragraph" w:customStyle="1" w:styleId="INDENTEDPARAGRAPH">
    <w:name w:val="INDENTED PARAGRAPH"/>
    <w:qFormat/>
    <w:rsid w:val="00A453E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453E6"/>
    <w:rPr>
      <w:rFonts w:cs="Arial"/>
      <w:bCs/>
      <w:caps/>
      <w:color w:val="FFFFFF"/>
      <w:sz w:val="2"/>
      <w:szCs w:val="2"/>
      <w:lang w:val="en-US" w:eastAsia="en-US" w:bidi="ar-SA"/>
    </w:rPr>
  </w:style>
  <w:style w:type="paragraph" w:customStyle="1" w:styleId="Numbering">
    <w:name w:val="Numbering"/>
    <w:basedOn w:val="Normal"/>
    <w:next w:val="Normal"/>
    <w:uiPriority w:val="99"/>
    <w:qFormat/>
    <w:rsid w:val="00A453E6"/>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453E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A453E6"/>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A453E6"/>
    <w:pPr>
      <w:tabs>
        <w:tab w:val="clear" w:pos="360"/>
      </w:tabs>
      <w:ind w:left="720"/>
    </w:pPr>
  </w:style>
  <w:style w:type="paragraph" w:customStyle="1" w:styleId="Lettering">
    <w:name w:val="Lettering"/>
    <w:basedOn w:val="Numbering"/>
    <w:next w:val="Normal"/>
    <w:uiPriority w:val="99"/>
    <w:qFormat/>
    <w:rsid w:val="00A453E6"/>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A453E6"/>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A453E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453E6"/>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A453E6"/>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453E6"/>
    <w:pPr>
      <w:numPr>
        <w:numId w:val="0"/>
      </w:numPr>
      <w:spacing w:before="0" w:after="120"/>
      <w:jc w:val="left"/>
    </w:pPr>
  </w:style>
  <w:style w:type="paragraph" w:customStyle="1" w:styleId="Clearformatting0">
    <w:name w:val="Clear formatting"/>
    <w:basedOn w:val="Normal"/>
    <w:uiPriority w:val="99"/>
    <w:qFormat/>
    <w:rsid w:val="00A453E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453E6"/>
  </w:style>
  <w:style w:type="paragraph" w:customStyle="1" w:styleId="SmallCardText">
    <w:name w:val="Small Card Text"/>
    <w:uiPriority w:val="99"/>
    <w:qFormat/>
    <w:rsid w:val="00A453E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453E6"/>
    <w:rPr>
      <w:sz w:val="16"/>
      <w:szCs w:val="16"/>
      <w:lang w:val="en-US" w:eastAsia="en-US" w:bidi="ar-SA"/>
    </w:rPr>
  </w:style>
  <w:style w:type="paragraph" w:customStyle="1" w:styleId="TAGFONT">
    <w:name w:val="TAG FONT"/>
    <w:basedOn w:val="Normal"/>
    <w:autoRedefine/>
    <w:uiPriority w:val="99"/>
    <w:qFormat/>
    <w:rsid w:val="00A453E6"/>
    <w:rPr>
      <w:rFonts w:eastAsia="Times New Roman"/>
    </w:rPr>
  </w:style>
  <w:style w:type="character" w:customStyle="1" w:styleId="mainarttxt">
    <w:name w:val="mainarttxt"/>
    <w:basedOn w:val="DefaultParagraphFont"/>
    <w:rsid w:val="00A453E6"/>
  </w:style>
  <w:style w:type="paragraph" w:customStyle="1" w:styleId="TagChar1CharCharCharChar">
    <w:name w:val="Tag Char1 Char Char Char Char"/>
    <w:basedOn w:val="Normal"/>
    <w:uiPriority w:val="99"/>
    <w:qFormat/>
    <w:rsid w:val="00A453E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453E6"/>
    <w:pPr>
      <w:ind w:left="229" w:right="229"/>
    </w:pPr>
    <w:rPr>
      <w:rFonts w:ascii="Verdana" w:eastAsia="Times New Roman" w:hAnsi="Verdana"/>
      <w:szCs w:val="20"/>
    </w:rPr>
  </w:style>
  <w:style w:type="paragraph" w:styleId="NormalIndent">
    <w:name w:val="Normal Indent"/>
    <w:basedOn w:val="Normal"/>
    <w:rsid w:val="00A453E6"/>
    <w:pPr>
      <w:ind w:left="720"/>
    </w:pPr>
    <w:rPr>
      <w:rFonts w:eastAsia="Times New Roman"/>
      <w:szCs w:val="20"/>
    </w:rPr>
  </w:style>
  <w:style w:type="paragraph" w:styleId="EnvelopeReturn">
    <w:name w:val="envelope return"/>
    <w:basedOn w:val="Normal"/>
    <w:rsid w:val="00A453E6"/>
    <w:rPr>
      <w:rFonts w:eastAsia="Times New Roman"/>
      <w:szCs w:val="20"/>
    </w:rPr>
  </w:style>
  <w:style w:type="paragraph" w:styleId="EnvelopeAddress">
    <w:name w:val="envelope address"/>
    <w:basedOn w:val="Normal"/>
    <w:rsid w:val="00A453E6"/>
    <w:pPr>
      <w:framePr w:w="7920" w:h="1980" w:hRule="exact" w:hSpace="180" w:wrap="auto" w:hAnchor="page" w:xAlign="center" w:yAlign="bottom"/>
      <w:ind w:left="2880"/>
    </w:pPr>
    <w:rPr>
      <w:rFonts w:eastAsia="Times New Roman"/>
      <w:sz w:val="28"/>
    </w:rPr>
  </w:style>
  <w:style w:type="character" w:customStyle="1" w:styleId="Style10pt">
    <w:name w:val="Style 10 pt"/>
    <w:rsid w:val="00A453E6"/>
    <w:rPr>
      <w:sz w:val="20"/>
    </w:rPr>
  </w:style>
  <w:style w:type="character" w:customStyle="1" w:styleId="highlightChar">
    <w:name w:val="highlight Char"/>
    <w:rsid w:val="00A453E6"/>
    <w:rPr>
      <w:sz w:val="24"/>
      <w:szCs w:val="24"/>
      <w:u w:val="single"/>
      <w:lang w:val="en-US" w:eastAsia="en-US" w:bidi="ar-SA"/>
    </w:rPr>
  </w:style>
  <w:style w:type="character" w:customStyle="1" w:styleId="UnderlinedEvChar">
    <w:name w:val="Underlined Ev Char"/>
    <w:link w:val="UnderlinedEv"/>
    <w:rsid w:val="00A453E6"/>
    <w:rPr>
      <w:rFonts w:ascii="Verdana" w:hAnsi="Verdana"/>
      <w:sz w:val="16"/>
      <w:szCs w:val="24"/>
      <w:u w:val="thick"/>
    </w:rPr>
  </w:style>
  <w:style w:type="paragraph" w:customStyle="1" w:styleId="formfldssel">
    <w:name w:val="formfldssel"/>
    <w:basedOn w:val="Normal"/>
    <w:uiPriority w:val="99"/>
    <w:qFormat/>
    <w:rsid w:val="00A453E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A453E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453E6"/>
    <w:pPr>
      <w:spacing w:before="100" w:beforeAutospacing="1" w:after="100" w:afterAutospacing="1"/>
    </w:pPr>
    <w:rPr>
      <w:rFonts w:eastAsia="Arial Unicode MS"/>
      <w:b/>
      <w:bCs/>
      <w:szCs w:val="20"/>
    </w:rPr>
  </w:style>
  <w:style w:type="character" w:customStyle="1" w:styleId="pmterms2">
    <w:name w:val="pmterms2"/>
    <w:basedOn w:val="DefaultParagraphFont"/>
    <w:rsid w:val="00A453E6"/>
  </w:style>
  <w:style w:type="character" w:customStyle="1" w:styleId="StyleCardTextUnderline3Char">
    <w:name w:val="Style Card Text + Underline3 Char"/>
    <w:link w:val="StyleCardTextUnderline3"/>
    <w:rsid w:val="00A453E6"/>
    <w:rPr>
      <w:rFonts w:eastAsia="SimSun"/>
      <w:szCs w:val="24"/>
      <w:u w:val="thick"/>
      <w:lang w:eastAsia="zh-CN"/>
    </w:rPr>
  </w:style>
  <w:style w:type="character" w:customStyle="1" w:styleId="BoldandUnderlineChar1Char2CharChar">
    <w:name w:val="Bold and Underline Char1 Char2 Char Char"/>
    <w:rsid w:val="00A453E6"/>
    <w:rPr>
      <w:b/>
      <w:noProof w:val="0"/>
      <w:szCs w:val="24"/>
      <w:u w:val="single"/>
      <w:lang w:val="en-US" w:eastAsia="en-US" w:bidi="ar-SA"/>
    </w:rPr>
  </w:style>
  <w:style w:type="character" w:customStyle="1" w:styleId="UnderlineChar1Char1">
    <w:name w:val="Underline Char1 Char1"/>
    <w:rsid w:val="00A453E6"/>
    <w:rPr>
      <w:noProof w:val="0"/>
      <w:szCs w:val="24"/>
      <w:u w:val="single"/>
      <w:lang w:val="en-US" w:eastAsia="en-US" w:bidi="ar-SA"/>
    </w:rPr>
  </w:style>
  <w:style w:type="paragraph" w:customStyle="1" w:styleId="Underlinestyle1">
    <w:name w:val="Underlinestyle"/>
    <w:basedOn w:val="Normal"/>
    <w:uiPriority w:val="99"/>
    <w:qFormat/>
    <w:rsid w:val="00A453E6"/>
    <w:pPr>
      <w:tabs>
        <w:tab w:val="left" w:pos="720"/>
      </w:tabs>
      <w:ind w:left="720"/>
    </w:pPr>
    <w:rPr>
      <w:rFonts w:eastAsia="Times New Roman"/>
      <w:szCs w:val="20"/>
      <w:u w:val="single"/>
    </w:rPr>
  </w:style>
  <w:style w:type="character" w:customStyle="1" w:styleId="featurecontentgray1">
    <w:name w:val="featurecontentgray1"/>
    <w:rsid w:val="00A453E6"/>
    <w:rPr>
      <w:rFonts w:ascii="Arial" w:hAnsi="Arial" w:cs="Arial" w:hint="default"/>
      <w:color w:val="666666"/>
    </w:rPr>
  </w:style>
  <w:style w:type="character" w:customStyle="1" w:styleId="CardCharCharChar0">
    <w:name w:val="Card Char Char Char"/>
    <w:rsid w:val="00A453E6"/>
    <w:rPr>
      <w:rFonts w:ascii="Book Antiqua" w:hAnsi="Book Antiqua"/>
      <w:szCs w:val="24"/>
      <w:lang w:val="en-US" w:eastAsia="en-US" w:bidi="ar-SA"/>
    </w:rPr>
  </w:style>
  <w:style w:type="character" w:customStyle="1" w:styleId="big1">
    <w:name w:val="big1"/>
    <w:rsid w:val="00A453E6"/>
    <w:rPr>
      <w:sz w:val="28"/>
      <w:szCs w:val="28"/>
    </w:rPr>
  </w:style>
  <w:style w:type="character" w:customStyle="1" w:styleId="prodgeneral">
    <w:name w:val="prodgeneral"/>
    <w:basedOn w:val="DefaultParagraphFont"/>
    <w:rsid w:val="00A453E6"/>
  </w:style>
  <w:style w:type="character" w:customStyle="1" w:styleId="StyleUnderlineChar0">
    <w:name w:val="Style Underline + Char"/>
    <w:rsid w:val="00A453E6"/>
    <w:rPr>
      <w:rFonts w:eastAsia="SimSun" w:cs="Arial"/>
      <w:b/>
      <w:bCs/>
      <w:iCs/>
      <w:caps/>
      <w:sz w:val="24"/>
      <w:szCs w:val="24"/>
      <w:u w:val="single"/>
      <w:lang w:val="en-US" w:eastAsia="en-US" w:bidi="ar-SA"/>
    </w:rPr>
  </w:style>
  <w:style w:type="character" w:customStyle="1" w:styleId="StyleciteChar">
    <w:name w:val="Style cite + Char"/>
    <w:basedOn w:val="citeChar0"/>
    <w:rsid w:val="00A453E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453E6"/>
    <w:rPr>
      <w:rFonts w:eastAsia="Times New Roman"/>
      <w:b/>
    </w:rPr>
  </w:style>
  <w:style w:type="paragraph" w:customStyle="1" w:styleId="RepeatHeader">
    <w:name w:val="Repeat Header"/>
    <w:basedOn w:val="HeaderDebate"/>
    <w:qFormat/>
    <w:rsid w:val="00A453E6"/>
    <w:pPr>
      <w:outlineLvl w:val="1"/>
    </w:pPr>
    <w:rPr>
      <w:szCs w:val="48"/>
    </w:rPr>
  </w:style>
  <w:style w:type="character" w:customStyle="1" w:styleId="sectiontitle">
    <w:name w:val="sectiontitle"/>
    <w:basedOn w:val="DefaultParagraphFont"/>
    <w:rsid w:val="00A453E6"/>
  </w:style>
  <w:style w:type="character" w:customStyle="1" w:styleId="sectionsubtitle">
    <w:name w:val="sectionsubtitle"/>
    <w:basedOn w:val="DefaultParagraphFont"/>
    <w:rsid w:val="00A453E6"/>
  </w:style>
  <w:style w:type="character" w:customStyle="1" w:styleId="copyright">
    <w:name w:val="copyright"/>
    <w:basedOn w:val="DefaultParagraphFont"/>
    <w:rsid w:val="00A453E6"/>
  </w:style>
  <w:style w:type="character" w:customStyle="1" w:styleId="EvidenceTag">
    <w:name w:val="Evidence Tag"/>
    <w:rsid w:val="00A453E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453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453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453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453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453E6"/>
    <w:rPr>
      <w:rFonts w:eastAsia="Times New Roman"/>
    </w:rPr>
  </w:style>
  <w:style w:type="paragraph" w:customStyle="1" w:styleId="citationunderline">
    <w:name w:val="citation/underline"/>
    <w:autoRedefine/>
    <w:qFormat/>
    <w:rsid w:val="00A453E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453E6"/>
  </w:style>
  <w:style w:type="character" w:customStyle="1" w:styleId="inside-head1">
    <w:name w:val="inside-head1"/>
    <w:rsid w:val="00A453E6"/>
    <w:rPr>
      <w:rFonts w:ascii="Arial" w:hAnsi="Arial" w:cs="Arial" w:hint="default"/>
      <w:b/>
      <w:bCs/>
      <w:color w:val="000000"/>
      <w:spacing w:val="-15"/>
      <w:sz w:val="45"/>
      <w:szCs w:val="45"/>
    </w:rPr>
  </w:style>
  <w:style w:type="character" w:customStyle="1" w:styleId="datestamp1">
    <w:name w:val="datestamp1"/>
    <w:rsid w:val="00A453E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453E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453E6"/>
  </w:style>
  <w:style w:type="paragraph" w:customStyle="1" w:styleId="links1">
    <w:name w:val="links1"/>
    <w:basedOn w:val="Normal"/>
    <w:uiPriority w:val="99"/>
    <w:qFormat/>
    <w:rsid w:val="00A453E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453E6"/>
    <w:pPr>
      <w:spacing w:before="100" w:beforeAutospacing="1" w:after="100" w:afterAutospacing="1"/>
      <w:ind w:left="300"/>
    </w:pPr>
    <w:rPr>
      <w:rFonts w:eastAsia="Times New Roman"/>
      <w:szCs w:val="20"/>
    </w:rPr>
  </w:style>
  <w:style w:type="character" w:customStyle="1" w:styleId="storyheading31">
    <w:name w:val="storyheading31"/>
    <w:rsid w:val="00A453E6"/>
    <w:rPr>
      <w:rFonts w:ascii="Verdana" w:hAnsi="Verdana" w:hint="default"/>
      <w:b/>
      <w:bCs/>
      <w:sz w:val="32"/>
      <w:szCs w:val="32"/>
    </w:rPr>
  </w:style>
  <w:style w:type="character" w:customStyle="1" w:styleId="storydeck31">
    <w:name w:val="storydeck31"/>
    <w:rsid w:val="00A453E6"/>
    <w:rPr>
      <w:rFonts w:ascii="Verdana" w:hAnsi="Verdana" w:hint="default"/>
      <w:i w:val="0"/>
      <w:iCs w:val="0"/>
      <w:sz w:val="21"/>
      <w:szCs w:val="21"/>
    </w:rPr>
  </w:style>
  <w:style w:type="character" w:customStyle="1" w:styleId="subtitle10">
    <w:name w:val="subtitle1"/>
    <w:rsid w:val="00A453E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453E6"/>
    <w:pPr>
      <w:spacing w:before="240" w:after="240"/>
    </w:pPr>
    <w:rPr>
      <w:rFonts w:eastAsia="Times New Roman"/>
    </w:rPr>
  </w:style>
  <w:style w:type="character" w:customStyle="1" w:styleId="clsbiolink">
    <w:name w:val="clsbiolink"/>
    <w:basedOn w:val="DefaultParagraphFont"/>
    <w:rsid w:val="00A453E6"/>
  </w:style>
  <w:style w:type="character" w:customStyle="1" w:styleId="clssmaller">
    <w:name w:val="clssmaller"/>
    <w:basedOn w:val="DefaultParagraphFont"/>
    <w:rsid w:val="00A453E6"/>
  </w:style>
  <w:style w:type="character" w:customStyle="1" w:styleId="sm1">
    <w:name w:val="sm1"/>
    <w:rsid w:val="00A453E6"/>
    <w:rPr>
      <w:rFonts w:ascii="Verdana" w:hAnsi="Verdana" w:hint="default"/>
      <w:i w:val="0"/>
      <w:iCs w:val="0"/>
      <w:smallCaps w:val="0"/>
      <w:color w:val="000000"/>
      <w:sz w:val="17"/>
      <w:szCs w:val="17"/>
    </w:rPr>
  </w:style>
  <w:style w:type="character" w:customStyle="1" w:styleId="noindentChar">
    <w:name w:val="noindent Char"/>
    <w:rsid w:val="00A453E6"/>
    <w:rPr>
      <w:rFonts w:ascii="Arial" w:hAnsi="Arial" w:cs="Arial"/>
      <w:sz w:val="24"/>
      <w:szCs w:val="24"/>
      <w:lang w:val="en-US" w:eastAsia="en-US" w:bidi="ar-SA"/>
    </w:rPr>
  </w:style>
  <w:style w:type="character" w:customStyle="1" w:styleId="SmallChar1">
    <w:name w:val="Small Char1"/>
    <w:rsid w:val="00A453E6"/>
    <w:rPr>
      <w:sz w:val="16"/>
      <w:szCs w:val="24"/>
      <w:lang w:val="en-US" w:eastAsia="en-US" w:bidi="ar-SA"/>
    </w:rPr>
  </w:style>
  <w:style w:type="character" w:customStyle="1" w:styleId="fullcite">
    <w:name w:val="fullcite"/>
    <w:basedOn w:val="DefaultParagraphFont"/>
    <w:rsid w:val="00A453E6"/>
  </w:style>
  <w:style w:type="character" w:customStyle="1" w:styleId="Style9ptThickunderline">
    <w:name w:val="Style 9 pt Thick underline"/>
    <w:rsid w:val="00A453E6"/>
    <w:rPr>
      <w:sz w:val="24"/>
      <w:u w:val="thick"/>
    </w:rPr>
  </w:style>
  <w:style w:type="paragraph" w:customStyle="1" w:styleId="Repeatheader0">
    <w:name w:val="Repeat header"/>
    <w:basedOn w:val="Normal"/>
    <w:autoRedefine/>
    <w:uiPriority w:val="99"/>
    <w:qFormat/>
    <w:rsid w:val="00A453E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A453E6"/>
    <w:rPr>
      <w:rFonts w:ascii="Times New Roman" w:eastAsia="Times New Roman" w:hAnsi="Times New Roman"/>
      <w:sz w:val="16"/>
    </w:rPr>
  </w:style>
  <w:style w:type="character" w:customStyle="1" w:styleId="CardNotUnderlinedChar">
    <w:name w:val="Card Not Underlined Char"/>
    <w:rsid w:val="00A453E6"/>
    <w:rPr>
      <w:sz w:val="16"/>
      <w:lang w:val="en-US" w:eastAsia="en-US" w:bidi="ar-SA"/>
    </w:rPr>
  </w:style>
  <w:style w:type="paragraph" w:customStyle="1" w:styleId="CardNotUnderlined3">
    <w:name w:val="Card Not Underlined 3"/>
    <w:basedOn w:val="CardNotUnderlined"/>
    <w:uiPriority w:val="99"/>
    <w:qFormat/>
    <w:rsid w:val="00A453E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A453E6"/>
    <w:rPr>
      <w:sz w:val="20"/>
    </w:rPr>
  </w:style>
  <w:style w:type="character" w:customStyle="1" w:styleId="CardNotUnderlinedChar1">
    <w:name w:val="Card Not Underlined Char1"/>
    <w:rsid w:val="00A453E6"/>
    <w:rPr>
      <w:lang w:val="en-US" w:eastAsia="en-US" w:bidi="ar-SA"/>
    </w:rPr>
  </w:style>
  <w:style w:type="character" w:customStyle="1" w:styleId="cardChar1">
    <w:name w:val="card Char1"/>
    <w:rsid w:val="00A453E6"/>
    <w:rPr>
      <w:szCs w:val="24"/>
      <w:lang w:val="en-US" w:eastAsia="en-US" w:bidi="ar-SA"/>
    </w:rPr>
  </w:style>
  <w:style w:type="character" w:customStyle="1" w:styleId="tagChar30">
    <w:name w:val="tag Char3"/>
    <w:rsid w:val="00A453E6"/>
    <w:rPr>
      <w:b/>
      <w:sz w:val="24"/>
      <w:szCs w:val="24"/>
      <w:lang w:val="en-US" w:eastAsia="en-US" w:bidi="ar-SA"/>
    </w:rPr>
  </w:style>
  <w:style w:type="character" w:customStyle="1" w:styleId="link-mailto">
    <w:name w:val="link-mailto"/>
    <w:basedOn w:val="DefaultParagraphFont"/>
    <w:rsid w:val="00A453E6"/>
  </w:style>
  <w:style w:type="character" w:customStyle="1" w:styleId="StyleUnderlineUnderlineChar">
    <w:name w:val="Style Underline + Underline Char"/>
    <w:rsid w:val="00A453E6"/>
    <w:rPr>
      <w:rFonts w:ascii="Trebuchet MS" w:hAnsi="Trebuchet MS"/>
      <w:szCs w:val="18"/>
      <w:u w:val="single"/>
      <w:lang w:val="en-US" w:eastAsia="en-US" w:bidi="ar-SA"/>
    </w:rPr>
  </w:style>
  <w:style w:type="paragraph" w:customStyle="1" w:styleId="formfld">
    <w:name w:val="formfld"/>
    <w:basedOn w:val="Normal"/>
    <w:uiPriority w:val="99"/>
    <w:qFormat/>
    <w:rsid w:val="00A453E6"/>
    <w:pPr>
      <w:spacing w:before="100" w:beforeAutospacing="1" w:after="100" w:afterAutospacing="1"/>
    </w:pPr>
    <w:rPr>
      <w:rFonts w:eastAsia="Arial Unicode MS"/>
      <w:szCs w:val="20"/>
    </w:rPr>
  </w:style>
  <w:style w:type="paragraph" w:customStyle="1" w:styleId="Number">
    <w:name w:val="Number"/>
    <w:basedOn w:val="Heading2"/>
    <w:uiPriority w:val="99"/>
    <w:qFormat/>
    <w:rsid w:val="00A453E6"/>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453E6"/>
    <w:pPr>
      <w:widowControl/>
      <w:spacing w:after="160" w:line="259" w:lineRule="auto"/>
      <w:ind w:left="288" w:right="0"/>
    </w:pPr>
    <w:rPr>
      <w:rFonts w:cs="Calibri"/>
      <w:u w:val="thick"/>
    </w:rPr>
  </w:style>
  <w:style w:type="character" w:customStyle="1" w:styleId="UnderlineCardsChar">
    <w:name w:val="Underline Cards Char"/>
    <w:link w:val="UnderlineCards"/>
    <w:rsid w:val="00A453E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453E6"/>
    <w:pPr>
      <w:widowControl/>
      <w:spacing w:after="160" w:line="259" w:lineRule="auto"/>
      <w:ind w:left="288" w:right="0"/>
    </w:pPr>
    <w:rPr>
      <w:rFonts w:cs="Calibri"/>
      <w:sz w:val="14"/>
    </w:rPr>
  </w:style>
  <w:style w:type="character" w:customStyle="1" w:styleId="SmallCardsChar">
    <w:name w:val="Small Cards Char"/>
    <w:link w:val="SmallCards"/>
    <w:rsid w:val="00A453E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453E6"/>
    <w:rPr>
      <w:rFonts w:eastAsia="Times New Roman"/>
      <w:b/>
      <w:szCs w:val="20"/>
    </w:rPr>
  </w:style>
  <w:style w:type="character" w:customStyle="1" w:styleId="ReadingCitesChar">
    <w:name w:val="Reading Cites Char"/>
    <w:link w:val="ReadingCites"/>
    <w:rsid w:val="00A453E6"/>
    <w:rPr>
      <w:rFonts w:ascii="Calibri" w:eastAsia="Times New Roman" w:hAnsi="Calibri" w:cs="Calibri"/>
      <w:b/>
      <w:szCs w:val="20"/>
    </w:rPr>
  </w:style>
  <w:style w:type="paragraph" w:customStyle="1" w:styleId="ContentsHeading">
    <w:name w:val="Contents Heading"/>
    <w:basedOn w:val="Heading1"/>
    <w:next w:val="Normal"/>
    <w:uiPriority w:val="99"/>
    <w:qFormat/>
    <w:rsid w:val="00A453E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453E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453E6"/>
    <w:pPr>
      <w:spacing w:before="100" w:beforeAutospacing="1" w:after="100" w:afterAutospacing="1"/>
    </w:pPr>
    <w:rPr>
      <w:rFonts w:eastAsia="Times New Roman"/>
    </w:rPr>
  </w:style>
  <w:style w:type="character" w:customStyle="1" w:styleId="CharacterStyle8">
    <w:name w:val="Character Style 8"/>
    <w:rsid w:val="00A453E6"/>
    <w:rPr>
      <w:sz w:val="22"/>
      <w:szCs w:val="22"/>
    </w:rPr>
  </w:style>
  <w:style w:type="paragraph" w:customStyle="1" w:styleId="Style110">
    <w:name w:val="Style 11"/>
    <w:qFormat/>
    <w:rsid w:val="00A453E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453E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453E6"/>
    <w:rPr>
      <w:rFonts w:ascii="Garamond" w:hAnsi="Garamond" w:cs="Garamond"/>
      <w:sz w:val="20"/>
      <w:szCs w:val="20"/>
    </w:rPr>
  </w:style>
  <w:style w:type="paragraph" w:customStyle="1" w:styleId="TagStyle">
    <w:name w:val="Tag Style"/>
    <w:basedOn w:val="CardStyle"/>
    <w:qFormat/>
    <w:rsid w:val="00A453E6"/>
    <w:pPr>
      <w:contextualSpacing w:val="0"/>
    </w:pPr>
    <w:rPr>
      <w:rFonts w:cstheme="minorBidi"/>
      <w:b/>
      <w:sz w:val="24"/>
    </w:rPr>
  </w:style>
  <w:style w:type="character" w:customStyle="1" w:styleId="CardText1CharChar">
    <w:name w:val="Card Text 1 Char Char"/>
    <w:rsid w:val="00A453E6"/>
    <w:rPr>
      <w:rFonts w:ascii="Arial Narrow" w:hAnsi="Arial Narrow"/>
      <w:color w:val="000000"/>
      <w:sz w:val="22"/>
      <w:szCs w:val="22"/>
      <w:u w:val="single"/>
      <w:lang w:val="en-US" w:eastAsia="en-US" w:bidi="ar-SA"/>
    </w:rPr>
  </w:style>
  <w:style w:type="character" w:customStyle="1" w:styleId="CardText1Char1">
    <w:name w:val="Card Text 1 Char1"/>
    <w:rsid w:val="00A453E6"/>
    <w:rPr>
      <w:rFonts w:ascii="Arial Narrow" w:hAnsi="Arial Narrow"/>
      <w:color w:val="000000"/>
      <w:sz w:val="22"/>
      <w:szCs w:val="22"/>
      <w:u w:val="single"/>
      <w:lang w:val="en-US" w:eastAsia="en-US" w:bidi="ar-SA"/>
    </w:rPr>
  </w:style>
  <w:style w:type="character" w:customStyle="1" w:styleId="CharacterStyle2">
    <w:name w:val="Character Style 2"/>
    <w:rsid w:val="00A453E6"/>
    <w:rPr>
      <w:sz w:val="24"/>
      <w:szCs w:val="24"/>
      <w:u w:val="single"/>
    </w:rPr>
  </w:style>
  <w:style w:type="paragraph" w:customStyle="1" w:styleId="Style70">
    <w:name w:val="Style 7"/>
    <w:uiPriority w:val="99"/>
    <w:qFormat/>
    <w:rsid w:val="00A453E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453E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453E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453E6"/>
  </w:style>
  <w:style w:type="paragraph" w:customStyle="1" w:styleId="Header1">
    <w:name w:val="Header1"/>
    <w:basedOn w:val="Heading1"/>
    <w:next w:val="Heading1"/>
    <w:uiPriority w:val="99"/>
    <w:qFormat/>
    <w:rsid w:val="00A453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453E6"/>
    <w:rPr>
      <w:b/>
      <w:bCs/>
      <w:color w:val="695B54"/>
    </w:rPr>
  </w:style>
  <w:style w:type="paragraph" w:customStyle="1" w:styleId="Heading11">
    <w:name w:val="Heading 11"/>
    <w:basedOn w:val="Normal"/>
    <w:next w:val="Normal"/>
    <w:uiPriority w:val="99"/>
    <w:qFormat/>
    <w:rsid w:val="00A453E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453E6"/>
    <w:pPr>
      <w:keepLines w:val="0"/>
      <w:pageBreakBefore w:val="0"/>
      <w:spacing w:before="0"/>
      <w:jc w:val="left"/>
    </w:pPr>
    <w:rPr>
      <w:rFonts w:eastAsia="Times New Roman" w:cs="Arial"/>
      <w:sz w:val="22"/>
      <w:szCs w:val="26"/>
    </w:rPr>
  </w:style>
  <w:style w:type="character" w:customStyle="1" w:styleId="TextHeadingChar">
    <w:name w:val="Text Heading Char"/>
    <w:rsid w:val="00A453E6"/>
    <w:rPr>
      <w:rFonts w:cs="Arial"/>
      <w:b/>
      <w:bCs/>
      <w:sz w:val="22"/>
      <w:szCs w:val="26"/>
      <w:u w:val="single"/>
      <w:lang w:val="en-US" w:eastAsia="en-US" w:bidi="ar-SA"/>
    </w:rPr>
  </w:style>
  <w:style w:type="character" w:customStyle="1" w:styleId="FootnoteCharacters">
    <w:name w:val="Footnote Characters"/>
    <w:rsid w:val="00A453E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453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453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453E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453E6"/>
    <w:rPr>
      <w:rFonts w:eastAsia="Times New Roman"/>
      <w:smallCaps/>
    </w:rPr>
  </w:style>
  <w:style w:type="paragraph" w:customStyle="1" w:styleId="DebateBody">
    <w:name w:val="Debate Body"/>
    <w:basedOn w:val="Normal"/>
    <w:uiPriority w:val="99"/>
    <w:qFormat/>
    <w:rsid w:val="00A453E6"/>
    <w:rPr>
      <w:rFonts w:ascii="Cambria" w:eastAsia="Cambria" w:hAnsi="Cambria"/>
      <w:b/>
      <w:caps/>
    </w:rPr>
  </w:style>
  <w:style w:type="paragraph" w:customStyle="1" w:styleId="StyleDebateBodyBefore12pt">
    <w:name w:val="Style Debate Body + Before:  12 pt"/>
    <w:basedOn w:val="Normal"/>
    <w:next w:val="Normal"/>
    <w:uiPriority w:val="99"/>
    <w:qFormat/>
    <w:rsid w:val="00A453E6"/>
    <w:pPr>
      <w:spacing w:before="240"/>
    </w:pPr>
    <w:rPr>
      <w:rFonts w:eastAsia="Times New Roman"/>
      <w:bCs/>
      <w:szCs w:val="20"/>
    </w:rPr>
  </w:style>
  <w:style w:type="paragraph" w:customStyle="1" w:styleId="StyleDebateBodyBefore12pt1">
    <w:name w:val="Style Debate Body + Before:  12 pt1"/>
    <w:basedOn w:val="Normal"/>
    <w:uiPriority w:val="99"/>
    <w:qFormat/>
    <w:rsid w:val="00A453E6"/>
    <w:pPr>
      <w:spacing w:before="240"/>
    </w:pPr>
    <w:rPr>
      <w:rFonts w:eastAsia="Times New Roman"/>
      <w:bCs/>
      <w:szCs w:val="20"/>
    </w:rPr>
  </w:style>
  <w:style w:type="character" w:customStyle="1" w:styleId="10ptnotbold">
    <w:name w:val="10ptnotbold"/>
    <w:rsid w:val="00A453E6"/>
    <w:rPr>
      <w:sz w:val="20"/>
    </w:rPr>
  </w:style>
  <w:style w:type="paragraph" w:customStyle="1" w:styleId="PageNumber11">
    <w:name w:val="Page Number11"/>
    <w:basedOn w:val="Normal"/>
    <w:next w:val="Normal"/>
    <w:uiPriority w:val="99"/>
    <w:qFormat/>
    <w:rsid w:val="00A453E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453E6"/>
    <w:rPr>
      <w:rFonts w:eastAsia="SimSun" w:cs="Arial"/>
      <w:b/>
      <w:bCs/>
      <w:iCs/>
      <w:sz w:val="24"/>
      <w:szCs w:val="28"/>
      <w:lang w:val="en-US" w:eastAsia="zh-CN" w:bidi="ar-SA"/>
    </w:rPr>
  </w:style>
  <w:style w:type="character" w:customStyle="1" w:styleId="Char31">
    <w:name w:val="Char31"/>
    <w:rsid w:val="00A453E6"/>
    <w:rPr>
      <w:rFonts w:cs="Arial"/>
      <w:bCs/>
      <w:u w:val="thick"/>
      <w:lang w:val="en-US" w:eastAsia="en-US" w:bidi="ar-SA"/>
    </w:rPr>
  </w:style>
  <w:style w:type="paragraph" w:customStyle="1" w:styleId="Header11">
    <w:name w:val="Header11"/>
    <w:rsid w:val="00A453E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A453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453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453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453E6"/>
    <w:pPr>
      <w:spacing w:before="120"/>
    </w:pPr>
    <w:rPr>
      <w:rFonts w:eastAsia="Times New Roman"/>
    </w:rPr>
  </w:style>
  <w:style w:type="character" w:customStyle="1" w:styleId="underliningChar0">
    <w:name w:val="underlining Char"/>
    <w:rsid w:val="00A453E6"/>
    <w:rPr>
      <w:b/>
      <w:szCs w:val="24"/>
      <w:u w:val="single"/>
      <w:lang w:val="en-US" w:eastAsia="en-US" w:bidi="ar-SA"/>
    </w:rPr>
  </w:style>
  <w:style w:type="character" w:customStyle="1" w:styleId="notreadChar">
    <w:name w:val="not read Char"/>
    <w:rsid w:val="00A453E6"/>
    <w:rPr>
      <w:sz w:val="18"/>
      <w:szCs w:val="24"/>
      <w:lang w:val="en-US" w:eastAsia="en-US" w:bidi="ar-SA"/>
    </w:rPr>
  </w:style>
  <w:style w:type="paragraph" w:customStyle="1" w:styleId="StyleStrong10ptNotBold">
    <w:name w:val="Style Strong + 10 pt Not Bold"/>
    <w:basedOn w:val="Normal"/>
    <w:autoRedefine/>
    <w:uiPriority w:val="99"/>
    <w:qFormat/>
    <w:rsid w:val="00A453E6"/>
    <w:pPr>
      <w:ind w:left="720" w:hanging="360"/>
    </w:pPr>
    <w:rPr>
      <w:rFonts w:eastAsia="Times New Roman"/>
      <w:sz w:val="26"/>
      <w:szCs w:val="26"/>
    </w:rPr>
  </w:style>
  <w:style w:type="paragraph" w:customStyle="1" w:styleId="times">
    <w:name w:val="times"/>
    <w:basedOn w:val="Normal"/>
    <w:uiPriority w:val="99"/>
    <w:qFormat/>
    <w:rsid w:val="00A453E6"/>
    <w:pPr>
      <w:spacing w:before="100" w:beforeAutospacing="1" w:after="100" w:afterAutospacing="1"/>
    </w:pPr>
    <w:rPr>
      <w:rFonts w:eastAsia="Times New Roman"/>
    </w:rPr>
  </w:style>
  <w:style w:type="character" w:customStyle="1" w:styleId="prbodytext1">
    <w:name w:val="pr_bodytext1"/>
    <w:rsid w:val="00A453E6"/>
    <w:rPr>
      <w:rFonts w:ascii="Arial" w:hAnsi="Arial" w:cs="Arial" w:hint="default"/>
      <w:sz w:val="20"/>
      <w:szCs w:val="20"/>
    </w:rPr>
  </w:style>
  <w:style w:type="character" w:customStyle="1" w:styleId="smallCharChar">
    <w:name w:val="small Char Char"/>
    <w:rsid w:val="00A453E6"/>
    <w:rPr>
      <w:rFonts w:ascii="Times New Roman" w:eastAsia="Times New Roman" w:hAnsi="Times New Roman" w:cs="Times New Roman"/>
      <w:sz w:val="12"/>
      <w:szCs w:val="16"/>
    </w:rPr>
  </w:style>
  <w:style w:type="character" w:customStyle="1" w:styleId="Undlerine">
    <w:name w:val="Undlerine"/>
    <w:qFormat/>
    <w:rsid w:val="00A453E6"/>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A453E6"/>
    <w:rPr>
      <w:rFonts w:ascii="Times New Roman" w:hAnsi="Times New Roman"/>
      <w:sz w:val="20"/>
      <w:u w:val="single"/>
    </w:rPr>
  </w:style>
  <w:style w:type="paragraph" w:customStyle="1" w:styleId="NormalUnderline0">
    <w:name w:val="Normal + Underline"/>
    <w:basedOn w:val="Normal"/>
    <w:link w:val="NormalUnderlineChar0"/>
    <w:qFormat/>
    <w:rsid w:val="00A453E6"/>
    <w:pPr>
      <w:ind w:left="720"/>
    </w:pPr>
    <w:rPr>
      <w:rFonts w:eastAsia="Times New Roman"/>
      <w:b/>
      <w:u w:val="single"/>
      <w:lang w:val="x-none" w:eastAsia="x-none"/>
    </w:rPr>
  </w:style>
  <w:style w:type="character" w:customStyle="1" w:styleId="NormalUnderlineChar0">
    <w:name w:val="Normal + Underline Char"/>
    <w:link w:val="NormalUnderline0"/>
    <w:rsid w:val="00A453E6"/>
    <w:rPr>
      <w:rFonts w:ascii="Calibri" w:eastAsia="Times New Roman" w:hAnsi="Calibri" w:cs="Calibri"/>
      <w:b/>
      <w:u w:val="single"/>
      <w:lang w:val="x-none" w:eastAsia="x-none"/>
    </w:rPr>
  </w:style>
  <w:style w:type="character" w:customStyle="1" w:styleId="tim">
    <w:name w:val="tim"/>
    <w:qFormat/>
    <w:rsid w:val="00A453E6"/>
    <w:rPr>
      <w:rFonts w:ascii="Times New Roman" w:hAnsi="Times New Roman"/>
      <w:sz w:val="20"/>
      <w:u w:val="single"/>
    </w:rPr>
  </w:style>
  <w:style w:type="character" w:customStyle="1" w:styleId="hl">
    <w:name w:val="hl"/>
    <w:basedOn w:val="DefaultParagraphFont"/>
    <w:rsid w:val="00A453E6"/>
  </w:style>
  <w:style w:type="character" w:customStyle="1" w:styleId="clock1">
    <w:name w:val="clock1"/>
    <w:rsid w:val="00A453E6"/>
    <w:rPr>
      <w:color w:val="B51B1B"/>
    </w:rPr>
  </w:style>
  <w:style w:type="character" w:customStyle="1" w:styleId="smallChar10">
    <w:name w:val="small Char1"/>
    <w:rsid w:val="00A453E6"/>
    <w:rPr>
      <w:sz w:val="12"/>
      <w:szCs w:val="16"/>
      <w:lang w:val="en-US" w:eastAsia="en-US" w:bidi="ar-SA"/>
    </w:rPr>
  </w:style>
  <w:style w:type="character" w:customStyle="1" w:styleId="SmallCardsCharChar">
    <w:name w:val="Small Cards Char Char"/>
    <w:rsid w:val="00A453E6"/>
    <w:rPr>
      <w:sz w:val="14"/>
      <w:szCs w:val="24"/>
      <w:lang w:val="en-US" w:eastAsia="en-US" w:bidi="ar-SA"/>
    </w:rPr>
  </w:style>
  <w:style w:type="paragraph" w:customStyle="1" w:styleId="NormalCards">
    <w:name w:val="Normal Cards"/>
    <w:basedOn w:val="Normal"/>
    <w:uiPriority w:val="99"/>
    <w:qFormat/>
    <w:rsid w:val="00A453E6"/>
    <w:pPr>
      <w:ind w:left="288"/>
    </w:pPr>
    <w:rPr>
      <w:rFonts w:eastAsia="Times New Roman"/>
    </w:rPr>
  </w:style>
  <w:style w:type="character" w:customStyle="1" w:styleId="iniciales">
    <w:name w:val="iniciales"/>
    <w:basedOn w:val="DefaultParagraphFont"/>
    <w:rsid w:val="00A453E6"/>
  </w:style>
  <w:style w:type="character" w:customStyle="1" w:styleId="Style10ptBoldUnderline">
    <w:name w:val="Style 10 pt Bold Underline"/>
    <w:rsid w:val="00A453E6"/>
    <w:rPr>
      <w:b/>
      <w:bCs/>
      <w:sz w:val="20"/>
      <w:u w:val="single"/>
    </w:rPr>
  </w:style>
  <w:style w:type="paragraph" w:customStyle="1" w:styleId="outdent">
    <w:name w:val="outdent"/>
    <w:basedOn w:val="Normal"/>
    <w:qFormat/>
    <w:rsid w:val="00A453E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453E6"/>
    <w:pPr>
      <w:spacing w:before="100" w:beforeAutospacing="1" w:after="100" w:afterAutospacing="1"/>
    </w:pPr>
    <w:rPr>
      <w:rFonts w:eastAsia="Times New Roman"/>
    </w:rPr>
  </w:style>
  <w:style w:type="paragraph" w:customStyle="1" w:styleId="separator">
    <w:name w:val="separator"/>
    <w:basedOn w:val="Normal"/>
    <w:rsid w:val="00A453E6"/>
    <w:pPr>
      <w:spacing w:before="100" w:beforeAutospacing="1" w:after="100" w:afterAutospacing="1"/>
    </w:pPr>
    <w:rPr>
      <w:rFonts w:eastAsia="Times New Roman"/>
    </w:rPr>
  </w:style>
  <w:style w:type="paragraph" w:customStyle="1" w:styleId="bulletfollow">
    <w:name w:val="bulletfollow"/>
    <w:basedOn w:val="Normal"/>
    <w:qFormat/>
    <w:rsid w:val="00A453E6"/>
    <w:pPr>
      <w:spacing w:before="100" w:beforeAutospacing="1" w:after="100" w:afterAutospacing="1"/>
    </w:pPr>
    <w:rPr>
      <w:rFonts w:eastAsia="Times New Roman"/>
    </w:rPr>
  </w:style>
  <w:style w:type="paragraph" w:customStyle="1" w:styleId="bulleted">
    <w:name w:val="bulleted"/>
    <w:basedOn w:val="Normal"/>
    <w:qFormat/>
    <w:rsid w:val="00A453E6"/>
    <w:pPr>
      <w:spacing w:before="100" w:beforeAutospacing="1" w:after="100" w:afterAutospacing="1"/>
    </w:pPr>
    <w:rPr>
      <w:rFonts w:eastAsia="Times New Roman"/>
    </w:rPr>
  </w:style>
  <w:style w:type="character" w:customStyle="1" w:styleId="spelle">
    <w:name w:val="spelle"/>
    <w:basedOn w:val="DefaultParagraphFont"/>
    <w:rsid w:val="00A453E6"/>
  </w:style>
  <w:style w:type="character" w:customStyle="1" w:styleId="grame">
    <w:name w:val="grame"/>
    <w:basedOn w:val="DefaultParagraphFont"/>
    <w:rsid w:val="00A453E6"/>
  </w:style>
  <w:style w:type="paragraph" w:customStyle="1" w:styleId="Strikethrough0">
    <w:name w:val="Strikethrough"/>
    <w:next w:val="Normal"/>
    <w:link w:val="StrikethroughChar"/>
    <w:qFormat/>
    <w:rsid w:val="00A453E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453E6"/>
    <w:rPr>
      <w:rFonts w:ascii="Times New Roman" w:eastAsia="Times New Roman" w:hAnsi="Times New Roman" w:cs="Times New Roman"/>
      <w:strike/>
      <w:sz w:val="20"/>
      <w:szCs w:val="20"/>
    </w:rPr>
  </w:style>
  <w:style w:type="character" w:customStyle="1" w:styleId="UnderlineCardsCharChar">
    <w:name w:val="Underline Cards Char Char"/>
    <w:rsid w:val="00A453E6"/>
    <w:rPr>
      <w:rFonts w:eastAsia="SimSun"/>
      <w:szCs w:val="24"/>
      <w:u w:val="thick"/>
      <w:lang w:val="en-US" w:eastAsia="en-US" w:bidi="ar-SA"/>
    </w:rPr>
  </w:style>
  <w:style w:type="character" w:customStyle="1" w:styleId="head">
    <w:name w:val="head"/>
    <w:basedOn w:val="DefaultParagraphFont"/>
    <w:rsid w:val="00A453E6"/>
  </w:style>
  <w:style w:type="paragraph" w:customStyle="1" w:styleId="authorgroup">
    <w:name w:val="authorgroup"/>
    <w:basedOn w:val="Normal"/>
    <w:qFormat/>
    <w:rsid w:val="00A453E6"/>
    <w:pPr>
      <w:spacing w:before="100" w:beforeAutospacing="1" w:after="100" w:afterAutospacing="1"/>
    </w:pPr>
    <w:rPr>
      <w:rFonts w:eastAsia="Calibri"/>
    </w:rPr>
  </w:style>
  <w:style w:type="paragraph" w:customStyle="1" w:styleId="affiliation1">
    <w:name w:val="affiliation1"/>
    <w:basedOn w:val="Normal"/>
    <w:qFormat/>
    <w:rsid w:val="00A453E6"/>
    <w:pPr>
      <w:spacing w:before="100" w:beforeAutospacing="1" w:after="100" w:afterAutospacing="1"/>
    </w:pPr>
    <w:rPr>
      <w:rFonts w:eastAsia="Calibri"/>
    </w:rPr>
  </w:style>
  <w:style w:type="paragraph" w:customStyle="1" w:styleId="norm">
    <w:name w:val="norm"/>
    <w:basedOn w:val="Normal"/>
    <w:rsid w:val="00A453E6"/>
    <w:pPr>
      <w:spacing w:before="100" w:beforeAutospacing="1" w:after="100" w:afterAutospacing="1"/>
    </w:pPr>
    <w:rPr>
      <w:rFonts w:eastAsia="Calibri"/>
    </w:rPr>
  </w:style>
  <w:style w:type="character" w:customStyle="1" w:styleId="hidden">
    <w:name w:val="hidden"/>
    <w:basedOn w:val="DefaultParagraphFont"/>
    <w:rsid w:val="00A453E6"/>
  </w:style>
  <w:style w:type="character" w:customStyle="1" w:styleId="smallcapitals">
    <w:name w:val="smallcapitals"/>
    <w:basedOn w:val="DefaultParagraphFont"/>
    <w:rsid w:val="00A453E6"/>
  </w:style>
  <w:style w:type="character" w:customStyle="1" w:styleId="number0">
    <w:name w:val="number"/>
    <w:basedOn w:val="DefaultParagraphFont"/>
    <w:rsid w:val="00A453E6"/>
  </w:style>
  <w:style w:type="character" w:customStyle="1" w:styleId="swauthor">
    <w:name w:val="sw_author"/>
    <w:rsid w:val="00A453E6"/>
  </w:style>
  <w:style w:type="character" w:customStyle="1" w:styleId="articlebody1">
    <w:name w:val="articlebody1"/>
    <w:rsid w:val="00A453E6"/>
  </w:style>
  <w:style w:type="character" w:customStyle="1" w:styleId="small1">
    <w:name w:val="small1"/>
    <w:rsid w:val="00A453E6"/>
  </w:style>
  <w:style w:type="character" w:customStyle="1" w:styleId="ShrinkText">
    <w:name w:val="Shrink Text"/>
    <w:rsid w:val="00A453E6"/>
    <w:rPr>
      <w:sz w:val="16"/>
    </w:rPr>
  </w:style>
  <w:style w:type="paragraph" w:customStyle="1" w:styleId="AuthorDate1">
    <w:name w:val="Author/Date"/>
    <w:basedOn w:val="Normal"/>
    <w:link w:val="AuthorDateChar1"/>
    <w:qFormat/>
    <w:rsid w:val="00A453E6"/>
    <w:rPr>
      <w:rFonts w:eastAsia="Times New Roman"/>
      <w:b/>
      <w:u w:val="single"/>
    </w:rPr>
  </w:style>
  <w:style w:type="character" w:customStyle="1" w:styleId="AuthorDateChar1">
    <w:name w:val="Author/Date Char1"/>
    <w:link w:val="AuthorDate1"/>
    <w:rsid w:val="00A453E6"/>
    <w:rPr>
      <w:rFonts w:ascii="Calibri" w:eastAsia="Times New Roman" w:hAnsi="Calibri" w:cs="Calibri"/>
      <w:b/>
      <w:u w:val="single"/>
    </w:rPr>
  </w:style>
  <w:style w:type="character" w:customStyle="1" w:styleId="Shortcite">
    <w:name w:val="Shortcite"/>
    <w:basedOn w:val="DefaultParagraphFont"/>
    <w:rsid w:val="00A453E6"/>
    <w:rPr>
      <w:rFonts w:ascii="Times New Roman" w:hAnsi="Times New Roman"/>
      <w:b/>
      <w:bCs/>
      <w:sz w:val="20"/>
    </w:rPr>
  </w:style>
  <w:style w:type="character" w:customStyle="1" w:styleId="Longcite">
    <w:name w:val="Longcite"/>
    <w:basedOn w:val="DefaultParagraphFont"/>
    <w:rsid w:val="00A453E6"/>
    <w:rPr>
      <w:sz w:val="16"/>
    </w:rPr>
  </w:style>
  <w:style w:type="paragraph" w:customStyle="1" w:styleId="analytic1">
    <w:name w:val="analytic"/>
    <w:basedOn w:val="Normal"/>
    <w:link w:val="analyticChar1"/>
    <w:uiPriority w:val="4"/>
    <w:qFormat/>
    <w:rsid w:val="00A453E6"/>
    <w:pPr>
      <w:spacing w:before="120"/>
    </w:pPr>
    <w:rPr>
      <w:b/>
    </w:rPr>
  </w:style>
  <w:style w:type="character" w:customStyle="1" w:styleId="analyticChar1">
    <w:name w:val="analytic Char"/>
    <w:basedOn w:val="DefaultParagraphFont"/>
    <w:link w:val="analytic1"/>
    <w:uiPriority w:val="4"/>
    <w:rsid w:val="00A453E6"/>
    <w:rPr>
      <w:rFonts w:ascii="Calibri" w:hAnsi="Calibri" w:cs="Calibri"/>
      <w:b/>
    </w:rPr>
  </w:style>
  <w:style w:type="character" w:customStyle="1" w:styleId="Normal30">
    <w:name w:val="Normal3"/>
    <w:basedOn w:val="DefaultParagraphFont"/>
    <w:rsid w:val="00A453E6"/>
  </w:style>
  <w:style w:type="paragraph" w:customStyle="1" w:styleId="PageNumber8">
    <w:name w:val="Page Number8"/>
    <w:basedOn w:val="Normal"/>
    <w:next w:val="Normal"/>
    <w:uiPriority w:val="99"/>
    <w:qFormat/>
    <w:rsid w:val="00A453E6"/>
    <w:rPr>
      <w:rFonts w:eastAsia="Times New Roman"/>
    </w:rPr>
  </w:style>
  <w:style w:type="paragraph" w:customStyle="1" w:styleId="Header2">
    <w:name w:val="Header2"/>
    <w:basedOn w:val="Heading1"/>
    <w:next w:val="Heading1"/>
    <w:link w:val="Header2Char"/>
    <w:qFormat/>
    <w:rsid w:val="00A453E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453E6"/>
    <w:pPr>
      <w:keepNext/>
      <w:widowControl w:val="0"/>
      <w:suppressAutoHyphens/>
      <w:jc w:val="center"/>
    </w:pPr>
    <w:rPr>
      <w:rFonts w:eastAsia="Tahoma"/>
      <w:b/>
      <w:sz w:val="48"/>
      <w:szCs w:val="32"/>
      <w:u w:val="single"/>
    </w:rPr>
  </w:style>
  <w:style w:type="character" w:customStyle="1" w:styleId="NoterefInText">
    <w:name w:val="_NoterefInText"/>
    <w:uiPriority w:val="99"/>
    <w:rsid w:val="00A453E6"/>
    <w:rPr>
      <w:rFonts w:cs="New Baskerville"/>
      <w:color w:val="000000"/>
    </w:rPr>
  </w:style>
  <w:style w:type="character" w:customStyle="1" w:styleId="postauthor">
    <w:name w:val="postauthor"/>
    <w:basedOn w:val="DefaultParagraphFont"/>
    <w:rsid w:val="00A453E6"/>
  </w:style>
  <w:style w:type="paragraph" w:customStyle="1" w:styleId="notes-source-hasnotes">
    <w:name w:val="notes-source-hasnotes"/>
    <w:basedOn w:val="Normal"/>
    <w:uiPriority w:val="99"/>
    <w:qFormat/>
    <w:rsid w:val="00A453E6"/>
    <w:pPr>
      <w:spacing w:before="100" w:beforeAutospacing="1" w:after="100" w:afterAutospacing="1"/>
    </w:pPr>
    <w:rPr>
      <w:rFonts w:ascii="Times" w:hAnsi="Times"/>
      <w:szCs w:val="20"/>
    </w:rPr>
  </w:style>
  <w:style w:type="character" w:customStyle="1" w:styleId="span">
    <w:name w:val="span"/>
    <w:basedOn w:val="DefaultParagraphFont"/>
    <w:rsid w:val="00A453E6"/>
  </w:style>
  <w:style w:type="character" w:customStyle="1" w:styleId="maintitle">
    <w:name w:val="maintitle"/>
    <w:basedOn w:val="DefaultParagraphFont"/>
    <w:rsid w:val="00A453E6"/>
  </w:style>
  <w:style w:type="character" w:customStyle="1" w:styleId="thirdparty-logo">
    <w:name w:val="thirdparty-logo"/>
    <w:basedOn w:val="DefaultParagraphFont"/>
    <w:rsid w:val="00A453E6"/>
  </w:style>
  <w:style w:type="character" w:customStyle="1" w:styleId="updated">
    <w:name w:val="updated"/>
    <w:basedOn w:val="DefaultParagraphFont"/>
    <w:rsid w:val="00A453E6"/>
  </w:style>
  <w:style w:type="paragraph" w:customStyle="1" w:styleId="articlemeta">
    <w:name w:val="articlemeta"/>
    <w:basedOn w:val="Normal"/>
    <w:uiPriority w:val="99"/>
    <w:qFormat/>
    <w:rsid w:val="00A453E6"/>
    <w:pPr>
      <w:spacing w:before="100" w:beforeAutospacing="1" w:after="100" w:afterAutospacing="1"/>
    </w:pPr>
    <w:rPr>
      <w:rFonts w:ascii="Times" w:hAnsi="Times"/>
      <w:szCs w:val="20"/>
    </w:rPr>
  </w:style>
  <w:style w:type="character" w:customStyle="1" w:styleId="vcard">
    <w:name w:val="vcard"/>
    <w:basedOn w:val="DefaultParagraphFont"/>
    <w:rsid w:val="00A453E6"/>
  </w:style>
  <w:style w:type="character" w:customStyle="1" w:styleId="dateline">
    <w:name w:val="dateline"/>
    <w:basedOn w:val="DefaultParagraphFont"/>
    <w:rsid w:val="00A453E6"/>
  </w:style>
  <w:style w:type="character" w:customStyle="1" w:styleId="print-footnote">
    <w:name w:val="print-footnote"/>
    <w:basedOn w:val="DefaultParagraphFont"/>
    <w:rsid w:val="00A453E6"/>
  </w:style>
  <w:style w:type="character" w:customStyle="1" w:styleId="datestring">
    <w:name w:val="datestring"/>
    <w:basedOn w:val="DefaultParagraphFont"/>
    <w:rsid w:val="00A453E6"/>
  </w:style>
  <w:style w:type="paragraph" w:customStyle="1" w:styleId="left">
    <w:name w:val="left"/>
    <w:basedOn w:val="Normal"/>
    <w:uiPriority w:val="99"/>
    <w:qFormat/>
    <w:rsid w:val="00A453E6"/>
    <w:pPr>
      <w:spacing w:before="100" w:beforeAutospacing="1" w:after="100" w:afterAutospacing="1"/>
    </w:pPr>
    <w:rPr>
      <w:rFonts w:ascii="Times" w:hAnsi="Times"/>
      <w:szCs w:val="20"/>
    </w:rPr>
  </w:style>
  <w:style w:type="paragraph" w:customStyle="1" w:styleId="right">
    <w:name w:val="right"/>
    <w:basedOn w:val="Normal"/>
    <w:uiPriority w:val="99"/>
    <w:qFormat/>
    <w:rsid w:val="00A453E6"/>
    <w:pPr>
      <w:spacing w:before="100" w:beforeAutospacing="1" w:after="100" w:afterAutospacing="1"/>
    </w:pPr>
    <w:rPr>
      <w:rFonts w:ascii="Times" w:hAnsi="Times"/>
      <w:szCs w:val="20"/>
    </w:rPr>
  </w:style>
  <w:style w:type="character" w:customStyle="1" w:styleId="gptad">
    <w:name w:val="gptad"/>
    <w:basedOn w:val="DefaultParagraphFont"/>
    <w:rsid w:val="00A453E6"/>
  </w:style>
  <w:style w:type="paragraph" w:customStyle="1" w:styleId="creditpostedmodified">
    <w:name w:val="credit_posted_modified"/>
    <w:basedOn w:val="Normal"/>
    <w:uiPriority w:val="99"/>
    <w:qFormat/>
    <w:rsid w:val="00A453E6"/>
    <w:pPr>
      <w:spacing w:before="100" w:beforeAutospacing="1" w:after="100" w:afterAutospacing="1"/>
    </w:pPr>
    <w:rPr>
      <w:rFonts w:ascii="Times" w:hAnsi="Times"/>
      <w:szCs w:val="20"/>
    </w:rPr>
  </w:style>
  <w:style w:type="character" w:customStyle="1" w:styleId="creditline">
    <w:name w:val="creditline"/>
    <w:basedOn w:val="DefaultParagraphFont"/>
    <w:rsid w:val="00A453E6"/>
  </w:style>
  <w:style w:type="character" w:customStyle="1" w:styleId="grd">
    <w:name w:val="grd"/>
    <w:basedOn w:val="DefaultParagraphFont"/>
    <w:rsid w:val="00A453E6"/>
  </w:style>
  <w:style w:type="paragraph" w:customStyle="1" w:styleId="hs-text-container">
    <w:name w:val="hs-text-container"/>
    <w:basedOn w:val="Normal"/>
    <w:uiPriority w:val="99"/>
    <w:qFormat/>
    <w:rsid w:val="00A453E6"/>
    <w:pPr>
      <w:spacing w:before="100" w:beforeAutospacing="1" w:after="100" w:afterAutospacing="1"/>
    </w:pPr>
    <w:rPr>
      <w:rFonts w:ascii="Times" w:hAnsi="Times"/>
      <w:szCs w:val="20"/>
    </w:rPr>
  </w:style>
  <w:style w:type="character" w:customStyle="1" w:styleId="created">
    <w:name w:val="created"/>
    <w:basedOn w:val="DefaultParagraphFont"/>
    <w:rsid w:val="00A453E6"/>
  </w:style>
  <w:style w:type="character" w:customStyle="1" w:styleId="changed">
    <w:name w:val="changed"/>
    <w:basedOn w:val="DefaultParagraphFont"/>
    <w:rsid w:val="00A453E6"/>
  </w:style>
  <w:style w:type="character" w:customStyle="1" w:styleId="article-author-name">
    <w:name w:val="article-author-name"/>
    <w:basedOn w:val="DefaultParagraphFont"/>
    <w:rsid w:val="00A453E6"/>
  </w:style>
  <w:style w:type="character" w:customStyle="1" w:styleId="bioexcerpt">
    <w:name w:val="bio_excerpt"/>
    <w:basedOn w:val="DefaultParagraphFont"/>
    <w:rsid w:val="00A453E6"/>
  </w:style>
  <w:style w:type="character" w:customStyle="1" w:styleId="commentcount">
    <w:name w:val="comment_count"/>
    <w:basedOn w:val="DefaultParagraphFont"/>
    <w:rsid w:val="00A453E6"/>
  </w:style>
  <w:style w:type="character" w:customStyle="1" w:styleId="searchtermshighlighted">
    <w:name w:val="searchtermshighlighted"/>
    <w:basedOn w:val="DefaultParagraphFont"/>
    <w:rsid w:val="00A453E6"/>
  </w:style>
  <w:style w:type="character" w:customStyle="1" w:styleId="contributornametrigger">
    <w:name w:val="contributornametrigger"/>
    <w:basedOn w:val="DefaultParagraphFont"/>
    <w:rsid w:val="00A453E6"/>
  </w:style>
  <w:style w:type="character" w:customStyle="1" w:styleId="bylinepipe">
    <w:name w:val="bylinepipe"/>
    <w:basedOn w:val="DefaultParagraphFont"/>
    <w:rsid w:val="00A453E6"/>
  </w:style>
  <w:style w:type="character" w:customStyle="1" w:styleId="lucenesearchresulturlb">
    <w:name w:val="lucene_search_result_url_b"/>
    <w:basedOn w:val="DefaultParagraphFont"/>
    <w:rsid w:val="00A453E6"/>
  </w:style>
  <w:style w:type="character" w:customStyle="1" w:styleId="faculty-title">
    <w:name w:val="faculty-title"/>
    <w:basedOn w:val="DefaultParagraphFont"/>
    <w:rsid w:val="00A453E6"/>
  </w:style>
  <w:style w:type="character" w:customStyle="1" w:styleId="count">
    <w:name w:val="count"/>
    <w:basedOn w:val="DefaultParagraphFont"/>
    <w:rsid w:val="00A453E6"/>
  </w:style>
  <w:style w:type="character" w:customStyle="1" w:styleId="volume">
    <w:name w:val="volume"/>
    <w:basedOn w:val="DefaultParagraphFont"/>
    <w:rsid w:val="00A453E6"/>
  </w:style>
  <w:style w:type="character" w:customStyle="1" w:styleId="issue">
    <w:name w:val="issue"/>
    <w:basedOn w:val="DefaultParagraphFont"/>
    <w:rsid w:val="00A453E6"/>
  </w:style>
  <w:style w:type="character" w:customStyle="1" w:styleId="pages">
    <w:name w:val="pages"/>
    <w:basedOn w:val="DefaultParagraphFont"/>
    <w:rsid w:val="00A453E6"/>
  </w:style>
  <w:style w:type="character" w:customStyle="1" w:styleId="person">
    <w:name w:val="person"/>
    <w:basedOn w:val="DefaultParagraphFont"/>
    <w:rsid w:val="00A453E6"/>
  </w:style>
  <w:style w:type="character" w:customStyle="1" w:styleId="corresponding">
    <w:name w:val="corresponding"/>
    <w:basedOn w:val="DefaultParagraphFont"/>
    <w:rsid w:val="00A453E6"/>
  </w:style>
  <w:style w:type="paragraph" w:customStyle="1" w:styleId="entry-meta">
    <w:name w:val="entry-meta"/>
    <w:basedOn w:val="Normal"/>
    <w:uiPriority w:val="99"/>
    <w:qFormat/>
    <w:rsid w:val="00A453E6"/>
    <w:pPr>
      <w:spacing w:before="100" w:beforeAutospacing="1" w:after="100" w:afterAutospacing="1"/>
    </w:pPr>
    <w:rPr>
      <w:rFonts w:ascii="Times" w:hAnsi="Times"/>
      <w:szCs w:val="20"/>
    </w:rPr>
  </w:style>
  <w:style w:type="character" w:customStyle="1" w:styleId="post-time">
    <w:name w:val="post-time"/>
    <w:basedOn w:val="DefaultParagraphFont"/>
    <w:rsid w:val="00A453E6"/>
  </w:style>
  <w:style w:type="character" w:customStyle="1" w:styleId="post-category">
    <w:name w:val="post-category"/>
    <w:basedOn w:val="DefaultParagraphFont"/>
    <w:rsid w:val="00A453E6"/>
  </w:style>
  <w:style w:type="character" w:customStyle="1" w:styleId="post-author">
    <w:name w:val="post-author"/>
    <w:basedOn w:val="DefaultParagraphFont"/>
    <w:rsid w:val="00A453E6"/>
  </w:style>
  <w:style w:type="character" w:customStyle="1" w:styleId="A10">
    <w:name w:val="A10"/>
    <w:uiPriority w:val="99"/>
    <w:rsid w:val="00A453E6"/>
    <w:rPr>
      <w:rFonts w:cs="Trebuchet MS"/>
      <w:color w:val="000000"/>
      <w:sz w:val="11"/>
      <w:szCs w:val="11"/>
    </w:rPr>
  </w:style>
  <w:style w:type="paragraph" w:customStyle="1" w:styleId="Pa10">
    <w:name w:val="Pa10"/>
    <w:basedOn w:val="Default"/>
    <w:next w:val="Default"/>
    <w:uiPriority w:val="99"/>
    <w:qFormat/>
    <w:rsid w:val="00A453E6"/>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A453E6"/>
    <w:pPr>
      <w:spacing w:before="100" w:beforeAutospacing="1" w:after="100" w:afterAutospacing="1"/>
    </w:pPr>
    <w:rPr>
      <w:rFonts w:ascii="Times" w:hAnsi="Times"/>
      <w:szCs w:val="20"/>
    </w:rPr>
  </w:style>
  <w:style w:type="character" w:customStyle="1" w:styleId="posted-and-updated">
    <w:name w:val="posted-and-updated"/>
    <w:basedOn w:val="DefaultParagraphFont"/>
    <w:rsid w:val="00A453E6"/>
  </w:style>
  <w:style w:type="paragraph" w:customStyle="1" w:styleId="aff">
    <w:name w:val="aff"/>
    <w:basedOn w:val="Normal"/>
    <w:uiPriority w:val="99"/>
    <w:qFormat/>
    <w:rsid w:val="00A453E6"/>
    <w:pPr>
      <w:spacing w:before="100" w:beforeAutospacing="1" w:after="100" w:afterAutospacing="1"/>
    </w:pPr>
    <w:rPr>
      <w:rFonts w:ascii="Times" w:hAnsi="Times"/>
      <w:szCs w:val="20"/>
    </w:rPr>
  </w:style>
  <w:style w:type="character" w:customStyle="1" w:styleId="label">
    <w:name w:val="label"/>
    <w:basedOn w:val="DefaultParagraphFont"/>
    <w:rsid w:val="00A453E6"/>
  </w:style>
  <w:style w:type="character" w:customStyle="1" w:styleId="entry-author">
    <w:name w:val="entry-author"/>
    <w:basedOn w:val="DefaultParagraphFont"/>
    <w:rsid w:val="00A453E6"/>
  </w:style>
  <w:style w:type="character" w:customStyle="1" w:styleId="entry-author-name">
    <w:name w:val="entry-author-name"/>
    <w:basedOn w:val="DefaultParagraphFont"/>
    <w:rsid w:val="00A453E6"/>
  </w:style>
  <w:style w:type="character" w:customStyle="1" w:styleId="contrib-degrees">
    <w:name w:val="contrib-degrees"/>
    <w:basedOn w:val="DefaultParagraphFont"/>
    <w:rsid w:val="00A453E6"/>
  </w:style>
  <w:style w:type="character" w:customStyle="1" w:styleId="contrib-on-behalf-of">
    <w:name w:val="contrib-on-behalf-of"/>
    <w:basedOn w:val="DefaultParagraphFont"/>
    <w:rsid w:val="00A453E6"/>
  </w:style>
  <w:style w:type="character" w:customStyle="1" w:styleId="pubtime">
    <w:name w:val="pubtime"/>
    <w:basedOn w:val="DefaultParagraphFont"/>
    <w:rsid w:val="00A453E6"/>
  </w:style>
  <w:style w:type="character" w:customStyle="1" w:styleId="fbcommentscount">
    <w:name w:val="fb_comments_count"/>
    <w:basedOn w:val="DefaultParagraphFont"/>
    <w:rsid w:val="00A453E6"/>
  </w:style>
  <w:style w:type="character" w:customStyle="1" w:styleId="stsharethiscustom">
    <w:name w:val="st_sharethis_custom"/>
    <w:basedOn w:val="DefaultParagraphFont"/>
    <w:rsid w:val="00A453E6"/>
  </w:style>
  <w:style w:type="paragraph" w:customStyle="1" w:styleId="permalinkable">
    <w:name w:val="permalinkable"/>
    <w:basedOn w:val="Normal"/>
    <w:uiPriority w:val="99"/>
    <w:qFormat/>
    <w:rsid w:val="00A453E6"/>
    <w:pPr>
      <w:spacing w:before="100" w:beforeAutospacing="1" w:after="100" w:afterAutospacing="1"/>
    </w:pPr>
    <w:rPr>
      <w:rFonts w:ascii="Times" w:hAnsi="Times"/>
      <w:szCs w:val="20"/>
    </w:rPr>
  </w:style>
  <w:style w:type="character" w:customStyle="1" w:styleId="post-date">
    <w:name w:val="post-date"/>
    <w:basedOn w:val="DefaultParagraphFont"/>
    <w:rsid w:val="00A453E6"/>
  </w:style>
  <w:style w:type="character" w:customStyle="1" w:styleId="link-external">
    <w:name w:val="link-external"/>
    <w:basedOn w:val="DefaultParagraphFont"/>
    <w:rsid w:val="00A453E6"/>
  </w:style>
  <w:style w:type="character" w:customStyle="1" w:styleId="articleauthor0">
    <w:name w:val="article_author"/>
    <w:basedOn w:val="DefaultParagraphFont"/>
    <w:rsid w:val="00A453E6"/>
  </w:style>
  <w:style w:type="character" w:customStyle="1" w:styleId="articleissue">
    <w:name w:val="article_issue"/>
    <w:basedOn w:val="DefaultParagraphFont"/>
    <w:rsid w:val="00A453E6"/>
  </w:style>
  <w:style w:type="character" w:customStyle="1" w:styleId="a-size-large">
    <w:name w:val="a-size-large"/>
    <w:basedOn w:val="DefaultParagraphFont"/>
    <w:rsid w:val="00A453E6"/>
  </w:style>
  <w:style w:type="character" w:customStyle="1" w:styleId="a-size-medium">
    <w:name w:val="a-size-medium"/>
    <w:basedOn w:val="DefaultParagraphFont"/>
    <w:rsid w:val="00A453E6"/>
  </w:style>
  <w:style w:type="character" w:customStyle="1" w:styleId="contribution">
    <w:name w:val="contribution"/>
    <w:basedOn w:val="DefaultParagraphFont"/>
    <w:rsid w:val="00A453E6"/>
  </w:style>
  <w:style w:type="character" w:customStyle="1" w:styleId="a-color-secondary">
    <w:name w:val="a-color-secondary"/>
    <w:basedOn w:val="DefaultParagraphFont"/>
    <w:rsid w:val="00A453E6"/>
  </w:style>
  <w:style w:type="paragraph" w:customStyle="1" w:styleId="sbyline">
    <w:name w:val="sbyline"/>
    <w:basedOn w:val="Normal"/>
    <w:uiPriority w:val="99"/>
    <w:qFormat/>
    <w:rsid w:val="00A453E6"/>
    <w:pPr>
      <w:spacing w:before="100" w:beforeAutospacing="1" w:after="100" w:afterAutospacing="1"/>
    </w:pPr>
    <w:rPr>
      <w:rFonts w:ascii="Times" w:hAnsi="Times"/>
      <w:szCs w:val="20"/>
    </w:rPr>
  </w:style>
  <w:style w:type="character" w:customStyle="1" w:styleId="ui-author">
    <w:name w:val="ui-author"/>
    <w:basedOn w:val="DefaultParagraphFont"/>
    <w:rsid w:val="00A453E6"/>
  </w:style>
  <w:style w:type="character" w:customStyle="1" w:styleId="ui-staffline">
    <w:name w:val="ui-staffline"/>
    <w:basedOn w:val="DefaultParagraphFont"/>
    <w:rsid w:val="00A453E6"/>
  </w:style>
  <w:style w:type="paragraph" w:customStyle="1" w:styleId="promotion-tag-p">
    <w:name w:val="promotion-tag-p"/>
    <w:basedOn w:val="Normal"/>
    <w:uiPriority w:val="99"/>
    <w:qFormat/>
    <w:rsid w:val="00A453E6"/>
    <w:pPr>
      <w:spacing w:before="100" w:beforeAutospacing="1" w:after="100" w:afterAutospacing="1"/>
    </w:pPr>
    <w:rPr>
      <w:rFonts w:ascii="Times" w:hAnsi="Times"/>
      <w:szCs w:val="20"/>
    </w:rPr>
  </w:style>
  <w:style w:type="paragraph" w:customStyle="1" w:styleId="heading">
    <w:name w:val="heading"/>
    <w:basedOn w:val="Normal"/>
    <w:uiPriority w:val="99"/>
    <w:qFormat/>
    <w:rsid w:val="00A453E6"/>
    <w:pPr>
      <w:spacing w:before="100" w:beforeAutospacing="1" w:after="100" w:afterAutospacing="1"/>
    </w:pPr>
    <w:rPr>
      <w:rFonts w:ascii="Times" w:hAnsi="Times"/>
      <w:szCs w:val="20"/>
    </w:rPr>
  </w:style>
  <w:style w:type="character" w:customStyle="1" w:styleId="value">
    <w:name w:val="value"/>
    <w:basedOn w:val="DefaultParagraphFont"/>
    <w:rsid w:val="00A453E6"/>
  </w:style>
  <w:style w:type="character" w:customStyle="1" w:styleId="specialissuelabel">
    <w:name w:val="specialissuelabel"/>
    <w:basedOn w:val="DefaultParagraphFont"/>
    <w:rsid w:val="00A453E6"/>
  </w:style>
  <w:style w:type="character" w:customStyle="1" w:styleId="referencediv">
    <w:name w:val="referencediv"/>
    <w:basedOn w:val="DefaultParagraphFont"/>
    <w:rsid w:val="00A453E6"/>
  </w:style>
  <w:style w:type="character" w:customStyle="1" w:styleId="wp-smiley">
    <w:name w:val="wp-smiley"/>
    <w:basedOn w:val="DefaultParagraphFont"/>
    <w:rsid w:val="00A453E6"/>
  </w:style>
  <w:style w:type="character" w:customStyle="1" w:styleId="artjournal">
    <w:name w:val="art_journal"/>
    <w:basedOn w:val="DefaultParagraphFont"/>
    <w:rsid w:val="00A453E6"/>
  </w:style>
  <w:style w:type="character" w:customStyle="1" w:styleId="artdatevolumeissuepart">
    <w:name w:val="art_datevolumeissuepart"/>
    <w:basedOn w:val="DefaultParagraphFont"/>
    <w:rsid w:val="00A453E6"/>
  </w:style>
  <w:style w:type="character" w:customStyle="1" w:styleId="artpages">
    <w:name w:val="art_pages"/>
    <w:basedOn w:val="DefaultParagraphFont"/>
    <w:rsid w:val="00A453E6"/>
  </w:style>
  <w:style w:type="paragraph" w:customStyle="1" w:styleId="lede">
    <w:name w:val="lede"/>
    <w:basedOn w:val="Normal"/>
    <w:uiPriority w:val="99"/>
    <w:qFormat/>
    <w:rsid w:val="00A453E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453E6"/>
  </w:style>
  <w:style w:type="character" w:customStyle="1" w:styleId="degree">
    <w:name w:val="degree"/>
    <w:basedOn w:val="DefaultParagraphFont"/>
    <w:rsid w:val="00A453E6"/>
  </w:style>
  <w:style w:type="character" w:customStyle="1" w:styleId="major">
    <w:name w:val="major"/>
    <w:basedOn w:val="DefaultParagraphFont"/>
    <w:rsid w:val="00A453E6"/>
  </w:style>
  <w:style w:type="character" w:customStyle="1" w:styleId="authors">
    <w:name w:val="authors"/>
    <w:basedOn w:val="DefaultParagraphFont"/>
    <w:rsid w:val="00A453E6"/>
  </w:style>
  <w:style w:type="character" w:customStyle="1" w:styleId="views">
    <w:name w:val="views"/>
    <w:basedOn w:val="DefaultParagraphFont"/>
    <w:rsid w:val="00A453E6"/>
  </w:style>
  <w:style w:type="character" w:customStyle="1" w:styleId="stmainservices">
    <w:name w:val="stmainservices"/>
    <w:basedOn w:val="DefaultParagraphFont"/>
    <w:rsid w:val="00A453E6"/>
  </w:style>
  <w:style w:type="character" w:customStyle="1" w:styleId="stbubblehcount">
    <w:name w:val="stbubble_hcount"/>
    <w:basedOn w:val="DefaultParagraphFont"/>
    <w:rsid w:val="00A453E6"/>
  </w:style>
  <w:style w:type="paragraph" w:customStyle="1" w:styleId="Document">
    <w:name w:val="_Document"/>
    <w:basedOn w:val="Default"/>
    <w:next w:val="Default"/>
    <w:uiPriority w:val="99"/>
    <w:qFormat/>
    <w:rsid w:val="00A453E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453E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453E6"/>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A453E6"/>
    <w:pPr>
      <w:spacing w:before="100" w:beforeAutospacing="1" w:after="100" w:afterAutospacing="1"/>
    </w:pPr>
    <w:rPr>
      <w:rFonts w:ascii="Times" w:hAnsi="Times"/>
      <w:szCs w:val="20"/>
    </w:rPr>
  </w:style>
  <w:style w:type="paragraph" w:customStyle="1" w:styleId="wp-caption-text">
    <w:name w:val="wp-caption-text"/>
    <w:basedOn w:val="Normal"/>
    <w:qFormat/>
    <w:rsid w:val="00A453E6"/>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A453E6"/>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A453E6"/>
    <w:pPr>
      <w:spacing w:before="100" w:beforeAutospacing="1" w:after="100" w:afterAutospacing="1"/>
    </w:pPr>
    <w:rPr>
      <w:rFonts w:ascii="Times" w:hAnsi="Times"/>
      <w:szCs w:val="20"/>
    </w:rPr>
  </w:style>
  <w:style w:type="character" w:customStyle="1" w:styleId="article-author">
    <w:name w:val="article-author"/>
    <w:basedOn w:val="DefaultParagraphFont"/>
    <w:rsid w:val="00A453E6"/>
  </w:style>
  <w:style w:type="character" w:customStyle="1" w:styleId="tolocaltime">
    <w:name w:val="tolocaltime"/>
    <w:basedOn w:val="DefaultParagraphFont"/>
    <w:rsid w:val="00A453E6"/>
  </w:style>
  <w:style w:type="character" w:customStyle="1" w:styleId="pb-byline">
    <w:name w:val="pb-byline"/>
    <w:basedOn w:val="DefaultParagraphFont"/>
    <w:rsid w:val="00A453E6"/>
  </w:style>
  <w:style w:type="character" w:customStyle="1" w:styleId="pb-timestamp">
    <w:name w:val="pb-timestamp"/>
    <w:basedOn w:val="DefaultParagraphFont"/>
    <w:rsid w:val="00A453E6"/>
  </w:style>
  <w:style w:type="character" w:customStyle="1" w:styleId="posted-on">
    <w:name w:val="posted-on"/>
    <w:basedOn w:val="DefaultParagraphFont"/>
    <w:rsid w:val="00A453E6"/>
  </w:style>
  <w:style w:type="character" w:customStyle="1" w:styleId="even">
    <w:name w:val="even"/>
    <w:basedOn w:val="DefaultParagraphFont"/>
    <w:rsid w:val="00A453E6"/>
  </w:style>
  <w:style w:type="paragraph" w:customStyle="1" w:styleId="volissue">
    <w:name w:val="volissue"/>
    <w:basedOn w:val="Normal"/>
    <w:uiPriority w:val="99"/>
    <w:qFormat/>
    <w:rsid w:val="00A453E6"/>
    <w:pPr>
      <w:spacing w:before="100" w:beforeAutospacing="1" w:after="100" w:afterAutospacing="1"/>
    </w:pPr>
    <w:rPr>
      <w:rFonts w:ascii="Times" w:hAnsi="Times"/>
      <w:szCs w:val="20"/>
    </w:rPr>
  </w:style>
  <w:style w:type="character" w:customStyle="1" w:styleId="cat-date-line4">
    <w:name w:val="cat-date-line4"/>
    <w:basedOn w:val="DefaultParagraphFont"/>
    <w:rsid w:val="00A453E6"/>
  </w:style>
  <w:style w:type="character" w:customStyle="1" w:styleId="articledate">
    <w:name w:val="articledate"/>
    <w:basedOn w:val="DefaultParagraphFont"/>
    <w:rsid w:val="00A453E6"/>
  </w:style>
  <w:style w:type="character" w:customStyle="1" w:styleId="post-byline">
    <w:name w:val="post-byline"/>
    <w:basedOn w:val="DefaultParagraphFont"/>
    <w:rsid w:val="00A453E6"/>
  </w:style>
  <w:style w:type="character" w:customStyle="1" w:styleId="tkrname">
    <w:name w:val="tkrname"/>
    <w:basedOn w:val="DefaultParagraphFont"/>
    <w:rsid w:val="00A453E6"/>
  </w:style>
  <w:style w:type="character" w:customStyle="1" w:styleId="tkrchange">
    <w:name w:val="tkrchange"/>
    <w:basedOn w:val="DefaultParagraphFont"/>
    <w:rsid w:val="00A453E6"/>
  </w:style>
  <w:style w:type="character" w:customStyle="1" w:styleId="metadate">
    <w:name w:val="meta_date"/>
    <w:basedOn w:val="DefaultParagraphFont"/>
    <w:rsid w:val="00A453E6"/>
  </w:style>
  <w:style w:type="character" w:customStyle="1" w:styleId="fa">
    <w:name w:val="fa"/>
    <w:basedOn w:val="DefaultParagraphFont"/>
    <w:rsid w:val="00A453E6"/>
  </w:style>
  <w:style w:type="character" w:customStyle="1" w:styleId="longname">
    <w:name w:val="longname"/>
    <w:basedOn w:val="DefaultParagraphFont"/>
    <w:rsid w:val="00A453E6"/>
  </w:style>
  <w:style w:type="character" w:customStyle="1" w:styleId="echocontainer">
    <w:name w:val="echo_container"/>
    <w:basedOn w:val="DefaultParagraphFont"/>
    <w:rsid w:val="00A453E6"/>
  </w:style>
  <w:style w:type="character" w:customStyle="1" w:styleId="comment-display">
    <w:name w:val="comment-display"/>
    <w:basedOn w:val="DefaultParagraphFont"/>
    <w:rsid w:val="00A453E6"/>
  </w:style>
  <w:style w:type="paragraph" w:customStyle="1" w:styleId="comment-count-label">
    <w:name w:val="comment-count-label"/>
    <w:basedOn w:val="Normal"/>
    <w:qFormat/>
    <w:rsid w:val="00A453E6"/>
    <w:pPr>
      <w:spacing w:before="100" w:beforeAutospacing="1" w:after="100" w:afterAutospacing="1"/>
    </w:pPr>
    <w:rPr>
      <w:rFonts w:ascii="Times" w:hAnsi="Times"/>
      <w:szCs w:val="20"/>
    </w:rPr>
  </w:style>
  <w:style w:type="character" w:customStyle="1" w:styleId="echo-counter">
    <w:name w:val="echo-counter"/>
    <w:basedOn w:val="DefaultParagraphFont"/>
    <w:rsid w:val="00A453E6"/>
  </w:style>
  <w:style w:type="character" w:customStyle="1" w:styleId="discussion-policy">
    <w:name w:val="discussion-policy"/>
    <w:basedOn w:val="DefaultParagraphFont"/>
    <w:rsid w:val="00A453E6"/>
  </w:style>
  <w:style w:type="character" w:customStyle="1" w:styleId="echo-apps-conversations-streamcaption">
    <w:name w:val="echo-apps-conversations-streamcaption"/>
    <w:basedOn w:val="DefaultParagraphFont"/>
    <w:rsid w:val="00A453E6"/>
  </w:style>
  <w:style w:type="character" w:customStyle="1" w:styleId="echo-streamserver-controls-stream-item-text">
    <w:name w:val="echo-streamserver-controls-stream-item-text"/>
    <w:basedOn w:val="DefaultParagraphFont"/>
    <w:rsid w:val="00A453E6"/>
  </w:style>
  <w:style w:type="character" w:customStyle="1" w:styleId="echo-streamserver-controls-facepile-more">
    <w:name w:val="echo-streamserver-controls-facepile-more"/>
    <w:basedOn w:val="DefaultParagraphFont"/>
    <w:rsid w:val="00A453E6"/>
  </w:style>
  <w:style w:type="character" w:customStyle="1" w:styleId="echo-primaryfont">
    <w:name w:val="echo-primaryfont"/>
    <w:basedOn w:val="DefaultParagraphFont"/>
    <w:rsid w:val="00A453E6"/>
  </w:style>
  <w:style w:type="character" w:customStyle="1" w:styleId="section">
    <w:name w:val="section"/>
    <w:basedOn w:val="DefaultParagraphFont"/>
    <w:rsid w:val="00A453E6"/>
  </w:style>
  <w:style w:type="character" w:customStyle="1" w:styleId="wpsr-txt-headline">
    <w:name w:val="wpsr-txt-headline"/>
    <w:basedOn w:val="DefaultParagraphFont"/>
    <w:rsid w:val="00A453E6"/>
  </w:style>
  <w:style w:type="character" w:customStyle="1" w:styleId="asset-metabar-author">
    <w:name w:val="asset-metabar-author"/>
    <w:basedOn w:val="DefaultParagraphFont"/>
    <w:rsid w:val="00A453E6"/>
  </w:style>
  <w:style w:type="character" w:customStyle="1" w:styleId="asset-metabar-time">
    <w:name w:val="asset-metabar-time"/>
    <w:basedOn w:val="DefaultParagraphFont"/>
    <w:rsid w:val="00A453E6"/>
  </w:style>
  <w:style w:type="character" w:customStyle="1" w:styleId="eza-dateline">
    <w:name w:val="eza-dateline"/>
    <w:basedOn w:val="DefaultParagraphFont"/>
    <w:rsid w:val="00A453E6"/>
  </w:style>
  <w:style w:type="character" w:customStyle="1" w:styleId="eza-authors">
    <w:name w:val="eza-authors"/>
    <w:basedOn w:val="DefaultParagraphFont"/>
    <w:rsid w:val="00A453E6"/>
  </w:style>
  <w:style w:type="character" w:customStyle="1" w:styleId="csmstaff">
    <w:name w:val="csm_staff"/>
    <w:basedOn w:val="DefaultParagraphFont"/>
    <w:rsid w:val="00A453E6"/>
  </w:style>
  <w:style w:type="character" w:customStyle="1" w:styleId="source">
    <w:name w:val="source"/>
    <w:basedOn w:val="DefaultParagraphFont"/>
    <w:rsid w:val="00A453E6"/>
  </w:style>
  <w:style w:type="paragraph" w:customStyle="1" w:styleId="mol-para-with-font">
    <w:name w:val="mol-para-with-font"/>
    <w:basedOn w:val="Normal"/>
    <w:qFormat/>
    <w:rsid w:val="00A453E6"/>
    <w:pPr>
      <w:spacing w:before="100" w:beforeAutospacing="1" w:after="100" w:afterAutospacing="1"/>
    </w:pPr>
    <w:rPr>
      <w:rFonts w:ascii="Times" w:hAnsi="Times"/>
      <w:szCs w:val="20"/>
    </w:rPr>
  </w:style>
  <w:style w:type="character" w:customStyle="1" w:styleId="article-timestamp">
    <w:name w:val="article-timestamp"/>
    <w:basedOn w:val="DefaultParagraphFont"/>
    <w:rsid w:val="00A453E6"/>
  </w:style>
  <w:style w:type="character" w:customStyle="1" w:styleId="byline-text">
    <w:name w:val="byline-text"/>
    <w:basedOn w:val="DefaultParagraphFont"/>
    <w:rsid w:val="00A453E6"/>
  </w:style>
  <w:style w:type="character" w:customStyle="1" w:styleId="itemauthor">
    <w:name w:val="itemauthor"/>
    <w:basedOn w:val="DefaultParagraphFont"/>
    <w:rsid w:val="00A453E6"/>
  </w:style>
  <w:style w:type="character" w:customStyle="1" w:styleId="itemdatecreated">
    <w:name w:val="itemdatecreated"/>
    <w:basedOn w:val="DefaultParagraphFont"/>
    <w:rsid w:val="00A453E6"/>
  </w:style>
  <w:style w:type="character" w:customStyle="1" w:styleId="slug-metadata-note">
    <w:name w:val="slug-metadata-note"/>
    <w:basedOn w:val="DefaultParagraphFont"/>
    <w:rsid w:val="00A453E6"/>
  </w:style>
  <w:style w:type="character" w:customStyle="1" w:styleId="drop-capped">
    <w:name w:val="drop-capped"/>
    <w:basedOn w:val="DefaultParagraphFont"/>
    <w:rsid w:val="00A453E6"/>
  </w:style>
  <w:style w:type="character" w:customStyle="1" w:styleId="published">
    <w:name w:val="published"/>
    <w:basedOn w:val="DefaultParagraphFont"/>
    <w:rsid w:val="00A453E6"/>
  </w:style>
  <w:style w:type="paragraph" w:customStyle="1" w:styleId="articleopinion-standfirst">
    <w:name w:val="articleopinion-standfirst"/>
    <w:basedOn w:val="Normal"/>
    <w:qFormat/>
    <w:rsid w:val="00A453E6"/>
    <w:pPr>
      <w:spacing w:before="100" w:beforeAutospacing="1" w:after="100" w:afterAutospacing="1"/>
    </w:pPr>
    <w:rPr>
      <w:rFonts w:ascii="Times" w:hAnsi="Times"/>
      <w:szCs w:val="20"/>
    </w:rPr>
  </w:style>
  <w:style w:type="paragraph" w:customStyle="1" w:styleId="snippet">
    <w:name w:val="snippet"/>
    <w:basedOn w:val="Normal"/>
    <w:qFormat/>
    <w:rsid w:val="00A453E6"/>
    <w:pPr>
      <w:spacing w:before="100" w:beforeAutospacing="1" w:after="100" w:afterAutospacing="1"/>
    </w:pPr>
    <w:rPr>
      <w:rFonts w:ascii="Times" w:hAnsi="Times"/>
      <w:szCs w:val="20"/>
    </w:rPr>
  </w:style>
  <w:style w:type="character" w:customStyle="1" w:styleId="thetitle">
    <w:name w:val="the_title"/>
    <w:basedOn w:val="DefaultParagraphFont"/>
    <w:rsid w:val="00A453E6"/>
  </w:style>
  <w:style w:type="character" w:customStyle="1" w:styleId="view-count">
    <w:name w:val="view-count"/>
    <w:basedOn w:val="DefaultParagraphFont"/>
    <w:rsid w:val="00A453E6"/>
  </w:style>
  <w:style w:type="character" w:customStyle="1" w:styleId="rupee">
    <w:name w:val="rupee"/>
    <w:basedOn w:val="DefaultParagraphFont"/>
    <w:rsid w:val="00A453E6"/>
  </w:style>
  <w:style w:type="character" w:customStyle="1" w:styleId="grey1">
    <w:name w:val="grey1"/>
    <w:basedOn w:val="DefaultParagraphFont"/>
    <w:rsid w:val="00A453E6"/>
  </w:style>
  <w:style w:type="paragraph" w:customStyle="1" w:styleId="Pa13">
    <w:name w:val="Pa13"/>
    <w:basedOn w:val="Default"/>
    <w:next w:val="Default"/>
    <w:uiPriority w:val="99"/>
    <w:qFormat/>
    <w:rsid w:val="00A453E6"/>
    <w:pPr>
      <w:widowControl w:val="0"/>
      <w:spacing w:line="201" w:lineRule="atLeast"/>
    </w:pPr>
    <w:rPr>
      <w:rFonts w:eastAsiaTheme="minorEastAsia"/>
      <w:color w:val="auto"/>
    </w:rPr>
  </w:style>
  <w:style w:type="paragraph" w:customStyle="1" w:styleId="Pa14">
    <w:name w:val="Pa14"/>
    <w:basedOn w:val="Default"/>
    <w:next w:val="Default"/>
    <w:uiPriority w:val="99"/>
    <w:qFormat/>
    <w:rsid w:val="00A453E6"/>
    <w:pPr>
      <w:widowControl w:val="0"/>
      <w:spacing w:line="241" w:lineRule="atLeast"/>
    </w:pPr>
    <w:rPr>
      <w:rFonts w:eastAsiaTheme="minorEastAsia"/>
      <w:color w:val="auto"/>
    </w:rPr>
  </w:style>
  <w:style w:type="paragraph" w:customStyle="1" w:styleId="Pa9">
    <w:name w:val="Pa9"/>
    <w:basedOn w:val="Default"/>
    <w:next w:val="Default"/>
    <w:uiPriority w:val="99"/>
    <w:qFormat/>
    <w:rsid w:val="00A453E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453E6"/>
  </w:style>
  <w:style w:type="character" w:customStyle="1" w:styleId="reporttitle">
    <w:name w:val="report_title"/>
    <w:basedOn w:val="DefaultParagraphFont"/>
    <w:rsid w:val="00A453E6"/>
  </w:style>
  <w:style w:type="character" w:customStyle="1" w:styleId="documenttype-longreleases">
    <w:name w:val="document_type_-_long_releases"/>
    <w:basedOn w:val="DefaultParagraphFont"/>
    <w:rsid w:val="00A453E6"/>
  </w:style>
  <w:style w:type="character" w:customStyle="1" w:styleId="alt-date">
    <w:name w:val="alt-date"/>
    <w:basedOn w:val="DefaultParagraphFont"/>
    <w:rsid w:val="00A453E6"/>
  </w:style>
  <w:style w:type="character" w:customStyle="1" w:styleId="entry-byline">
    <w:name w:val="entry-byline"/>
    <w:basedOn w:val="DefaultParagraphFont"/>
    <w:rsid w:val="00A453E6"/>
  </w:style>
  <w:style w:type="character" w:customStyle="1" w:styleId="taglinecontrib">
    <w:name w:val="tagline_contrib"/>
    <w:basedOn w:val="DefaultParagraphFont"/>
    <w:rsid w:val="00A453E6"/>
  </w:style>
  <w:style w:type="character" w:customStyle="1" w:styleId="articledate0">
    <w:name w:val="article_date"/>
    <w:basedOn w:val="DefaultParagraphFont"/>
    <w:rsid w:val="00A453E6"/>
  </w:style>
  <w:style w:type="paragraph" w:customStyle="1" w:styleId="hg-daily">
    <w:name w:val="hg-daily"/>
    <w:basedOn w:val="Normal"/>
    <w:qFormat/>
    <w:rsid w:val="00A453E6"/>
    <w:pPr>
      <w:spacing w:before="100" w:beforeAutospacing="1" w:after="100" w:afterAutospacing="1"/>
    </w:pPr>
    <w:rPr>
      <w:rFonts w:ascii="Times" w:hAnsi="Times"/>
      <w:szCs w:val="20"/>
    </w:rPr>
  </w:style>
  <w:style w:type="character" w:customStyle="1" w:styleId="cit">
    <w:name w:val="cit"/>
    <w:basedOn w:val="DefaultParagraphFont"/>
    <w:rsid w:val="00A453E6"/>
  </w:style>
  <w:style w:type="paragraph" w:customStyle="1" w:styleId="buttonheading">
    <w:name w:val="buttonheading"/>
    <w:basedOn w:val="Normal"/>
    <w:qFormat/>
    <w:rsid w:val="00A453E6"/>
    <w:pPr>
      <w:spacing w:before="100" w:beforeAutospacing="1" w:after="100" w:afterAutospacing="1"/>
    </w:pPr>
    <w:rPr>
      <w:rFonts w:ascii="Times" w:hAnsi="Times"/>
      <w:szCs w:val="20"/>
    </w:rPr>
  </w:style>
  <w:style w:type="character" w:customStyle="1" w:styleId="createdate">
    <w:name w:val="createdate"/>
    <w:basedOn w:val="DefaultParagraphFont"/>
    <w:rsid w:val="00A453E6"/>
  </w:style>
  <w:style w:type="paragraph" w:customStyle="1" w:styleId="p">
    <w:name w:val="p"/>
    <w:basedOn w:val="Normal"/>
    <w:uiPriority w:val="99"/>
    <w:qFormat/>
    <w:rsid w:val="00A453E6"/>
    <w:pPr>
      <w:spacing w:before="100" w:beforeAutospacing="1" w:after="100" w:afterAutospacing="1"/>
    </w:pPr>
    <w:rPr>
      <w:rFonts w:ascii="Times" w:hAnsi="Times"/>
      <w:szCs w:val="20"/>
    </w:rPr>
  </w:style>
  <w:style w:type="character" w:customStyle="1" w:styleId="text-label">
    <w:name w:val="text-label"/>
    <w:basedOn w:val="DefaultParagraphFont"/>
    <w:rsid w:val="00A453E6"/>
  </w:style>
  <w:style w:type="character" w:customStyle="1" w:styleId="metad">
    <w:name w:val="metad"/>
    <w:rsid w:val="00A453E6"/>
  </w:style>
  <w:style w:type="character" w:customStyle="1" w:styleId="justify1">
    <w:name w:val="justify1"/>
    <w:rsid w:val="00A453E6"/>
  </w:style>
  <w:style w:type="paragraph" w:customStyle="1" w:styleId="TOC3Char">
    <w:name w:val="TOC 3 Char"/>
    <w:basedOn w:val="Normal"/>
    <w:next w:val="Normal"/>
    <w:qFormat/>
    <w:rsid w:val="00A453E6"/>
    <w:rPr>
      <w:rFonts w:eastAsia="Times New Roman"/>
      <w:szCs w:val="20"/>
    </w:rPr>
  </w:style>
  <w:style w:type="paragraph" w:customStyle="1" w:styleId="TOC1Char">
    <w:name w:val="TOC 1 Char"/>
    <w:basedOn w:val="Normal"/>
    <w:next w:val="Normal"/>
    <w:qFormat/>
    <w:rsid w:val="00A453E6"/>
    <w:rPr>
      <w:rFonts w:eastAsia="Times New Roman"/>
      <w:b/>
      <w:szCs w:val="20"/>
    </w:rPr>
  </w:style>
  <w:style w:type="character" w:customStyle="1" w:styleId="StyleCardtextChar10pt">
    <w:name w:val="Style Card text Char + 10 pt"/>
    <w:rsid w:val="00A453E6"/>
    <w:rPr>
      <w:rFonts w:ascii="Georgia" w:eastAsia="Calibri" w:hAnsi="Georgia"/>
      <w:sz w:val="20"/>
      <w:u w:val="single"/>
      <w:lang w:bidi="ar-SA"/>
    </w:rPr>
  </w:style>
  <w:style w:type="numbering" w:customStyle="1" w:styleId="NoList411">
    <w:name w:val="No List411"/>
    <w:next w:val="NoList"/>
    <w:semiHidden/>
    <w:unhideWhenUsed/>
    <w:rsid w:val="00A453E6"/>
  </w:style>
  <w:style w:type="numbering" w:customStyle="1" w:styleId="NoList51">
    <w:name w:val="No List51"/>
    <w:next w:val="NoList"/>
    <w:semiHidden/>
    <w:unhideWhenUsed/>
    <w:rsid w:val="00A453E6"/>
  </w:style>
  <w:style w:type="numbering" w:customStyle="1" w:styleId="NoList6">
    <w:name w:val="No List6"/>
    <w:next w:val="NoList"/>
    <w:uiPriority w:val="99"/>
    <w:semiHidden/>
    <w:unhideWhenUsed/>
    <w:rsid w:val="00A453E6"/>
  </w:style>
  <w:style w:type="numbering" w:customStyle="1" w:styleId="NoList7">
    <w:name w:val="No List7"/>
    <w:next w:val="NoList"/>
    <w:semiHidden/>
    <w:unhideWhenUsed/>
    <w:rsid w:val="00A453E6"/>
  </w:style>
  <w:style w:type="paragraph" w:customStyle="1" w:styleId="NoteLevel11">
    <w:name w:val="Note Level 11"/>
    <w:basedOn w:val="Normal"/>
    <w:uiPriority w:val="99"/>
    <w:qFormat/>
    <w:rsid w:val="00A453E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453E6"/>
    <w:pPr>
      <w:keepNext/>
      <w:tabs>
        <w:tab w:val="num" w:pos="1440"/>
      </w:tabs>
      <w:ind w:left="1800" w:hanging="360"/>
      <w:outlineLvl w:val="2"/>
    </w:pPr>
  </w:style>
  <w:style w:type="paragraph" w:customStyle="1" w:styleId="NoteLevel41">
    <w:name w:val="Note Level 41"/>
    <w:basedOn w:val="Normal"/>
    <w:qFormat/>
    <w:rsid w:val="00A453E6"/>
    <w:pPr>
      <w:keepNext/>
      <w:tabs>
        <w:tab w:val="num" w:pos="2160"/>
      </w:tabs>
      <w:ind w:left="2520" w:hanging="360"/>
      <w:outlineLvl w:val="3"/>
    </w:pPr>
  </w:style>
  <w:style w:type="paragraph" w:customStyle="1" w:styleId="NoteLevel51">
    <w:name w:val="Note Level 51"/>
    <w:basedOn w:val="Normal"/>
    <w:qFormat/>
    <w:rsid w:val="00A453E6"/>
    <w:pPr>
      <w:keepNext/>
      <w:tabs>
        <w:tab w:val="num" w:pos="2880"/>
      </w:tabs>
      <w:ind w:left="3240" w:hanging="360"/>
      <w:outlineLvl w:val="4"/>
    </w:pPr>
  </w:style>
  <w:style w:type="paragraph" w:customStyle="1" w:styleId="NoteLevel61">
    <w:name w:val="Note Level 61"/>
    <w:basedOn w:val="Normal"/>
    <w:qFormat/>
    <w:rsid w:val="00A453E6"/>
    <w:pPr>
      <w:keepNext/>
      <w:tabs>
        <w:tab w:val="num" w:pos="3600"/>
      </w:tabs>
      <w:ind w:left="3960" w:hanging="360"/>
      <w:outlineLvl w:val="5"/>
    </w:pPr>
  </w:style>
  <w:style w:type="paragraph" w:customStyle="1" w:styleId="NoteLevel71">
    <w:name w:val="Note Level 71"/>
    <w:basedOn w:val="Normal"/>
    <w:qFormat/>
    <w:rsid w:val="00A453E6"/>
    <w:pPr>
      <w:keepNext/>
      <w:tabs>
        <w:tab w:val="num" w:pos="4320"/>
      </w:tabs>
      <w:ind w:left="4680" w:hanging="360"/>
      <w:outlineLvl w:val="6"/>
    </w:pPr>
  </w:style>
  <w:style w:type="paragraph" w:customStyle="1" w:styleId="NoteLevel81">
    <w:name w:val="Note Level 81"/>
    <w:basedOn w:val="Normal"/>
    <w:qFormat/>
    <w:rsid w:val="00A453E6"/>
    <w:pPr>
      <w:keepNext/>
      <w:tabs>
        <w:tab w:val="num" w:pos="5040"/>
      </w:tabs>
      <w:ind w:left="5400" w:hanging="360"/>
      <w:outlineLvl w:val="7"/>
    </w:pPr>
  </w:style>
  <w:style w:type="paragraph" w:customStyle="1" w:styleId="NoteLevel91">
    <w:name w:val="Note Level 91"/>
    <w:basedOn w:val="Normal"/>
    <w:qFormat/>
    <w:rsid w:val="00A453E6"/>
    <w:pPr>
      <w:keepNext/>
      <w:tabs>
        <w:tab w:val="num" w:pos="5760"/>
      </w:tabs>
      <w:ind w:left="6120" w:hanging="360"/>
      <w:outlineLvl w:val="8"/>
    </w:pPr>
  </w:style>
  <w:style w:type="paragraph" w:styleId="Index2">
    <w:name w:val="index 2"/>
    <w:basedOn w:val="Normal"/>
    <w:next w:val="Normal"/>
    <w:autoRedefine/>
    <w:rsid w:val="00A453E6"/>
    <w:pPr>
      <w:spacing w:after="200" w:line="276" w:lineRule="auto"/>
      <w:ind w:left="400" w:hanging="200"/>
    </w:pPr>
    <w:rPr>
      <w:rFonts w:eastAsia="Times New Roman"/>
      <w:bCs/>
    </w:rPr>
  </w:style>
  <w:style w:type="paragraph" w:styleId="Index3">
    <w:name w:val="index 3"/>
    <w:basedOn w:val="Normal"/>
    <w:next w:val="Normal"/>
    <w:autoRedefine/>
    <w:rsid w:val="00A453E6"/>
    <w:pPr>
      <w:spacing w:after="200" w:line="276" w:lineRule="auto"/>
      <w:ind w:left="600" w:hanging="200"/>
    </w:pPr>
    <w:rPr>
      <w:rFonts w:eastAsia="Times New Roman"/>
      <w:bCs/>
    </w:rPr>
  </w:style>
  <w:style w:type="paragraph" w:styleId="Index4">
    <w:name w:val="index 4"/>
    <w:basedOn w:val="Normal"/>
    <w:next w:val="Normal"/>
    <w:autoRedefine/>
    <w:rsid w:val="00A453E6"/>
    <w:pPr>
      <w:spacing w:after="200" w:line="276" w:lineRule="auto"/>
      <w:ind w:left="800" w:hanging="200"/>
    </w:pPr>
    <w:rPr>
      <w:rFonts w:eastAsia="Times New Roman"/>
      <w:bCs/>
    </w:rPr>
  </w:style>
  <w:style w:type="paragraph" w:styleId="Index5">
    <w:name w:val="index 5"/>
    <w:basedOn w:val="Normal"/>
    <w:next w:val="Normal"/>
    <w:autoRedefine/>
    <w:rsid w:val="00A453E6"/>
    <w:pPr>
      <w:spacing w:after="200" w:line="276" w:lineRule="auto"/>
      <w:ind w:left="1000" w:hanging="200"/>
    </w:pPr>
    <w:rPr>
      <w:rFonts w:eastAsia="Times New Roman"/>
      <w:bCs/>
    </w:rPr>
  </w:style>
  <w:style w:type="paragraph" w:styleId="Index6">
    <w:name w:val="index 6"/>
    <w:basedOn w:val="Normal"/>
    <w:next w:val="Normal"/>
    <w:autoRedefine/>
    <w:rsid w:val="00A453E6"/>
    <w:pPr>
      <w:spacing w:after="200" w:line="276" w:lineRule="auto"/>
      <w:ind w:left="1200" w:hanging="200"/>
    </w:pPr>
    <w:rPr>
      <w:rFonts w:eastAsia="Times New Roman"/>
      <w:bCs/>
    </w:rPr>
  </w:style>
  <w:style w:type="paragraph" w:styleId="Index7">
    <w:name w:val="index 7"/>
    <w:basedOn w:val="Normal"/>
    <w:next w:val="Normal"/>
    <w:autoRedefine/>
    <w:rsid w:val="00A453E6"/>
    <w:pPr>
      <w:spacing w:after="200" w:line="276" w:lineRule="auto"/>
      <w:ind w:left="1400" w:hanging="200"/>
    </w:pPr>
    <w:rPr>
      <w:rFonts w:eastAsia="Times New Roman"/>
      <w:bCs/>
    </w:rPr>
  </w:style>
  <w:style w:type="paragraph" w:styleId="Index8">
    <w:name w:val="index 8"/>
    <w:basedOn w:val="Normal"/>
    <w:next w:val="Normal"/>
    <w:autoRedefine/>
    <w:rsid w:val="00A453E6"/>
    <w:pPr>
      <w:spacing w:after="200" w:line="276" w:lineRule="auto"/>
      <w:ind w:left="1600" w:hanging="200"/>
    </w:pPr>
    <w:rPr>
      <w:rFonts w:eastAsia="Times New Roman"/>
      <w:bCs/>
    </w:rPr>
  </w:style>
  <w:style w:type="paragraph" w:styleId="Index9">
    <w:name w:val="index 9"/>
    <w:basedOn w:val="Normal"/>
    <w:next w:val="Normal"/>
    <w:autoRedefine/>
    <w:rsid w:val="00A453E6"/>
    <w:pPr>
      <w:spacing w:after="200" w:line="276" w:lineRule="auto"/>
      <w:ind w:left="1800" w:hanging="200"/>
    </w:pPr>
    <w:rPr>
      <w:rFonts w:eastAsia="Times New Roman"/>
      <w:bCs/>
    </w:rPr>
  </w:style>
  <w:style w:type="paragraph" w:styleId="IndexHeading">
    <w:name w:val="index heading"/>
    <w:basedOn w:val="Normal"/>
    <w:next w:val="Index1"/>
    <w:rsid w:val="00A453E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453E6"/>
    <w:pPr>
      <w:jc w:val="both"/>
    </w:pPr>
    <w:rPr>
      <w:rFonts w:eastAsia="Times New Roman"/>
      <w:i/>
      <w:iCs/>
      <w:color w:val="000000"/>
    </w:rPr>
  </w:style>
  <w:style w:type="character" w:customStyle="1" w:styleId="MediumGrid11">
    <w:name w:val="Medium Grid 11"/>
    <w:uiPriority w:val="99"/>
    <w:rsid w:val="00A453E6"/>
    <w:rPr>
      <w:color w:val="808080"/>
    </w:rPr>
  </w:style>
  <w:style w:type="numbering" w:customStyle="1" w:styleId="NoList8">
    <w:name w:val="No List8"/>
    <w:next w:val="NoList"/>
    <w:semiHidden/>
    <w:unhideWhenUsed/>
    <w:rsid w:val="00A453E6"/>
  </w:style>
  <w:style w:type="numbering" w:customStyle="1" w:styleId="NoList9">
    <w:name w:val="No List9"/>
    <w:next w:val="NoList"/>
    <w:semiHidden/>
    <w:unhideWhenUsed/>
    <w:rsid w:val="00A453E6"/>
  </w:style>
  <w:style w:type="numbering" w:customStyle="1" w:styleId="NoList10">
    <w:name w:val="No List10"/>
    <w:next w:val="NoList"/>
    <w:semiHidden/>
    <w:unhideWhenUsed/>
    <w:rsid w:val="00A453E6"/>
  </w:style>
  <w:style w:type="numbering" w:customStyle="1" w:styleId="NoList1113">
    <w:name w:val="No List1113"/>
    <w:next w:val="NoList"/>
    <w:uiPriority w:val="99"/>
    <w:semiHidden/>
    <w:unhideWhenUsed/>
    <w:rsid w:val="00A453E6"/>
  </w:style>
  <w:style w:type="numbering" w:customStyle="1" w:styleId="NoList1211">
    <w:name w:val="No List1211"/>
    <w:next w:val="NoList"/>
    <w:semiHidden/>
    <w:unhideWhenUsed/>
    <w:rsid w:val="00A453E6"/>
  </w:style>
  <w:style w:type="numbering" w:customStyle="1" w:styleId="NoList131">
    <w:name w:val="No List131"/>
    <w:next w:val="NoList"/>
    <w:semiHidden/>
    <w:unhideWhenUsed/>
    <w:rsid w:val="00A453E6"/>
  </w:style>
  <w:style w:type="numbering" w:customStyle="1" w:styleId="NoList141">
    <w:name w:val="No List141"/>
    <w:next w:val="NoList"/>
    <w:semiHidden/>
    <w:unhideWhenUsed/>
    <w:rsid w:val="00A453E6"/>
  </w:style>
  <w:style w:type="numbering" w:customStyle="1" w:styleId="NoList15">
    <w:name w:val="No List15"/>
    <w:next w:val="NoList"/>
    <w:uiPriority w:val="99"/>
    <w:semiHidden/>
    <w:unhideWhenUsed/>
    <w:rsid w:val="00A453E6"/>
  </w:style>
  <w:style w:type="numbering" w:customStyle="1" w:styleId="NoList16">
    <w:name w:val="No List16"/>
    <w:next w:val="NoList"/>
    <w:uiPriority w:val="99"/>
    <w:semiHidden/>
    <w:unhideWhenUsed/>
    <w:rsid w:val="00A453E6"/>
  </w:style>
  <w:style w:type="numbering" w:customStyle="1" w:styleId="NoList17">
    <w:name w:val="No List17"/>
    <w:next w:val="NoList"/>
    <w:semiHidden/>
    <w:unhideWhenUsed/>
    <w:rsid w:val="00A453E6"/>
  </w:style>
  <w:style w:type="numbering" w:customStyle="1" w:styleId="NoList18">
    <w:name w:val="No List18"/>
    <w:next w:val="NoList"/>
    <w:uiPriority w:val="99"/>
    <w:semiHidden/>
    <w:unhideWhenUsed/>
    <w:rsid w:val="00A453E6"/>
  </w:style>
  <w:style w:type="numbering" w:customStyle="1" w:styleId="NoList19">
    <w:name w:val="No List19"/>
    <w:next w:val="NoList"/>
    <w:uiPriority w:val="99"/>
    <w:semiHidden/>
    <w:unhideWhenUsed/>
    <w:rsid w:val="00A453E6"/>
  </w:style>
  <w:style w:type="numbering" w:customStyle="1" w:styleId="NoList20">
    <w:name w:val="No List20"/>
    <w:next w:val="NoList"/>
    <w:semiHidden/>
    <w:unhideWhenUsed/>
    <w:rsid w:val="00A453E6"/>
  </w:style>
  <w:style w:type="numbering" w:customStyle="1" w:styleId="NoList213">
    <w:name w:val="No List213"/>
    <w:next w:val="NoList"/>
    <w:semiHidden/>
    <w:unhideWhenUsed/>
    <w:rsid w:val="00A453E6"/>
  </w:style>
  <w:style w:type="character" w:customStyle="1" w:styleId="Date2">
    <w:name w:val="Date2"/>
    <w:rsid w:val="00A453E6"/>
  </w:style>
  <w:style w:type="paragraph" w:customStyle="1" w:styleId="PlaceholderText2">
    <w:name w:val="Placeholder Text2"/>
    <w:basedOn w:val="Normal"/>
    <w:uiPriority w:val="99"/>
    <w:qFormat/>
    <w:rsid w:val="00A453E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453E6"/>
    <w:pPr>
      <w:spacing w:before="100" w:beforeAutospacing="1" w:after="100" w:afterAutospacing="1"/>
    </w:pPr>
    <w:rPr>
      <w:rFonts w:eastAsia="Times New Roman"/>
    </w:rPr>
  </w:style>
  <w:style w:type="paragraph" w:customStyle="1" w:styleId="LightShading1">
    <w:name w:val="Light Shading1"/>
    <w:basedOn w:val="Normal"/>
    <w:qFormat/>
    <w:rsid w:val="00A453E6"/>
    <w:pPr>
      <w:keepNext/>
      <w:tabs>
        <w:tab w:val="num" w:pos="1440"/>
      </w:tabs>
      <w:ind w:left="1800" w:hanging="360"/>
      <w:outlineLvl w:val="2"/>
    </w:pPr>
  </w:style>
  <w:style w:type="paragraph" w:customStyle="1" w:styleId="LightList1">
    <w:name w:val="Light List1"/>
    <w:basedOn w:val="Normal"/>
    <w:qFormat/>
    <w:rsid w:val="00A453E6"/>
    <w:pPr>
      <w:keepNext/>
      <w:tabs>
        <w:tab w:val="num" w:pos="2160"/>
      </w:tabs>
      <w:ind w:left="2520" w:hanging="360"/>
      <w:outlineLvl w:val="3"/>
    </w:pPr>
  </w:style>
  <w:style w:type="paragraph" w:customStyle="1" w:styleId="LightGrid1">
    <w:name w:val="Light Grid1"/>
    <w:basedOn w:val="Normal"/>
    <w:qFormat/>
    <w:rsid w:val="00A453E6"/>
    <w:pPr>
      <w:keepNext/>
      <w:tabs>
        <w:tab w:val="num" w:pos="2880"/>
      </w:tabs>
      <w:ind w:left="3240" w:hanging="360"/>
      <w:outlineLvl w:val="4"/>
    </w:pPr>
  </w:style>
  <w:style w:type="paragraph" w:customStyle="1" w:styleId="MediumShading11">
    <w:name w:val="Medium Shading 11"/>
    <w:basedOn w:val="Normal"/>
    <w:qFormat/>
    <w:rsid w:val="00A453E6"/>
    <w:pPr>
      <w:keepNext/>
      <w:tabs>
        <w:tab w:val="num" w:pos="3600"/>
      </w:tabs>
      <w:ind w:left="3960" w:hanging="360"/>
      <w:outlineLvl w:val="5"/>
    </w:pPr>
  </w:style>
  <w:style w:type="paragraph" w:customStyle="1" w:styleId="MediumShading21">
    <w:name w:val="Medium Shading 21"/>
    <w:basedOn w:val="Normal"/>
    <w:qFormat/>
    <w:rsid w:val="00A453E6"/>
    <w:pPr>
      <w:keepNext/>
      <w:tabs>
        <w:tab w:val="num" w:pos="4320"/>
      </w:tabs>
      <w:ind w:left="4680" w:hanging="360"/>
      <w:outlineLvl w:val="6"/>
    </w:pPr>
  </w:style>
  <w:style w:type="paragraph" w:customStyle="1" w:styleId="MediumList11">
    <w:name w:val="Medium List 11"/>
    <w:basedOn w:val="Normal"/>
    <w:qFormat/>
    <w:rsid w:val="00A453E6"/>
    <w:pPr>
      <w:keepNext/>
      <w:tabs>
        <w:tab w:val="num" w:pos="5040"/>
      </w:tabs>
      <w:ind w:left="5400" w:hanging="360"/>
      <w:outlineLvl w:val="7"/>
    </w:pPr>
  </w:style>
  <w:style w:type="paragraph" w:customStyle="1" w:styleId="MediumList21">
    <w:name w:val="Medium List 21"/>
    <w:basedOn w:val="Normal"/>
    <w:qFormat/>
    <w:rsid w:val="00A453E6"/>
    <w:pPr>
      <w:keepNext/>
      <w:tabs>
        <w:tab w:val="num" w:pos="5760"/>
      </w:tabs>
      <w:ind w:left="6120" w:hanging="360"/>
      <w:outlineLvl w:val="8"/>
    </w:pPr>
  </w:style>
  <w:style w:type="character" w:customStyle="1" w:styleId="SmallCharChar0">
    <w:name w:val="Small Char Char"/>
    <w:basedOn w:val="DefaultParagraphFont"/>
    <w:rsid w:val="00A453E6"/>
    <w:rPr>
      <w:sz w:val="17"/>
      <w:szCs w:val="24"/>
      <w:lang w:val="en-US" w:eastAsia="en-US" w:bidi="ar-SA"/>
    </w:rPr>
  </w:style>
  <w:style w:type="paragraph" w:customStyle="1" w:styleId="TagsFutura">
    <w:name w:val="TagsFutura"/>
    <w:basedOn w:val="Normal"/>
    <w:next w:val="Cites"/>
    <w:qFormat/>
    <w:rsid w:val="00A453E6"/>
    <w:rPr>
      <w:rFonts w:ascii="Futura" w:eastAsia="Times" w:hAnsi="Futura"/>
      <w:b/>
      <w:caps/>
      <w:sz w:val="18"/>
      <w:szCs w:val="20"/>
    </w:rPr>
  </w:style>
  <w:style w:type="character" w:styleId="SubtleEmphasis">
    <w:name w:val="Subtle Emphasis"/>
    <w:aliases w:val="Key phrase"/>
    <w:uiPriority w:val="19"/>
    <w:qFormat/>
    <w:rsid w:val="00A453E6"/>
    <w:rPr>
      <w:rFonts w:ascii="Garamond" w:hAnsi="Garamond"/>
      <w:iCs/>
      <w:color w:val="auto"/>
      <w:spacing w:val="0"/>
      <w:sz w:val="22"/>
      <w:u w:val="single"/>
      <w:bdr w:val="none" w:sz="0" w:space="0" w:color="auto"/>
    </w:rPr>
  </w:style>
  <w:style w:type="paragraph" w:styleId="Revision">
    <w:name w:val="Revision"/>
    <w:hidden/>
    <w:uiPriority w:val="99"/>
    <w:rsid w:val="00A453E6"/>
    <w:pPr>
      <w:spacing w:after="0" w:line="240" w:lineRule="auto"/>
    </w:pPr>
    <w:rPr>
      <w:rFonts w:ascii="Garamond" w:hAnsi="Garamond" w:cs="Calibri"/>
    </w:rPr>
  </w:style>
  <w:style w:type="character" w:customStyle="1" w:styleId="italics">
    <w:name w:val="italics"/>
    <w:basedOn w:val="DefaultParagraphFont"/>
    <w:rsid w:val="00A453E6"/>
  </w:style>
  <w:style w:type="character" w:customStyle="1" w:styleId="m-3583723223135346788gmail-style13ptbold">
    <w:name w:val="m_-3583723223135346788gmail-style13ptbold"/>
    <w:basedOn w:val="DefaultParagraphFont"/>
    <w:rsid w:val="00A453E6"/>
  </w:style>
  <w:style w:type="character" w:customStyle="1" w:styleId="m-3583723223135346788gmail-styleunderline">
    <w:name w:val="m_-3583723223135346788gmail-styleunderline"/>
    <w:basedOn w:val="DefaultParagraphFont"/>
    <w:rsid w:val="00A453E6"/>
  </w:style>
  <w:style w:type="character" w:customStyle="1" w:styleId="m-7987884988147105482m1065625063539186999gmail-style13ptbold">
    <w:name w:val="m_-7987884988147105482m_1065625063539186999gmail-style13ptbold"/>
    <w:basedOn w:val="DefaultParagraphFont"/>
    <w:rsid w:val="00A453E6"/>
  </w:style>
  <w:style w:type="character" w:customStyle="1" w:styleId="m-7987884988147105482m1065625063539186999gmail-styleunderline">
    <w:name w:val="m_-7987884988147105482m_1065625063539186999gmail-styleunderline"/>
    <w:basedOn w:val="DefaultParagraphFont"/>
    <w:rsid w:val="00A453E6"/>
  </w:style>
  <w:style w:type="character" w:customStyle="1" w:styleId="m-2831606650154326052gmail-style13ptbold">
    <w:name w:val="m_-2831606650154326052gmail-style13ptbold"/>
    <w:basedOn w:val="DefaultParagraphFont"/>
    <w:rsid w:val="00A453E6"/>
  </w:style>
  <w:style w:type="character" w:customStyle="1" w:styleId="pullquote">
    <w:name w:val="pullquote"/>
    <w:basedOn w:val="DefaultParagraphFont"/>
    <w:rsid w:val="00A453E6"/>
  </w:style>
  <w:style w:type="paragraph" w:customStyle="1" w:styleId="pullquote1">
    <w:name w:val="pullquote1"/>
    <w:basedOn w:val="Normal"/>
    <w:rsid w:val="00A453E6"/>
    <w:pPr>
      <w:spacing w:before="100" w:beforeAutospacing="1" w:after="100" w:afterAutospacing="1"/>
    </w:pPr>
  </w:style>
  <w:style w:type="character" w:customStyle="1" w:styleId="day">
    <w:name w:val="day"/>
    <w:basedOn w:val="DefaultParagraphFont"/>
    <w:rsid w:val="00A453E6"/>
  </w:style>
  <w:style w:type="character" w:customStyle="1" w:styleId="ojrvke-r4nke-q4bldf-r4nke">
    <w:name w:val="ojrvke-r4nke-q4bldf-r4nke"/>
    <w:basedOn w:val="DefaultParagraphFont"/>
    <w:rsid w:val="00A453E6"/>
  </w:style>
  <w:style w:type="character" w:customStyle="1" w:styleId="ojrvke-r4nke-q4bldf-shaume">
    <w:name w:val="ojrvke-r4nke-q4bldf-shaume"/>
    <w:basedOn w:val="DefaultParagraphFont"/>
    <w:rsid w:val="00A453E6"/>
  </w:style>
  <w:style w:type="character" w:customStyle="1" w:styleId="ojrvke-r4nke-q4bldf-oqlbge">
    <w:name w:val="ojrvke-r4nke-q4bldf-oqlbge"/>
    <w:basedOn w:val="DefaultParagraphFont"/>
    <w:rsid w:val="00A453E6"/>
  </w:style>
  <w:style w:type="character" w:customStyle="1" w:styleId="lede-text-onlyhighlight">
    <w:name w:val="lede-text-only__highlight"/>
    <w:basedOn w:val="DefaultParagraphFont"/>
    <w:rsid w:val="00A453E6"/>
  </w:style>
  <w:style w:type="character" w:customStyle="1" w:styleId="submitted-by">
    <w:name w:val="submitted-by"/>
    <w:basedOn w:val="DefaultParagraphFont"/>
    <w:rsid w:val="00A453E6"/>
  </w:style>
  <w:style w:type="character" w:customStyle="1" w:styleId="article-recirc-link-text">
    <w:name w:val="article-recirc-link-text"/>
    <w:basedOn w:val="DefaultParagraphFont"/>
    <w:rsid w:val="00A453E6"/>
  </w:style>
  <w:style w:type="character" w:customStyle="1" w:styleId="author-list-item">
    <w:name w:val="author-list-item"/>
    <w:basedOn w:val="DefaultParagraphFont"/>
    <w:rsid w:val="00A453E6"/>
  </w:style>
  <w:style w:type="paragraph" w:customStyle="1" w:styleId="p1">
    <w:name w:val="p1"/>
    <w:basedOn w:val="Normal"/>
    <w:uiPriority w:val="99"/>
    <w:qFormat/>
    <w:rsid w:val="00A453E6"/>
    <w:pPr>
      <w:spacing w:before="100" w:beforeAutospacing="1" w:after="100" w:afterAutospacing="1"/>
    </w:pPr>
  </w:style>
  <w:style w:type="character" w:customStyle="1" w:styleId="s1">
    <w:name w:val="s1"/>
    <w:basedOn w:val="DefaultParagraphFont"/>
    <w:rsid w:val="00A453E6"/>
  </w:style>
  <w:style w:type="character" w:customStyle="1" w:styleId="vw-date-box-date">
    <w:name w:val="vw-date-box-date"/>
    <w:basedOn w:val="DefaultParagraphFont"/>
    <w:rsid w:val="00A453E6"/>
  </w:style>
  <w:style w:type="character" w:customStyle="1" w:styleId="vw-date-box-month">
    <w:name w:val="vw-date-box-month"/>
    <w:basedOn w:val="DefaultParagraphFont"/>
    <w:rsid w:val="00A453E6"/>
  </w:style>
  <w:style w:type="character" w:customStyle="1" w:styleId="meta-divider">
    <w:name w:val="meta-divider"/>
    <w:basedOn w:val="DefaultParagraphFont"/>
    <w:rsid w:val="00A453E6"/>
  </w:style>
  <w:style w:type="character" w:customStyle="1" w:styleId="c-bylineitem">
    <w:name w:val="c-byline__item"/>
    <w:basedOn w:val="DefaultParagraphFont"/>
    <w:rsid w:val="00A453E6"/>
  </w:style>
  <w:style w:type="character" w:customStyle="1" w:styleId="UnresolvedMention3">
    <w:name w:val="Unresolved Mention3"/>
    <w:basedOn w:val="DefaultParagraphFont"/>
    <w:uiPriority w:val="99"/>
    <w:rsid w:val="00A453E6"/>
    <w:rPr>
      <w:color w:val="808080"/>
      <w:shd w:val="clear" w:color="auto" w:fill="E6E6E6"/>
    </w:rPr>
  </w:style>
  <w:style w:type="character" w:customStyle="1" w:styleId="cit-title">
    <w:name w:val="cit-title"/>
    <w:basedOn w:val="DefaultParagraphFont"/>
    <w:rsid w:val="00A453E6"/>
  </w:style>
  <w:style w:type="paragraph" w:customStyle="1" w:styleId="graf">
    <w:name w:val="graf"/>
    <w:basedOn w:val="Normal"/>
    <w:uiPriority w:val="99"/>
    <w:qFormat/>
    <w:rsid w:val="00A453E6"/>
    <w:pPr>
      <w:spacing w:before="100" w:beforeAutospacing="1" w:after="100" w:afterAutospacing="1"/>
    </w:pPr>
    <w:rPr>
      <w:rFonts w:eastAsia="Times New Roman"/>
    </w:rPr>
  </w:style>
  <w:style w:type="character" w:customStyle="1" w:styleId="markup--quote">
    <w:name w:val="markup--quote"/>
    <w:basedOn w:val="DefaultParagraphFont"/>
    <w:rsid w:val="00A453E6"/>
  </w:style>
  <w:style w:type="character" w:customStyle="1" w:styleId="button-label">
    <w:name w:val="button-label"/>
    <w:basedOn w:val="DefaultParagraphFont"/>
    <w:rsid w:val="00A453E6"/>
  </w:style>
  <w:style w:type="paragraph" w:customStyle="1" w:styleId="block-flush">
    <w:name w:val="block-flush"/>
    <w:basedOn w:val="Normal"/>
    <w:rsid w:val="00A453E6"/>
    <w:pPr>
      <w:spacing w:before="100" w:beforeAutospacing="1" w:after="100" w:afterAutospacing="1"/>
    </w:pPr>
    <w:rPr>
      <w:rFonts w:eastAsia="Times New Roman"/>
    </w:rPr>
  </w:style>
  <w:style w:type="paragraph" w:customStyle="1" w:styleId="contrib-byline-author">
    <w:name w:val="contrib-byline-author"/>
    <w:basedOn w:val="Normal"/>
    <w:rsid w:val="00A453E6"/>
    <w:pPr>
      <w:spacing w:before="100" w:beforeAutospacing="1" w:after="100" w:afterAutospacing="1"/>
    </w:pPr>
    <w:rPr>
      <w:rFonts w:eastAsia="Times New Roman"/>
    </w:rPr>
  </w:style>
  <w:style w:type="character" w:customStyle="1" w:styleId="author-comma">
    <w:name w:val="author-comma"/>
    <w:basedOn w:val="DefaultParagraphFont"/>
    <w:rsid w:val="00A453E6"/>
  </w:style>
  <w:style w:type="paragraph" w:customStyle="1" w:styleId="contrib-byline-title">
    <w:name w:val="contrib-byline-title"/>
    <w:basedOn w:val="Normal"/>
    <w:rsid w:val="00A453E6"/>
    <w:pPr>
      <w:spacing w:before="100" w:beforeAutospacing="1" w:after="100" w:afterAutospacing="1"/>
    </w:pPr>
    <w:rPr>
      <w:rFonts w:eastAsia="Times New Roman"/>
    </w:rPr>
  </w:style>
  <w:style w:type="character" w:customStyle="1" w:styleId="ng-binding">
    <w:name w:val="ng-binding"/>
    <w:basedOn w:val="DefaultParagraphFont"/>
    <w:rsid w:val="00A453E6"/>
  </w:style>
  <w:style w:type="paragraph" w:customStyle="1" w:styleId="contrib-tagline">
    <w:name w:val="contrib-tagline"/>
    <w:basedOn w:val="Normal"/>
    <w:rsid w:val="00A453E6"/>
    <w:pPr>
      <w:spacing w:before="100" w:beforeAutospacing="1" w:after="100" w:afterAutospacing="1"/>
    </w:pPr>
    <w:rPr>
      <w:rFonts w:eastAsia="Times New Roman"/>
    </w:rPr>
  </w:style>
  <w:style w:type="character" w:customStyle="1" w:styleId="timestampdate--published">
    <w:name w:val="timestamp__date--published"/>
    <w:basedOn w:val="DefaultParagraphFont"/>
    <w:rsid w:val="00A453E6"/>
  </w:style>
  <w:style w:type="character" w:customStyle="1" w:styleId="timestampdate--modified">
    <w:name w:val="timestamp__date--modified"/>
    <w:basedOn w:val="DefaultParagraphFont"/>
    <w:rsid w:val="00A453E6"/>
  </w:style>
  <w:style w:type="character" w:customStyle="1" w:styleId="author-carddetailsname">
    <w:name w:val="author-card__details__name"/>
    <w:basedOn w:val="DefaultParagraphFont"/>
    <w:rsid w:val="00A453E6"/>
  </w:style>
  <w:style w:type="character" w:customStyle="1" w:styleId="author-cardmicrobio">
    <w:name w:val="author-card__microbio"/>
    <w:basedOn w:val="DefaultParagraphFont"/>
    <w:rsid w:val="00A453E6"/>
  </w:style>
  <w:style w:type="character" w:customStyle="1" w:styleId="UnresolvedMention4">
    <w:name w:val="Unresolved Mention4"/>
    <w:basedOn w:val="DefaultParagraphFont"/>
    <w:uiPriority w:val="99"/>
    <w:rsid w:val="00A453E6"/>
    <w:rPr>
      <w:color w:val="808080"/>
      <w:shd w:val="clear" w:color="auto" w:fill="E6E6E6"/>
    </w:rPr>
  </w:style>
  <w:style w:type="character" w:customStyle="1" w:styleId="fm-vol-iss-date">
    <w:name w:val="fm-vol-iss-date"/>
    <w:basedOn w:val="DefaultParagraphFont"/>
    <w:rsid w:val="00A453E6"/>
  </w:style>
  <w:style w:type="paragraph" w:customStyle="1" w:styleId="single-author">
    <w:name w:val="single-author"/>
    <w:basedOn w:val="Normal"/>
    <w:rsid w:val="00A453E6"/>
    <w:pPr>
      <w:spacing w:before="100" w:beforeAutospacing="1" w:after="100" w:afterAutospacing="1"/>
    </w:pPr>
  </w:style>
  <w:style w:type="paragraph" w:customStyle="1" w:styleId="single-time">
    <w:name w:val="single-time"/>
    <w:basedOn w:val="Normal"/>
    <w:rsid w:val="00A453E6"/>
    <w:pPr>
      <w:spacing w:before="100" w:beforeAutospacing="1" w:after="100" w:afterAutospacing="1"/>
    </w:pPr>
  </w:style>
  <w:style w:type="character" w:customStyle="1" w:styleId="author-carddetails-container">
    <w:name w:val="author-card__details-container"/>
    <w:basedOn w:val="DefaultParagraphFont"/>
    <w:rsid w:val="00A453E6"/>
  </w:style>
  <w:style w:type="paragraph" w:customStyle="1" w:styleId="text-small">
    <w:name w:val="text-small"/>
    <w:basedOn w:val="Normal"/>
    <w:rsid w:val="00A453E6"/>
    <w:pPr>
      <w:spacing w:before="100" w:beforeAutospacing="1" w:after="100" w:afterAutospacing="1"/>
    </w:pPr>
  </w:style>
  <w:style w:type="character" w:customStyle="1" w:styleId="show-for-medium-up">
    <w:name w:val="show-for-medium-up"/>
    <w:basedOn w:val="DefaultParagraphFont"/>
    <w:rsid w:val="00A453E6"/>
  </w:style>
  <w:style w:type="character" w:customStyle="1" w:styleId="author-ref">
    <w:name w:val="author-ref"/>
    <w:basedOn w:val="DefaultParagraphFont"/>
    <w:rsid w:val="00A453E6"/>
  </w:style>
  <w:style w:type="character" w:customStyle="1" w:styleId="sr-only">
    <w:name w:val="sr-only"/>
    <w:basedOn w:val="DefaultParagraphFont"/>
    <w:rsid w:val="00A453E6"/>
  </w:style>
  <w:style w:type="paragraph" w:customStyle="1" w:styleId="comment-options">
    <w:name w:val="comment-options"/>
    <w:basedOn w:val="Normal"/>
    <w:rsid w:val="00A453E6"/>
    <w:pPr>
      <w:spacing w:before="100" w:beforeAutospacing="1" w:after="100" w:afterAutospacing="1"/>
    </w:pPr>
  </w:style>
  <w:style w:type="character" w:customStyle="1" w:styleId="sword">
    <w:name w:val="sword"/>
    <w:basedOn w:val="DefaultParagraphFont"/>
    <w:rsid w:val="00A453E6"/>
  </w:style>
  <w:style w:type="character" w:customStyle="1" w:styleId="categories">
    <w:name w:val="categories"/>
    <w:basedOn w:val="DefaultParagraphFont"/>
    <w:rsid w:val="00A453E6"/>
  </w:style>
  <w:style w:type="character" w:customStyle="1" w:styleId="normaltextrun">
    <w:name w:val="normaltextrun"/>
    <w:basedOn w:val="DefaultParagraphFont"/>
    <w:rsid w:val="00A453E6"/>
  </w:style>
  <w:style w:type="character" w:customStyle="1" w:styleId="spellingerror">
    <w:name w:val="spellingerror"/>
    <w:basedOn w:val="DefaultParagraphFont"/>
    <w:rsid w:val="00A453E6"/>
  </w:style>
  <w:style w:type="character" w:customStyle="1" w:styleId="hi-italic">
    <w:name w:val="hi-italic"/>
    <w:basedOn w:val="DefaultParagraphFont"/>
    <w:rsid w:val="00A453E6"/>
  </w:style>
  <w:style w:type="character" w:customStyle="1" w:styleId="visually-hidden">
    <w:name w:val="visually-hidden"/>
    <w:basedOn w:val="DefaultParagraphFont"/>
    <w:rsid w:val="00A453E6"/>
  </w:style>
  <w:style w:type="character" w:customStyle="1" w:styleId="s2">
    <w:name w:val="s2"/>
    <w:basedOn w:val="DefaultParagraphFont"/>
    <w:rsid w:val="00A453E6"/>
  </w:style>
  <w:style w:type="paragraph" w:customStyle="1" w:styleId="deck">
    <w:name w:val="deck"/>
    <w:basedOn w:val="Normal"/>
    <w:uiPriority w:val="99"/>
    <w:qFormat/>
    <w:rsid w:val="00A453E6"/>
    <w:pPr>
      <w:spacing w:before="100" w:beforeAutospacing="1" w:after="100" w:afterAutospacing="1"/>
    </w:pPr>
  </w:style>
  <w:style w:type="paragraph" w:customStyle="1" w:styleId="m-profilebio-blurb">
    <w:name w:val="m-profile__bio-blurb"/>
    <w:basedOn w:val="Normal"/>
    <w:rsid w:val="00A453E6"/>
    <w:pPr>
      <w:spacing w:before="100" w:beforeAutospacing="1" w:after="100" w:afterAutospacing="1"/>
    </w:pPr>
  </w:style>
  <w:style w:type="paragraph" w:customStyle="1" w:styleId="mbn">
    <w:name w:val="mbn"/>
    <w:basedOn w:val="Normal"/>
    <w:rsid w:val="00A453E6"/>
    <w:pPr>
      <w:spacing w:before="100" w:beforeAutospacing="1" w:after="100" w:afterAutospacing="1"/>
    </w:pPr>
  </w:style>
  <w:style w:type="paragraph" w:customStyle="1" w:styleId="bylinename">
    <w:name w:val="byline__name"/>
    <w:basedOn w:val="Normal"/>
    <w:rsid w:val="00A453E6"/>
    <w:pPr>
      <w:spacing w:before="100" w:beforeAutospacing="1" w:after="100" w:afterAutospacing="1"/>
    </w:pPr>
  </w:style>
  <w:style w:type="paragraph" w:customStyle="1" w:styleId="column">
    <w:name w:val="column"/>
    <w:basedOn w:val="Normal"/>
    <w:uiPriority w:val="99"/>
    <w:qFormat/>
    <w:rsid w:val="00A453E6"/>
    <w:pPr>
      <w:spacing w:before="100" w:beforeAutospacing="1" w:after="100" w:afterAutospacing="1"/>
    </w:pPr>
  </w:style>
  <w:style w:type="paragraph" w:customStyle="1" w:styleId="byline-column">
    <w:name w:val="byline-column"/>
    <w:basedOn w:val="Normal"/>
    <w:rsid w:val="00A453E6"/>
    <w:pPr>
      <w:spacing w:before="100" w:beforeAutospacing="1" w:after="100" w:afterAutospacing="1"/>
    </w:pPr>
  </w:style>
  <w:style w:type="character" w:customStyle="1" w:styleId="sharetools-label">
    <w:name w:val="sharetools-label"/>
    <w:basedOn w:val="DefaultParagraphFont"/>
    <w:rsid w:val="00A453E6"/>
  </w:style>
  <w:style w:type="character" w:customStyle="1" w:styleId="sharetool-text">
    <w:name w:val="sharetool-text"/>
    <w:basedOn w:val="DefaultParagraphFont"/>
    <w:rsid w:val="00A453E6"/>
  </w:style>
  <w:style w:type="paragraph" w:customStyle="1" w:styleId="byline-dateline">
    <w:name w:val="byline-dateline"/>
    <w:basedOn w:val="Normal"/>
    <w:rsid w:val="00A453E6"/>
    <w:pPr>
      <w:spacing w:before="100" w:beforeAutospacing="1" w:after="100" w:afterAutospacing="1"/>
    </w:pPr>
  </w:style>
  <w:style w:type="character" w:customStyle="1" w:styleId="name-desc">
    <w:name w:val="name-desc"/>
    <w:basedOn w:val="DefaultParagraphFont"/>
    <w:rsid w:val="00A453E6"/>
  </w:style>
  <w:style w:type="paragraph" w:customStyle="1" w:styleId="story-body-text">
    <w:name w:val="story-body-text"/>
    <w:basedOn w:val="Normal"/>
    <w:uiPriority w:val="99"/>
    <w:qFormat/>
    <w:rsid w:val="00A453E6"/>
    <w:pPr>
      <w:spacing w:before="100" w:beforeAutospacing="1" w:after="100" w:afterAutospacing="1"/>
    </w:pPr>
  </w:style>
  <w:style w:type="character" w:customStyle="1" w:styleId="dropcap1">
    <w:name w:val="dropcap1"/>
    <w:basedOn w:val="DefaultParagraphFont"/>
    <w:rsid w:val="00A453E6"/>
  </w:style>
  <w:style w:type="character" w:customStyle="1" w:styleId="rollover-people">
    <w:name w:val="rollover-people"/>
    <w:basedOn w:val="DefaultParagraphFont"/>
    <w:rsid w:val="00A453E6"/>
  </w:style>
  <w:style w:type="character" w:customStyle="1" w:styleId="byline-author">
    <w:name w:val="byline-author"/>
    <w:basedOn w:val="DefaultParagraphFont"/>
    <w:rsid w:val="00A453E6"/>
  </w:style>
  <w:style w:type="character" w:customStyle="1" w:styleId="twitter-url">
    <w:name w:val="twitter-url"/>
    <w:basedOn w:val="DefaultParagraphFont"/>
    <w:rsid w:val="00A453E6"/>
  </w:style>
  <w:style w:type="character" w:customStyle="1" w:styleId="firstpart">
    <w:name w:val="firstpart"/>
    <w:basedOn w:val="DefaultParagraphFont"/>
    <w:rsid w:val="00A453E6"/>
  </w:style>
  <w:style w:type="paragraph" w:customStyle="1" w:styleId="articlepull-quote-txt">
    <w:name w:val="article__pull-quote-txt"/>
    <w:basedOn w:val="Normal"/>
    <w:rsid w:val="00A453E6"/>
    <w:pPr>
      <w:spacing w:before="100" w:beforeAutospacing="1" w:after="100" w:afterAutospacing="1"/>
    </w:pPr>
  </w:style>
  <w:style w:type="paragraph" w:customStyle="1" w:styleId="detail-intro-text-author">
    <w:name w:val="detail-intro-text-author"/>
    <w:basedOn w:val="Normal"/>
    <w:rsid w:val="00A453E6"/>
    <w:pPr>
      <w:spacing w:before="100" w:beforeAutospacing="1" w:after="100" w:afterAutospacing="1"/>
    </w:pPr>
  </w:style>
  <w:style w:type="paragraph" w:customStyle="1" w:styleId="tweetline">
    <w:name w:val="tweet_line"/>
    <w:basedOn w:val="Normal"/>
    <w:rsid w:val="00A453E6"/>
    <w:pPr>
      <w:spacing w:before="100" w:beforeAutospacing="1" w:after="100" w:afterAutospacing="1"/>
    </w:pPr>
  </w:style>
  <w:style w:type="character" w:customStyle="1" w:styleId="tweetquote">
    <w:name w:val="tweet_quote"/>
    <w:basedOn w:val="DefaultParagraphFont"/>
    <w:rsid w:val="00A453E6"/>
  </w:style>
  <w:style w:type="character" w:customStyle="1" w:styleId="original">
    <w:name w:val="original"/>
    <w:basedOn w:val="DefaultParagraphFont"/>
    <w:rsid w:val="00A453E6"/>
  </w:style>
  <w:style w:type="character" w:customStyle="1" w:styleId="flytitle-and-titletitle">
    <w:name w:val="flytitle-and-title__title"/>
    <w:basedOn w:val="DefaultParagraphFont"/>
    <w:rsid w:val="00A453E6"/>
  </w:style>
  <w:style w:type="paragraph" w:customStyle="1" w:styleId="blog-postrubric">
    <w:name w:val="blog-post__rubric"/>
    <w:basedOn w:val="Normal"/>
    <w:rsid w:val="00A453E6"/>
    <w:pPr>
      <w:spacing w:before="100" w:beforeAutospacing="1" w:after="100" w:afterAutospacing="1"/>
    </w:pPr>
  </w:style>
  <w:style w:type="paragraph" w:customStyle="1" w:styleId="blog-postbyline-container">
    <w:name w:val="blog-post__byline-container"/>
    <w:basedOn w:val="Normal"/>
    <w:rsid w:val="00A453E6"/>
    <w:pPr>
      <w:spacing w:before="100" w:beforeAutospacing="1" w:after="100" w:afterAutospacing="1"/>
    </w:pPr>
  </w:style>
  <w:style w:type="character" w:customStyle="1" w:styleId="blog-postbyline">
    <w:name w:val="blog-post__byline"/>
    <w:basedOn w:val="DefaultParagraphFont"/>
    <w:rsid w:val="00A453E6"/>
  </w:style>
  <w:style w:type="character" w:customStyle="1" w:styleId="a-authorbyline-prefix">
    <w:name w:val="a-author__byline-prefix"/>
    <w:basedOn w:val="DefaultParagraphFont"/>
    <w:rsid w:val="00A453E6"/>
  </w:style>
  <w:style w:type="character" w:customStyle="1" w:styleId="a-authorbyline-name">
    <w:name w:val="a-author__byline-name"/>
    <w:basedOn w:val="DefaultParagraphFont"/>
    <w:rsid w:val="00A453E6"/>
  </w:style>
  <w:style w:type="character" w:customStyle="1" w:styleId="weirdasstagtextChar">
    <w:name w:val="weird ass tag text Char"/>
    <w:basedOn w:val="DefaultParagraphFont"/>
    <w:link w:val="weirdasstagtext"/>
    <w:uiPriority w:val="99"/>
    <w:rsid w:val="00A453E6"/>
    <w:rPr>
      <w:rFonts w:ascii="Calibri" w:eastAsia="Times New Roman" w:hAnsi="Calibri" w:cs="Calibri"/>
      <w:b/>
      <w:szCs w:val="20"/>
    </w:rPr>
  </w:style>
  <w:style w:type="character" w:customStyle="1" w:styleId="red-subtitle">
    <w:name w:val="red-subtitle"/>
    <w:basedOn w:val="DefaultParagraphFont"/>
    <w:rsid w:val="00A453E6"/>
  </w:style>
  <w:style w:type="character" w:customStyle="1" w:styleId="tgc">
    <w:name w:val="_tgc"/>
    <w:basedOn w:val="DefaultParagraphFont"/>
    <w:rsid w:val="00A453E6"/>
  </w:style>
  <w:style w:type="character" w:customStyle="1" w:styleId="djhat-arrow">
    <w:name w:val="djhat-arrow"/>
    <w:basedOn w:val="DefaultParagraphFont"/>
    <w:rsid w:val="00A453E6"/>
  </w:style>
  <w:style w:type="character" w:customStyle="1" w:styleId="mname">
    <w:name w:val="mname"/>
    <w:basedOn w:val="DefaultParagraphFont"/>
    <w:rsid w:val="00A453E6"/>
  </w:style>
  <w:style w:type="character" w:customStyle="1" w:styleId="mvalue">
    <w:name w:val="mvalue"/>
    <w:basedOn w:val="DefaultParagraphFont"/>
    <w:rsid w:val="00A453E6"/>
  </w:style>
  <w:style w:type="character" w:customStyle="1" w:styleId="mchange">
    <w:name w:val="mchange"/>
    <w:basedOn w:val="DefaultParagraphFont"/>
    <w:rsid w:val="00A453E6"/>
  </w:style>
  <w:style w:type="character" w:customStyle="1" w:styleId="categoryaside">
    <w:name w:val="category__aside"/>
    <w:basedOn w:val="DefaultParagraphFont"/>
    <w:rsid w:val="00A453E6"/>
  </w:style>
  <w:style w:type="character" w:customStyle="1" w:styleId="article-breadcrumb-wrapper">
    <w:name w:val="article-breadcrumb-wrapper"/>
    <w:basedOn w:val="DefaultParagraphFont"/>
    <w:rsid w:val="00A453E6"/>
  </w:style>
  <w:style w:type="character" w:customStyle="1" w:styleId="wsj-article-caption-content">
    <w:name w:val="wsj-article-caption-content"/>
    <w:basedOn w:val="DefaultParagraphFont"/>
    <w:rsid w:val="00A453E6"/>
  </w:style>
  <w:style w:type="character" w:customStyle="1" w:styleId="wsj-article-credit">
    <w:name w:val="wsj-article-credit"/>
    <w:basedOn w:val="DefaultParagraphFont"/>
    <w:rsid w:val="00A453E6"/>
  </w:style>
  <w:style w:type="character" w:customStyle="1" w:styleId="wsj-article-credit-tag">
    <w:name w:val="wsj-article-credit-tag"/>
    <w:basedOn w:val="DefaultParagraphFont"/>
    <w:rsid w:val="00A453E6"/>
  </w:style>
  <w:style w:type="character" w:customStyle="1" w:styleId="commentscounticon">
    <w:name w:val="comments_count_icon"/>
    <w:basedOn w:val="DefaultParagraphFont"/>
    <w:rsid w:val="00A453E6"/>
  </w:style>
  <w:style w:type="character" w:customStyle="1" w:styleId="comments-count-word">
    <w:name w:val="comments-count-word"/>
    <w:basedOn w:val="DefaultParagraphFont"/>
    <w:rsid w:val="00A453E6"/>
  </w:style>
  <w:style w:type="character" w:customStyle="1" w:styleId="company-name-type">
    <w:name w:val="company-name-type"/>
    <w:basedOn w:val="DefaultParagraphFont"/>
    <w:rsid w:val="00A453E6"/>
  </w:style>
  <w:style w:type="character" w:customStyle="1" w:styleId="nav-prevnext-lbl">
    <w:name w:val="nav-prevnext-lbl"/>
    <w:basedOn w:val="DefaultParagraphFont"/>
    <w:rsid w:val="00A453E6"/>
  </w:style>
  <w:style w:type="character" w:customStyle="1" w:styleId="nav-prevnext-hed">
    <w:name w:val="nav-prevnext-hed"/>
    <w:basedOn w:val="DefaultParagraphFont"/>
    <w:rsid w:val="00A453E6"/>
  </w:style>
  <w:style w:type="character" w:customStyle="1" w:styleId="readcomments">
    <w:name w:val="readcomments"/>
    <w:basedOn w:val="DefaultParagraphFont"/>
    <w:rsid w:val="00A453E6"/>
  </w:style>
  <w:style w:type="character" w:customStyle="1" w:styleId="selected-edition">
    <w:name w:val="selected-edition"/>
    <w:basedOn w:val="DefaultParagraphFont"/>
    <w:rsid w:val="00A453E6"/>
  </w:style>
  <w:style w:type="character" w:customStyle="1" w:styleId="rotate">
    <w:name w:val="rotate"/>
    <w:basedOn w:val="DefaultParagraphFont"/>
    <w:rsid w:val="00A453E6"/>
  </w:style>
  <w:style w:type="paragraph" w:customStyle="1" w:styleId="column-name">
    <w:name w:val="column-name"/>
    <w:basedOn w:val="Normal"/>
    <w:qFormat/>
    <w:rsid w:val="00A453E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453E6"/>
  </w:style>
  <w:style w:type="character" w:customStyle="1" w:styleId="QuoteChar1">
    <w:name w:val="Quote Char1"/>
    <w:aliases w:val="quote Char1"/>
    <w:basedOn w:val="DefaultParagraphFont"/>
    <w:uiPriority w:val="29"/>
    <w:rsid w:val="00A453E6"/>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A453E6"/>
    <w:rPr>
      <w:rFonts w:ascii="Calibri" w:eastAsia="Calibri" w:hAnsi="Calibri" w:cs="Calibri"/>
      <w:b/>
    </w:rPr>
  </w:style>
  <w:style w:type="character" w:customStyle="1" w:styleId="StyleCardText11ptUnderlineChar">
    <w:name w:val="Style Card Text + 11 pt Underline Char"/>
    <w:link w:val="StyleCardText11ptUnderline"/>
    <w:locked/>
    <w:rsid w:val="00A453E6"/>
    <w:rPr>
      <w:u w:val="single"/>
    </w:rPr>
  </w:style>
  <w:style w:type="paragraph" w:customStyle="1" w:styleId="StyleCardText11ptUnderline">
    <w:name w:val="Style Card Text + 11 pt Underline"/>
    <w:link w:val="StyleCardText11ptUnderlineChar"/>
    <w:qFormat/>
    <w:rsid w:val="00A453E6"/>
    <w:pPr>
      <w:spacing w:line="254" w:lineRule="auto"/>
    </w:pPr>
    <w:rPr>
      <w:u w:val="single"/>
    </w:rPr>
  </w:style>
  <w:style w:type="character" w:customStyle="1" w:styleId="StyleMinimizedText11ptChar">
    <w:name w:val="Style Minimized Text + 11 pt Char"/>
    <w:basedOn w:val="DefaultParagraphFont"/>
    <w:link w:val="StyleMinimizedText11pt"/>
    <w:locked/>
    <w:rsid w:val="00A453E6"/>
    <w:rPr>
      <w:rFonts w:ascii="Georgia" w:hAnsi="Georgia"/>
      <w:sz w:val="16"/>
    </w:rPr>
  </w:style>
  <w:style w:type="paragraph" w:customStyle="1" w:styleId="StyleMinimizedText11pt">
    <w:name w:val="Style Minimized Text + 11 pt"/>
    <w:basedOn w:val="Normal"/>
    <w:link w:val="StyleMinimizedText11ptChar"/>
    <w:qFormat/>
    <w:rsid w:val="00A453E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453E6"/>
    <w:rPr>
      <w:rFonts w:ascii="Georgia" w:hAnsi="Georgia"/>
      <w:sz w:val="16"/>
    </w:rPr>
  </w:style>
  <w:style w:type="paragraph" w:customStyle="1" w:styleId="StyleMinimizedText11pt1">
    <w:name w:val="Style Minimized Text + 11 pt1"/>
    <w:basedOn w:val="Normal"/>
    <w:link w:val="StyleMinimizedText11pt1Char"/>
    <w:qFormat/>
    <w:rsid w:val="00A453E6"/>
    <w:rPr>
      <w:rFonts w:ascii="Georgia" w:hAnsi="Georgia" w:cstheme="minorBidi"/>
      <w:sz w:val="16"/>
    </w:rPr>
  </w:style>
  <w:style w:type="character" w:customStyle="1" w:styleId="Debate-EmphasizedText-F5Char">
    <w:name w:val="Debate- Emphasized Text- F5 Char"/>
    <w:link w:val="Debate-EmphasizedText-F5"/>
    <w:locked/>
    <w:rsid w:val="00A453E6"/>
    <w:rPr>
      <w:rFonts w:ascii="Arial Narrow" w:hAnsi="Arial Narrow"/>
      <w:b/>
      <w:sz w:val="18"/>
      <w:u w:val="single"/>
    </w:rPr>
  </w:style>
  <w:style w:type="paragraph" w:customStyle="1" w:styleId="Debate-EmphasizedText-F5">
    <w:name w:val="Debate- Emphasized Text- F5"/>
    <w:basedOn w:val="Normal"/>
    <w:link w:val="Debate-EmphasizedText-F5Char"/>
    <w:qFormat/>
    <w:rsid w:val="00A453E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453E6"/>
    <w:rPr>
      <w:rFonts w:asciiTheme="minorHAnsi" w:hAnsiTheme="minorHAnsi" w:cstheme="minorBidi"/>
      <w:sz w:val="16"/>
      <w:szCs w:val="24"/>
    </w:rPr>
  </w:style>
  <w:style w:type="character" w:customStyle="1" w:styleId="CardStyleChar">
    <w:name w:val="Card Style Char"/>
    <w:link w:val="CardStyle"/>
    <w:uiPriority w:val="99"/>
    <w:locked/>
    <w:rsid w:val="00A453E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A453E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453E6"/>
    <w:rPr>
      <w:rFonts w:ascii="Georgia" w:eastAsia="Times New Roman" w:hAnsi="Georgia" w:cs="Times New Roman"/>
      <w:b/>
      <w:u w:val="single"/>
    </w:rPr>
  </w:style>
  <w:style w:type="character" w:customStyle="1" w:styleId="CardHighlightChar">
    <w:name w:val="Card Highlight Char"/>
    <w:link w:val="CardHighlight"/>
    <w:locked/>
    <w:rsid w:val="00A453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453E6"/>
    <w:pPr>
      <w:shd w:val="clear" w:color="auto" w:fill="66FFFF"/>
    </w:pPr>
    <w:rPr>
      <w:rFonts w:eastAsia="Calibri"/>
      <w:u w:val="single"/>
    </w:rPr>
  </w:style>
  <w:style w:type="character" w:customStyle="1" w:styleId="BlockHeaderHiddenChar">
    <w:name w:val="Block Header Hidden Char"/>
    <w:link w:val="BlockHeaderHidden"/>
    <w:locked/>
    <w:rsid w:val="00A453E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453E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453E6"/>
    <w:rPr>
      <w:rFonts w:ascii="Georgia" w:eastAsia="Calibri" w:hAnsi="Georgia"/>
      <w:sz w:val="16"/>
      <w:szCs w:val="16"/>
    </w:rPr>
  </w:style>
  <w:style w:type="paragraph" w:customStyle="1" w:styleId="SmallSizeParagraph">
    <w:name w:val="Small Size Paragraph"/>
    <w:basedOn w:val="Normal"/>
    <w:link w:val="SmallSizeParagraphChar"/>
    <w:qFormat/>
    <w:rsid w:val="00A453E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453E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453E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453E6"/>
    <w:rPr>
      <w:rFonts w:ascii="Times New Roman" w:eastAsia="Calibri" w:hAnsi="Times New Roman" w:cs="Times New Roman"/>
      <w:b/>
      <w:szCs w:val="20"/>
      <w:u w:val="single"/>
    </w:rPr>
  </w:style>
  <w:style w:type="paragraph" w:customStyle="1" w:styleId="AuthorDate2">
    <w:name w:val="AuthorDate"/>
    <w:next w:val="Normal"/>
    <w:link w:val="AuthorDateChar"/>
    <w:qFormat/>
    <w:rsid w:val="00A453E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453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453E6"/>
    <w:rPr>
      <w:rFonts w:ascii="Times New Roman" w:eastAsia="Times New Roman" w:hAnsi="Times New Roman" w:cs="Times New Roman"/>
      <w:strike/>
      <w:sz w:val="20"/>
    </w:rPr>
  </w:style>
  <w:style w:type="character" w:customStyle="1" w:styleId="CardT1Char">
    <w:name w:val="CardT1 Char"/>
    <w:link w:val="CardT1"/>
    <w:locked/>
    <w:rsid w:val="00A453E6"/>
    <w:rPr>
      <w:rFonts w:ascii="Arial" w:eastAsia="Calibri" w:hAnsi="Arial" w:cs="Arial"/>
      <w:kern w:val="2"/>
      <w:sz w:val="14"/>
      <w:szCs w:val="14"/>
      <w:lang w:eastAsia="zh-TW"/>
    </w:rPr>
  </w:style>
  <w:style w:type="paragraph" w:customStyle="1" w:styleId="CardT1">
    <w:name w:val="CardT1"/>
    <w:basedOn w:val="Normal"/>
    <w:link w:val="CardT1Char"/>
    <w:qFormat/>
    <w:rsid w:val="00A453E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453E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453E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453E6"/>
    <w:rPr>
      <w:rFonts w:ascii="Georgia" w:eastAsia="Calibri" w:hAnsi="Georgia"/>
      <w:u w:val="single"/>
      <w:lang w:val="x-none" w:eastAsia="zh-CN"/>
    </w:rPr>
  </w:style>
  <w:style w:type="paragraph" w:customStyle="1" w:styleId="UnderlineS">
    <w:name w:val="Underline S"/>
    <w:basedOn w:val="Normal"/>
    <w:link w:val="UnderlineSChar"/>
    <w:qFormat/>
    <w:rsid w:val="00A453E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453E6"/>
    <w:rPr>
      <w:rFonts w:ascii="Georgia" w:eastAsia="SimSun" w:hAnsi="Georgia"/>
      <w:u w:val="thick"/>
    </w:rPr>
  </w:style>
  <w:style w:type="paragraph" w:customStyle="1" w:styleId="Highlighting">
    <w:name w:val="Highlighting"/>
    <w:basedOn w:val="Normal"/>
    <w:link w:val="HighlightingChar"/>
    <w:autoRedefine/>
    <w:qFormat/>
    <w:rsid w:val="00A453E6"/>
    <w:rPr>
      <w:rFonts w:ascii="Georgia" w:eastAsia="SimSun" w:hAnsi="Georgia" w:cstheme="minorBidi"/>
      <w:u w:val="thick"/>
    </w:rPr>
  </w:style>
  <w:style w:type="character" w:customStyle="1" w:styleId="CITEChar1">
    <w:name w:val="CITE Char"/>
    <w:link w:val="CITE0"/>
    <w:locked/>
    <w:rsid w:val="00A453E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453E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453E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453E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453E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453E6"/>
    <w:rPr>
      <w:b/>
      <w:sz w:val="28"/>
    </w:rPr>
  </w:style>
  <w:style w:type="character" w:customStyle="1" w:styleId="underlinedcardChar0">
    <w:name w:val="underlined card Char"/>
    <w:link w:val="underlinedcard0"/>
    <w:locked/>
    <w:rsid w:val="00A453E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453E6"/>
    <w:rPr>
      <w:sz w:val="22"/>
      <w:u w:val="single"/>
    </w:rPr>
  </w:style>
  <w:style w:type="character" w:customStyle="1" w:styleId="CiteCardChar">
    <w:name w:val="Cite_Card Char"/>
    <w:link w:val="CiteCard0"/>
    <w:locked/>
    <w:rsid w:val="00A453E6"/>
    <w:rPr>
      <w:rFonts w:ascii="Times New Roman" w:eastAsia="Times New Roman" w:hAnsi="Times New Roman" w:cs="Arial"/>
      <w:bCs/>
      <w:sz w:val="20"/>
      <w:szCs w:val="20"/>
    </w:rPr>
  </w:style>
  <w:style w:type="paragraph" w:customStyle="1" w:styleId="CiteCard0">
    <w:name w:val="Cite_Card"/>
    <w:link w:val="CiteCardChar"/>
    <w:qFormat/>
    <w:rsid w:val="00A453E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453E6"/>
    <w:rPr>
      <w:rFonts w:ascii="Georgia" w:eastAsia="Times New Roman" w:hAnsi="Georgia" w:cs="Calibri"/>
      <w:u w:val="single"/>
    </w:rPr>
  </w:style>
  <w:style w:type="paragraph" w:customStyle="1" w:styleId="StyleStyle49pt6">
    <w:name w:val="Style Style4 + 9 pt6"/>
    <w:basedOn w:val="Style4"/>
    <w:link w:val="StyleStyle49pt6Char"/>
    <w:qFormat/>
    <w:rsid w:val="00A453E6"/>
    <w:pPr>
      <w:contextualSpacing w:val="0"/>
    </w:pPr>
    <w:rPr>
      <w:rFonts w:ascii="Georgia" w:hAnsi="Georgia"/>
    </w:rPr>
  </w:style>
  <w:style w:type="character" w:customStyle="1" w:styleId="UnderlineCharCharCharCharChar">
    <w:name w:val="Underline Char Char Char Char Char"/>
    <w:link w:val="UnderlineCharCharCharChar"/>
    <w:locked/>
    <w:rsid w:val="00A453E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453E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453E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453E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453E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453E6"/>
    <w:rPr>
      <w:rFonts w:ascii="Georgia" w:hAnsi="Georgia"/>
      <w:b/>
      <w:bCs/>
      <w:u w:val="single"/>
    </w:rPr>
  </w:style>
  <w:style w:type="character" w:customStyle="1" w:styleId="DebatenoramlChar">
    <w:name w:val="Debatenoraml Char"/>
    <w:link w:val="Debatenoraml"/>
    <w:locked/>
    <w:rsid w:val="00A453E6"/>
    <w:rPr>
      <w:rFonts w:ascii="Times New Roman" w:hAnsi="Times New Roman" w:cs="Times New Roman"/>
    </w:rPr>
  </w:style>
  <w:style w:type="paragraph" w:customStyle="1" w:styleId="Debatenoraml">
    <w:name w:val="Debatenoraml"/>
    <w:basedOn w:val="NoSpacing"/>
    <w:link w:val="DebatenoramlChar"/>
    <w:qFormat/>
    <w:rsid w:val="00A453E6"/>
    <w:rPr>
      <w:rFonts w:ascii="Times New Roman" w:hAnsi="Times New Roman" w:cs="Times New Roman"/>
    </w:rPr>
  </w:style>
  <w:style w:type="character" w:customStyle="1" w:styleId="QualsChar">
    <w:name w:val="Quals Char"/>
    <w:link w:val="Quals"/>
    <w:locked/>
    <w:rsid w:val="00A453E6"/>
    <w:rPr>
      <w:rFonts w:ascii="Georgia" w:eastAsia="Calibri" w:hAnsi="Georgia"/>
      <w:sz w:val="18"/>
    </w:rPr>
  </w:style>
  <w:style w:type="paragraph" w:customStyle="1" w:styleId="Quals">
    <w:name w:val="Quals"/>
    <w:basedOn w:val="Normal"/>
    <w:link w:val="QualsChar"/>
    <w:qFormat/>
    <w:rsid w:val="00A453E6"/>
    <w:rPr>
      <w:rFonts w:ascii="Georgia" w:eastAsia="Calibri" w:hAnsi="Georgia" w:cstheme="minorBidi"/>
      <w:sz w:val="18"/>
    </w:rPr>
  </w:style>
  <w:style w:type="character" w:customStyle="1" w:styleId="StarredChar">
    <w:name w:val="Starred Char"/>
    <w:link w:val="Starred"/>
    <w:locked/>
    <w:rsid w:val="00A453E6"/>
    <w:rPr>
      <w:rFonts w:ascii="Georgia" w:eastAsia="Times New Roman" w:hAnsi="Georgia"/>
      <w:b/>
      <w:caps/>
      <w:szCs w:val="28"/>
      <w:u w:val="single"/>
    </w:rPr>
  </w:style>
  <w:style w:type="paragraph" w:customStyle="1" w:styleId="Starred">
    <w:name w:val="Starred"/>
    <w:basedOn w:val="Normal"/>
    <w:link w:val="StarredChar"/>
    <w:qFormat/>
    <w:rsid w:val="00A453E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453E6"/>
    <w:rPr>
      <w:rFonts w:ascii="Georgia" w:eastAsia="Times New Roman" w:hAnsi="Georgia"/>
      <w:b/>
      <w:caps/>
      <w:szCs w:val="28"/>
      <w:u w:val="single"/>
    </w:rPr>
  </w:style>
  <w:style w:type="paragraph" w:customStyle="1" w:styleId="NotStarred">
    <w:name w:val="NotStarred"/>
    <w:basedOn w:val="Normal"/>
    <w:link w:val="NotStarredChar"/>
    <w:qFormat/>
    <w:rsid w:val="00A453E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453E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453E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453E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453E6"/>
    <w:rPr>
      <w:rFonts w:ascii="Georgia" w:eastAsia="Calibri" w:hAnsi="Georgia"/>
      <w:b/>
    </w:rPr>
  </w:style>
  <w:style w:type="paragraph" w:customStyle="1" w:styleId="H4Tag">
    <w:name w:val="H4 (Tag)"/>
    <w:basedOn w:val="Normal"/>
    <w:link w:val="H4TagChar1"/>
    <w:qFormat/>
    <w:rsid w:val="00A453E6"/>
    <w:rPr>
      <w:rFonts w:ascii="Georgia" w:eastAsia="Calibri" w:hAnsi="Georgia" w:cstheme="minorBidi"/>
      <w:b/>
    </w:rPr>
  </w:style>
  <w:style w:type="character" w:customStyle="1" w:styleId="NewHeading2Char">
    <w:name w:val="NewHeading2 Char"/>
    <w:link w:val="NewHeading2"/>
    <w:locked/>
    <w:rsid w:val="00A453E6"/>
    <w:rPr>
      <w:rFonts w:ascii="Georgia" w:eastAsia="Times New Roman" w:hAnsi="Georgia"/>
      <w:b/>
      <w:szCs w:val="28"/>
      <w:u w:val="single"/>
    </w:rPr>
  </w:style>
  <w:style w:type="paragraph" w:customStyle="1" w:styleId="NewHeading2">
    <w:name w:val="NewHeading2"/>
    <w:basedOn w:val="Normal"/>
    <w:link w:val="NewHeading2Char"/>
    <w:qFormat/>
    <w:rsid w:val="00A453E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453E6"/>
    <w:rPr>
      <w:rFonts w:ascii="Garamond" w:eastAsia="Calibri" w:hAnsi="Garamond"/>
    </w:rPr>
  </w:style>
  <w:style w:type="paragraph" w:customStyle="1" w:styleId="FullCite0">
    <w:name w:val="Full Cite"/>
    <w:basedOn w:val="Normal"/>
    <w:next w:val="Normal"/>
    <w:link w:val="FullCiteChar"/>
    <w:qFormat/>
    <w:rsid w:val="00A453E6"/>
    <w:rPr>
      <w:rFonts w:ascii="Garamond" w:eastAsia="Calibri" w:hAnsi="Garamond" w:cstheme="minorBidi"/>
    </w:rPr>
  </w:style>
  <w:style w:type="character" w:customStyle="1" w:styleId="StyleCardStyleBlackUnderlineChar">
    <w:name w:val="Style Card Style + Black Underline Char"/>
    <w:link w:val="StyleCardStyleBlackUnderline"/>
    <w:locked/>
    <w:rsid w:val="00A453E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453E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453E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453E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453E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453E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453E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453E6"/>
    <w:pPr>
      <w:contextualSpacing w:val="0"/>
    </w:pPr>
    <w:rPr>
      <w:rFonts w:ascii="Georgia" w:eastAsia="SimSun" w:hAnsi="Georgia" w:cstheme="minorBidi"/>
      <w:b/>
      <w:bCs/>
    </w:rPr>
  </w:style>
  <w:style w:type="character" w:customStyle="1" w:styleId="MTDisplayEquationChar">
    <w:name w:val="MTDisplayEquation Char"/>
    <w:link w:val="MTDisplayEquation"/>
    <w:locked/>
    <w:rsid w:val="00A453E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453E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453E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453E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453E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453E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453E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453E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453E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453E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453E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453E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453E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453E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453E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453E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453E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453E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453E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453E6"/>
    <w:pPr>
      <w:contextualSpacing w:val="0"/>
    </w:pPr>
    <w:rPr>
      <w:rFonts w:ascii="Georgia" w:hAnsi="Georgia" w:cstheme="minorBidi"/>
      <w:lang w:val="x-none" w:eastAsia="x-none"/>
    </w:rPr>
  </w:style>
  <w:style w:type="character" w:customStyle="1" w:styleId="NormalFontChar">
    <w:name w:val="Normal Font Char"/>
    <w:link w:val="NormalFont"/>
    <w:locked/>
    <w:rsid w:val="00A453E6"/>
    <w:rPr>
      <w:rFonts w:ascii="Times New Roman" w:eastAsia="Times New Roman" w:hAnsi="Times New Roman" w:cs="Times New Roman"/>
      <w:sz w:val="20"/>
      <w:szCs w:val="20"/>
    </w:rPr>
  </w:style>
  <w:style w:type="paragraph" w:customStyle="1" w:styleId="NormalFont">
    <w:name w:val="Normal Font"/>
    <w:link w:val="NormalFontChar"/>
    <w:qFormat/>
    <w:rsid w:val="00A453E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453E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453E6"/>
    <w:rPr>
      <w:u w:val="single"/>
      <w:lang w:val="x-none" w:eastAsia="x-none"/>
    </w:rPr>
  </w:style>
  <w:style w:type="character" w:customStyle="1" w:styleId="StyleNormalFont11ptBoldUnderlineChar">
    <w:name w:val="Style Normal Font + 11 pt Bold Underline Char"/>
    <w:link w:val="StyleNormalFont11ptBoldUnderline"/>
    <w:locked/>
    <w:rsid w:val="00A453E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453E6"/>
    <w:rPr>
      <w:b/>
      <w:bCs/>
      <w:u w:val="single"/>
      <w:lang w:val="x-none" w:eastAsia="x-none"/>
    </w:rPr>
  </w:style>
  <w:style w:type="character" w:customStyle="1" w:styleId="StyleTitle11ptNotBoldChar">
    <w:name w:val="Style Title + 11 pt Not Bold Char"/>
    <w:link w:val="StyleTitle11ptNotBold"/>
    <w:locked/>
    <w:rsid w:val="00A453E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453E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453E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453E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453E6"/>
    <w:rPr>
      <w:rFonts w:ascii="Calibri" w:eastAsia="Times New Roman" w:hAnsi="Calibri" w:cs="Calibri"/>
    </w:rPr>
  </w:style>
  <w:style w:type="paragraph" w:customStyle="1" w:styleId="msolistparagraphcxspfirst">
    <w:name w:val="msolistparagraphcxspfirst"/>
    <w:basedOn w:val="Normal"/>
    <w:uiPriority w:val="99"/>
    <w:qFormat/>
    <w:rsid w:val="00A453E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453E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453E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453E6"/>
    <w:pPr>
      <w:spacing w:before="100" w:beforeAutospacing="1" w:after="100" w:afterAutospacing="1"/>
    </w:pPr>
    <w:rPr>
      <w:rFonts w:eastAsia="Times New Roman"/>
      <w:sz w:val="24"/>
    </w:rPr>
  </w:style>
  <w:style w:type="paragraph" w:customStyle="1" w:styleId="emready">
    <w:name w:val="emready"/>
    <w:basedOn w:val="Normal"/>
    <w:uiPriority w:val="99"/>
    <w:qFormat/>
    <w:rsid w:val="00A453E6"/>
    <w:pPr>
      <w:spacing w:before="100" w:beforeAutospacing="1" w:after="100" w:afterAutospacing="1"/>
    </w:pPr>
    <w:rPr>
      <w:rFonts w:eastAsia="Times New Roman"/>
      <w:sz w:val="24"/>
    </w:rPr>
  </w:style>
  <w:style w:type="paragraph" w:customStyle="1" w:styleId="departments">
    <w:name w:val="departments"/>
    <w:basedOn w:val="Normal"/>
    <w:uiPriority w:val="99"/>
    <w:qFormat/>
    <w:rsid w:val="00A453E6"/>
    <w:pPr>
      <w:spacing w:before="100" w:beforeAutospacing="1" w:after="100" w:afterAutospacing="1"/>
    </w:pPr>
    <w:rPr>
      <w:rFonts w:eastAsia="Times New Roman"/>
      <w:sz w:val="24"/>
    </w:rPr>
  </w:style>
  <w:style w:type="paragraph" w:customStyle="1" w:styleId="norma">
    <w:name w:val="norma"/>
    <w:basedOn w:val="Heading3"/>
    <w:uiPriority w:val="99"/>
    <w:qFormat/>
    <w:rsid w:val="00A453E6"/>
    <w:rPr>
      <w:rFonts w:eastAsia="MS Gothic" w:cs="Arial"/>
      <w:bCs/>
      <w:sz w:val="24"/>
    </w:rPr>
  </w:style>
  <w:style w:type="paragraph" w:customStyle="1" w:styleId="nromal">
    <w:name w:val="nromal"/>
    <w:basedOn w:val="Normal"/>
    <w:uiPriority w:val="99"/>
    <w:qFormat/>
    <w:rsid w:val="00A453E6"/>
    <w:pPr>
      <w:keepNext/>
      <w:keepLines/>
      <w:spacing w:before="200"/>
      <w:outlineLvl w:val="3"/>
    </w:pPr>
    <w:rPr>
      <w:rFonts w:eastAsia="Times New Roman" w:cs="Cambria"/>
      <w:b/>
      <w:iCs/>
    </w:rPr>
  </w:style>
  <w:style w:type="paragraph" w:customStyle="1" w:styleId="natural">
    <w:name w:val="natural"/>
    <w:basedOn w:val="Normal"/>
    <w:uiPriority w:val="99"/>
    <w:qFormat/>
    <w:rsid w:val="00A453E6"/>
    <w:pPr>
      <w:keepNext/>
      <w:keepLines/>
      <w:spacing w:before="200"/>
      <w:outlineLvl w:val="3"/>
    </w:pPr>
    <w:rPr>
      <w:rFonts w:eastAsia="Times New Roman"/>
      <w:b/>
      <w:iCs/>
    </w:rPr>
  </w:style>
  <w:style w:type="paragraph" w:customStyle="1" w:styleId="nroaml">
    <w:name w:val="nroaml"/>
    <w:basedOn w:val="Normal"/>
    <w:uiPriority w:val="99"/>
    <w:qFormat/>
    <w:rsid w:val="00A453E6"/>
    <w:pPr>
      <w:keepNext/>
      <w:keepLines/>
      <w:spacing w:before="200"/>
      <w:outlineLvl w:val="3"/>
    </w:pPr>
    <w:rPr>
      <w:rFonts w:eastAsia="Times New Roman"/>
      <w:b/>
      <w:iCs/>
    </w:rPr>
  </w:style>
  <w:style w:type="paragraph" w:customStyle="1" w:styleId="noraml">
    <w:name w:val="noraml"/>
    <w:basedOn w:val="Normal"/>
    <w:uiPriority w:val="99"/>
    <w:qFormat/>
    <w:rsid w:val="00A453E6"/>
    <w:pPr>
      <w:keepNext/>
      <w:keepLines/>
      <w:spacing w:before="200"/>
      <w:outlineLvl w:val="3"/>
    </w:pPr>
    <w:rPr>
      <w:rFonts w:eastAsia="Times New Roman"/>
      <w:b/>
      <w:iCs/>
      <w:sz w:val="24"/>
    </w:rPr>
  </w:style>
  <w:style w:type="paragraph" w:customStyle="1" w:styleId="p0">
    <w:name w:val="p0"/>
    <w:basedOn w:val="Normal"/>
    <w:uiPriority w:val="99"/>
    <w:qFormat/>
    <w:rsid w:val="00A453E6"/>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A453E6"/>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A453E6"/>
    <w:rPr>
      <w:rFonts w:eastAsia="Times New Roman"/>
    </w:rPr>
  </w:style>
  <w:style w:type="paragraph" w:customStyle="1" w:styleId="2ndLevel-TAG">
    <w:name w:val="2nd Level - TAG"/>
    <w:basedOn w:val="Normal"/>
    <w:next w:val="Normal"/>
    <w:uiPriority w:val="99"/>
    <w:qFormat/>
    <w:rsid w:val="00A453E6"/>
    <w:pPr>
      <w:spacing w:before="240"/>
      <w:outlineLvl w:val="2"/>
    </w:pPr>
    <w:rPr>
      <w:rFonts w:eastAsia="Times New Roman"/>
      <w:b/>
    </w:rPr>
  </w:style>
  <w:style w:type="paragraph" w:customStyle="1" w:styleId="CM14">
    <w:name w:val="CM14"/>
    <w:basedOn w:val="Default"/>
    <w:next w:val="Default"/>
    <w:uiPriority w:val="99"/>
    <w:qFormat/>
    <w:rsid w:val="00A453E6"/>
    <w:pPr>
      <w:widowControl w:val="0"/>
    </w:pPr>
    <w:rPr>
      <w:rFonts w:eastAsia="MS Mincho"/>
      <w:color w:val="auto"/>
      <w:szCs w:val="22"/>
    </w:rPr>
  </w:style>
  <w:style w:type="paragraph" w:customStyle="1" w:styleId="SynergyTag">
    <w:name w:val="SynergyTag"/>
    <w:basedOn w:val="Normal"/>
    <w:uiPriority w:val="99"/>
    <w:qFormat/>
    <w:rsid w:val="00A453E6"/>
    <w:rPr>
      <w:rFonts w:eastAsia="Calibri"/>
      <w:b/>
    </w:rPr>
  </w:style>
  <w:style w:type="paragraph" w:customStyle="1" w:styleId="BodyA">
    <w:name w:val="Body A"/>
    <w:uiPriority w:val="99"/>
    <w:qFormat/>
    <w:rsid w:val="00A453E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453E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453E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453E6"/>
    <w:rPr>
      <w:rFonts w:eastAsia="Calibri"/>
    </w:rPr>
  </w:style>
  <w:style w:type="paragraph" w:customStyle="1" w:styleId="StyleHeading2LatinArialMT13pt">
    <w:name w:val="Style Heading 2 + (Latin) ArialMT 13 pt"/>
    <w:basedOn w:val="Heading2"/>
    <w:next w:val="Heading2"/>
    <w:uiPriority w:val="99"/>
    <w:qFormat/>
    <w:rsid w:val="00A453E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453E6"/>
    <w:rPr>
      <w:rFonts w:ascii="Century Gothic" w:eastAsia="Times New Roman" w:hAnsi="Century Gothic"/>
    </w:rPr>
  </w:style>
  <w:style w:type="paragraph" w:customStyle="1" w:styleId="CM27">
    <w:name w:val="CM27"/>
    <w:basedOn w:val="Default"/>
    <w:next w:val="Default"/>
    <w:uiPriority w:val="99"/>
    <w:qFormat/>
    <w:rsid w:val="00A453E6"/>
    <w:pPr>
      <w:spacing w:after="200" w:line="276" w:lineRule="auto"/>
    </w:pPr>
    <w:rPr>
      <w:rFonts w:eastAsia="Calibri"/>
      <w:color w:val="auto"/>
      <w:sz w:val="22"/>
      <w:szCs w:val="22"/>
    </w:rPr>
  </w:style>
  <w:style w:type="paragraph" w:customStyle="1" w:styleId="font-null">
    <w:name w:val="font-null"/>
    <w:basedOn w:val="Normal"/>
    <w:uiPriority w:val="99"/>
    <w:qFormat/>
    <w:rsid w:val="00A453E6"/>
    <w:pPr>
      <w:spacing w:before="100" w:beforeAutospacing="1" w:after="100" w:afterAutospacing="1"/>
    </w:pPr>
    <w:rPr>
      <w:rFonts w:eastAsia="Times New Roman"/>
      <w:sz w:val="24"/>
    </w:rPr>
  </w:style>
  <w:style w:type="paragraph" w:customStyle="1" w:styleId="rteindent1">
    <w:name w:val="rteindent1"/>
    <w:basedOn w:val="Normal"/>
    <w:uiPriority w:val="99"/>
    <w:qFormat/>
    <w:rsid w:val="00A453E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453E6"/>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A453E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453E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453E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453E6"/>
    <w:pPr>
      <w:spacing w:before="100" w:beforeAutospacing="1" w:after="100" w:afterAutospacing="1"/>
    </w:pPr>
    <w:rPr>
      <w:rFonts w:eastAsia="Times New Roman"/>
      <w:sz w:val="24"/>
    </w:rPr>
  </w:style>
  <w:style w:type="paragraph" w:customStyle="1" w:styleId="class">
    <w:name w:val="class"/>
    <w:basedOn w:val="Normal"/>
    <w:uiPriority w:val="99"/>
    <w:qFormat/>
    <w:rsid w:val="00A453E6"/>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A453E6"/>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A453E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453E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453E6"/>
    <w:pPr>
      <w:spacing w:before="100" w:beforeAutospacing="1" w:after="100" w:afterAutospacing="1"/>
    </w:pPr>
    <w:rPr>
      <w:rFonts w:eastAsia="Times New Roman"/>
      <w:sz w:val="24"/>
    </w:rPr>
  </w:style>
  <w:style w:type="paragraph" w:customStyle="1" w:styleId="Caption2">
    <w:name w:val="Caption2"/>
    <w:basedOn w:val="Normal"/>
    <w:uiPriority w:val="99"/>
    <w:qFormat/>
    <w:rsid w:val="00A453E6"/>
    <w:pPr>
      <w:spacing w:before="100" w:beforeAutospacing="1" w:after="100" w:afterAutospacing="1"/>
    </w:pPr>
    <w:rPr>
      <w:rFonts w:eastAsia="Times New Roman"/>
      <w:sz w:val="24"/>
    </w:rPr>
  </w:style>
  <w:style w:type="paragraph" w:customStyle="1" w:styleId="DebateFile">
    <w:name w:val="Debate File"/>
    <w:basedOn w:val="Normal"/>
    <w:uiPriority w:val="99"/>
    <w:qFormat/>
    <w:rsid w:val="00A453E6"/>
    <w:pPr>
      <w:jc w:val="center"/>
    </w:pPr>
    <w:rPr>
      <w:rFonts w:ascii="Book Antiqua" w:eastAsia="Times New Roman" w:hAnsi="Book Antiqua"/>
      <w:b/>
      <w:sz w:val="28"/>
    </w:rPr>
  </w:style>
  <w:style w:type="paragraph" w:customStyle="1" w:styleId="Little">
    <w:name w:val="Little"/>
    <w:basedOn w:val="Normal"/>
    <w:next w:val="Normal"/>
    <w:qFormat/>
    <w:rsid w:val="00A453E6"/>
    <w:pPr>
      <w:ind w:left="288"/>
    </w:pPr>
    <w:rPr>
      <w:rFonts w:ascii="Garamond" w:eastAsia="Times New Roman" w:hAnsi="Garamond"/>
    </w:rPr>
  </w:style>
  <w:style w:type="paragraph" w:customStyle="1" w:styleId="Caption3">
    <w:name w:val="Caption3"/>
    <w:basedOn w:val="Normal"/>
    <w:uiPriority w:val="99"/>
    <w:qFormat/>
    <w:rsid w:val="00A453E6"/>
    <w:pPr>
      <w:spacing w:before="100" w:beforeAutospacing="1" w:after="100" w:afterAutospacing="1"/>
    </w:pPr>
    <w:rPr>
      <w:rFonts w:eastAsia="Times New Roman"/>
      <w:sz w:val="24"/>
    </w:rPr>
  </w:style>
  <w:style w:type="paragraph" w:customStyle="1" w:styleId="body-12-5">
    <w:name w:val="body-12-5"/>
    <w:basedOn w:val="Normal"/>
    <w:uiPriority w:val="99"/>
    <w:qFormat/>
    <w:rsid w:val="00A453E6"/>
    <w:pPr>
      <w:spacing w:before="100" w:beforeAutospacing="1" w:after="100" w:afterAutospacing="1"/>
    </w:pPr>
    <w:rPr>
      <w:rFonts w:eastAsia="Times New Roman"/>
      <w:sz w:val="24"/>
    </w:rPr>
  </w:style>
  <w:style w:type="paragraph" w:customStyle="1" w:styleId="infuse">
    <w:name w:val="infuse"/>
    <w:basedOn w:val="Normal"/>
    <w:uiPriority w:val="99"/>
    <w:qFormat/>
    <w:rsid w:val="00A453E6"/>
    <w:pPr>
      <w:spacing w:before="100" w:beforeAutospacing="1" w:after="100" w:afterAutospacing="1"/>
    </w:pPr>
    <w:rPr>
      <w:rFonts w:eastAsia="Times New Roman"/>
      <w:sz w:val="24"/>
    </w:rPr>
  </w:style>
  <w:style w:type="paragraph" w:customStyle="1" w:styleId="fontreg">
    <w:name w:val="font_reg"/>
    <w:basedOn w:val="Normal"/>
    <w:uiPriority w:val="99"/>
    <w:qFormat/>
    <w:rsid w:val="00A453E6"/>
    <w:pPr>
      <w:spacing w:before="100" w:beforeAutospacing="1" w:after="100" w:afterAutospacing="1"/>
    </w:pPr>
    <w:rPr>
      <w:rFonts w:eastAsia="Times New Roman"/>
      <w:sz w:val="24"/>
    </w:rPr>
  </w:style>
  <w:style w:type="paragraph" w:customStyle="1" w:styleId="CITEF3">
    <w:name w:val="CITE F3"/>
    <w:uiPriority w:val="99"/>
    <w:qFormat/>
    <w:rsid w:val="00A453E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A453E6"/>
    <w:pPr>
      <w:ind w:left="144"/>
    </w:pPr>
    <w:rPr>
      <w:rFonts w:ascii="Cambria" w:eastAsia="Calibri" w:hAnsi="Cambria"/>
      <w:sz w:val="24"/>
    </w:rPr>
  </w:style>
  <w:style w:type="paragraph" w:customStyle="1" w:styleId="FreeFormA">
    <w:name w:val="Free Form A"/>
    <w:autoRedefine/>
    <w:uiPriority w:val="99"/>
    <w:qFormat/>
    <w:rsid w:val="00A453E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453E6"/>
    <w:pPr>
      <w:spacing w:before="100" w:beforeAutospacing="1" w:after="100" w:afterAutospacing="1"/>
    </w:pPr>
    <w:rPr>
      <w:rFonts w:eastAsia="Times New Roman"/>
      <w:sz w:val="24"/>
    </w:rPr>
  </w:style>
  <w:style w:type="paragraph" w:customStyle="1" w:styleId="subheader">
    <w:name w:val="subheader"/>
    <w:basedOn w:val="Normal"/>
    <w:uiPriority w:val="99"/>
    <w:qFormat/>
    <w:rsid w:val="00A453E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453E6"/>
    <w:pPr>
      <w:spacing w:before="100" w:beforeAutospacing="1" w:after="100" w:afterAutospacing="1"/>
    </w:pPr>
    <w:rPr>
      <w:rFonts w:eastAsia="Times New Roman"/>
      <w:sz w:val="24"/>
    </w:rPr>
  </w:style>
  <w:style w:type="paragraph" w:customStyle="1" w:styleId="more">
    <w:name w:val="more"/>
    <w:basedOn w:val="Normal"/>
    <w:uiPriority w:val="99"/>
    <w:qFormat/>
    <w:rsid w:val="00A453E6"/>
    <w:pPr>
      <w:spacing w:before="100" w:beforeAutospacing="1" w:after="100" w:afterAutospacing="1"/>
    </w:pPr>
    <w:rPr>
      <w:rFonts w:eastAsia="Times New Roman"/>
      <w:sz w:val="24"/>
    </w:rPr>
  </w:style>
  <w:style w:type="paragraph" w:customStyle="1" w:styleId="story">
    <w:name w:val="story"/>
    <w:basedOn w:val="Normal"/>
    <w:uiPriority w:val="99"/>
    <w:qFormat/>
    <w:rsid w:val="00A453E6"/>
    <w:pPr>
      <w:spacing w:before="100" w:beforeAutospacing="1" w:after="100" w:afterAutospacing="1"/>
    </w:pPr>
    <w:rPr>
      <w:rFonts w:eastAsia="Times New Roman"/>
      <w:sz w:val="24"/>
    </w:rPr>
  </w:style>
  <w:style w:type="paragraph" w:customStyle="1" w:styleId="H1numbered">
    <w:name w:val="H1 numbered"/>
    <w:basedOn w:val="Normal"/>
    <w:uiPriority w:val="99"/>
    <w:qFormat/>
    <w:rsid w:val="00A453E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453E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453E6"/>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A453E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453E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453E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453E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453E6"/>
    <w:pPr>
      <w:widowControl w:val="0"/>
      <w:spacing w:after="63"/>
    </w:pPr>
    <w:rPr>
      <w:rFonts w:ascii="Arial" w:hAnsi="Arial"/>
      <w:color w:val="auto"/>
      <w:szCs w:val="22"/>
    </w:rPr>
  </w:style>
  <w:style w:type="paragraph" w:customStyle="1" w:styleId="CM35">
    <w:name w:val="CM35"/>
    <w:basedOn w:val="Default"/>
    <w:next w:val="Default"/>
    <w:uiPriority w:val="99"/>
    <w:qFormat/>
    <w:rsid w:val="00A453E6"/>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A453E6"/>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A453E6"/>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A453E6"/>
    <w:rPr>
      <w:rFonts w:eastAsia="Times New Roman"/>
      <w:sz w:val="15"/>
    </w:rPr>
  </w:style>
  <w:style w:type="paragraph" w:customStyle="1" w:styleId="formatvorlage2">
    <w:name w:val="formatvorlage2"/>
    <w:basedOn w:val="Normal"/>
    <w:uiPriority w:val="99"/>
    <w:qFormat/>
    <w:rsid w:val="00A453E6"/>
    <w:pPr>
      <w:spacing w:before="100" w:beforeAutospacing="1" w:after="100" w:afterAutospacing="1"/>
    </w:pPr>
    <w:rPr>
      <w:rFonts w:eastAsia="Calibri"/>
      <w:sz w:val="24"/>
    </w:rPr>
  </w:style>
  <w:style w:type="paragraph" w:customStyle="1" w:styleId="i1">
    <w:name w:val="i1"/>
    <w:basedOn w:val="Normal"/>
    <w:uiPriority w:val="99"/>
    <w:qFormat/>
    <w:rsid w:val="00A453E6"/>
    <w:pPr>
      <w:spacing w:before="100" w:beforeAutospacing="1" w:after="100" w:afterAutospacing="1"/>
    </w:pPr>
    <w:rPr>
      <w:rFonts w:eastAsia="Times New Roman"/>
      <w:sz w:val="24"/>
    </w:rPr>
  </w:style>
  <w:style w:type="paragraph" w:customStyle="1" w:styleId="question">
    <w:name w:val="question"/>
    <w:basedOn w:val="Normal"/>
    <w:uiPriority w:val="99"/>
    <w:qFormat/>
    <w:rsid w:val="00A453E6"/>
    <w:pPr>
      <w:spacing w:before="100" w:beforeAutospacing="1" w:after="100" w:afterAutospacing="1"/>
    </w:pPr>
    <w:rPr>
      <w:rFonts w:eastAsia="Times New Roman"/>
      <w:sz w:val="24"/>
    </w:rPr>
  </w:style>
  <w:style w:type="paragraph" w:customStyle="1" w:styleId="bodycopy">
    <w:name w:val="bodycopy"/>
    <w:basedOn w:val="Normal"/>
    <w:uiPriority w:val="99"/>
    <w:qFormat/>
    <w:rsid w:val="00A453E6"/>
    <w:pPr>
      <w:spacing w:before="100" w:beforeAutospacing="1" w:after="100" w:afterAutospacing="1"/>
    </w:pPr>
    <w:rPr>
      <w:rFonts w:eastAsia="Times New Roman"/>
      <w:sz w:val="24"/>
    </w:rPr>
  </w:style>
  <w:style w:type="paragraph" w:customStyle="1" w:styleId="Fifth">
    <w:name w:val="Fifth"/>
    <w:basedOn w:val="Normal"/>
    <w:link w:val="FifthChar"/>
    <w:qFormat/>
    <w:rsid w:val="00A453E6"/>
    <w:rPr>
      <w:rFonts w:eastAsia="Calibri"/>
    </w:rPr>
  </w:style>
  <w:style w:type="paragraph" w:customStyle="1" w:styleId="NoteLevel22">
    <w:name w:val="Note Level 22"/>
    <w:basedOn w:val="Normal"/>
    <w:next w:val="Normal"/>
    <w:uiPriority w:val="99"/>
    <w:qFormat/>
    <w:rsid w:val="00A453E6"/>
    <w:pPr>
      <w:keepNext/>
      <w:ind w:left="288" w:right="288"/>
    </w:pPr>
    <w:rPr>
      <w:szCs w:val="20"/>
    </w:rPr>
  </w:style>
  <w:style w:type="paragraph" w:customStyle="1" w:styleId="svarticle">
    <w:name w:val="svarticle"/>
    <w:basedOn w:val="Normal"/>
    <w:uiPriority w:val="99"/>
    <w:qFormat/>
    <w:rsid w:val="00A453E6"/>
    <w:pPr>
      <w:spacing w:before="100" w:beforeAutospacing="1" w:after="100" w:afterAutospacing="1"/>
    </w:pPr>
    <w:rPr>
      <w:rFonts w:eastAsia="Times New Roman"/>
      <w:sz w:val="24"/>
    </w:rPr>
  </w:style>
  <w:style w:type="paragraph" w:customStyle="1" w:styleId="canvas-atom">
    <w:name w:val="canvas-atom"/>
    <w:basedOn w:val="Normal"/>
    <w:uiPriority w:val="99"/>
    <w:qFormat/>
    <w:rsid w:val="00A453E6"/>
    <w:pPr>
      <w:spacing w:before="100" w:beforeAutospacing="1" w:after="100" w:afterAutospacing="1"/>
    </w:pPr>
    <w:rPr>
      <w:sz w:val="24"/>
    </w:rPr>
  </w:style>
  <w:style w:type="paragraph" w:customStyle="1" w:styleId="tweet-text">
    <w:name w:val="tweet-text"/>
    <w:basedOn w:val="Normal"/>
    <w:qFormat/>
    <w:rsid w:val="00A453E6"/>
    <w:pPr>
      <w:spacing w:before="100" w:beforeAutospacing="1" w:after="100" w:afterAutospacing="1"/>
    </w:pPr>
  </w:style>
  <w:style w:type="paragraph" w:customStyle="1" w:styleId="description">
    <w:name w:val="description"/>
    <w:basedOn w:val="Normal"/>
    <w:uiPriority w:val="99"/>
    <w:qFormat/>
    <w:rsid w:val="00A453E6"/>
    <w:pPr>
      <w:spacing w:before="100" w:beforeAutospacing="1" w:after="100" w:afterAutospacing="1"/>
    </w:pPr>
  </w:style>
  <w:style w:type="paragraph" w:customStyle="1" w:styleId="recirc-container">
    <w:name w:val="recirc-container"/>
    <w:basedOn w:val="Normal"/>
    <w:uiPriority w:val="99"/>
    <w:qFormat/>
    <w:rsid w:val="00A453E6"/>
    <w:pPr>
      <w:spacing w:before="100" w:beforeAutospacing="1" w:after="100" w:afterAutospacing="1"/>
    </w:pPr>
    <w:rPr>
      <w:sz w:val="24"/>
    </w:rPr>
  </w:style>
  <w:style w:type="paragraph" w:customStyle="1" w:styleId="interstitial-link">
    <w:name w:val="interstitial-link"/>
    <w:basedOn w:val="Normal"/>
    <w:uiPriority w:val="99"/>
    <w:qFormat/>
    <w:rsid w:val="00A453E6"/>
    <w:pPr>
      <w:spacing w:before="100" w:beforeAutospacing="1" w:after="100" w:afterAutospacing="1"/>
    </w:pPr>
    <w:rPr>
      <w:sz w:val="24"/>
    </w:rPr>
  </w:style>
  <w:style w:type="paragraph" w:customStyle="1" w:styleId="see-also">
    <w:name w:val="see-also"/>
    <w:basedOn w:val="Normal"/>
    <w:uiPriority w:val="99"/>
    <w:qFormat/>
    <w:rsid w:val="00A453E6"/>
    <w:pPr>
      <w:spacing w:before="100" w:beforeAutospacing="1" w:after="100" w:afterAutospacing="1"/>
    </w:pPr>
    <w:rPr>
      <w:sz w:val="24"/>
    </w:rPr>
  </w:style>
  <w:style w:type="character" w:customStyle="1" w:styleId="-newsgate-macro-cci-bullet-">
    <w:name w:val="-newsgate-macro-cci-bullet-"/>
    <w:basedOn w:val="DefaultParagraphFont"/>
    <w:rsid w:val="00A453E6"/>
  </w:style>
  <w:style w:type="character" w:customStyle="1" w:styleId="BriefTitleChar">
    <w:name w:val="Brief Title Char"/>
    <w:basedOn w:val="DefaultParagraphFont"/>
    <w:rsid w:val="00A453E6"/>
    <w:rPr>
      <w:b/>
      <w:bCs w:val="0"/>
      <w:sz w:val="24"/>
      <w:szCs w:val="24"/>
      <w:u w:val="single"/>
      <w:lang w:val="en-US" w:eastAsia="en-US" w:bidi="ar-SA"/>
    </w:rPr>
  </w:style>
  <w:style w:type="character" w:customStyle="1" w:styleId="BriefTitle2Char">
    <w:name w:val="Brief Title 2 Char"/>
    <w:basedOn w:val="BriefTitleChar"/>
    <w:rsid w:val="00A453E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453E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453E6"/>
    <w:rPr>
      <w:rFonts w:ascii="Georgia" w:hAnsi="Georgia" w:hint="default"/>
      <w:b/>
      <w:bCs w:val="0"/>
      <w:sz w:val="24"/>
    </w:rPr>
  </w:style>
  <w:style w:type="character" w:customStyle="1" w:styleId="Emphasis21">
    <w:name w:val="Emphasis 2"/>
    <w:uiPriority w:val="1"/>
    <w:qFormat/>
    <w:rsid w:val="00A453E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453E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A453E6"/>
    <w:rPr>
      <w:u w:val="single"/>
      <w:lang w:val="en-US" w:eastAsia="en-US" w:bidi="ar-SA"/>
    </w:rPr>
  </w:style>
  <w:style w:type="character" w:customStyle="1" w:styleId="cross-head">
    <w:name w:val="cross-head"/>
    <w:rsid w:val="00A453E6"/>
  </w:style>
  <w:style w:type="character" w:customStyle="1" w:styleId="metaorigin">
    <w:name w:val="meta_origin"/>
    <w:rsid w:val="00A453E6"/>
  </w:style>
  <w:style w:type="character" w:customStyle="1" w:styleId="mandelbrotrefrag">
    <w:name w:val="mandelbrot_refrag"/>
    <w:rsid w:val="00A453E6"/>
  </w:style>
  <w:style w:type="character" w:customStyle="1" w:styleId="eminfo">
    <w:name w:val="eminfo"/>
    <w:rsid w:val="00A453E6"/>
  </w:style>
  <w:style w:type="character" w:customStyle="1" w:styleId="emhighlight">
    <w:name w:val="emhighlight"/>
    <w:rsid w:val="00A453E6"/>
  </w:style>
  <w:style w:type="character" w:customStyle="1" w:styleId="source-org">
    <w:name w:val="source-org"/>
    <w:rsid w:val="00A453E6"/>
  </w:style>
  <w:style w:type="character" w:customStyle="1" w:styleId="last">
    <w:name w:val="last"/>
    <w:rsid w:val="00A453E6"/>
  </w:style>
  <w:style w:type="character" w:customStyle="1" w:styleId="Style11ptBoldUnderline1">
    <w:name w:val="Style 11 pt Bold Underline1"/>
    <w:rsid w:val="00A453E6"/>
    <w:rPr>
      <w:b/>
      <w:bCs/>
      <w:sz w:val="20"/>
      <w:u w:val="single"/>
    </w:rPr>
  </w:style>
  <w:style w:type="character" w:customStyle="1" w:styleId="StyleStyleunderlineBold11pt">
    <w:name w:val="Style Style underline + Bold + 11 pt"/>
    <w:rsid w:val="00A453E6"/>
    <w:rPr>
      <w:bCs/>
      <w:sz w:val="20"/>
      <w:u w:val="single"/>
    </w:rPr>
  </w:style>
  <w:style w:type="character" w:customStyle="1" w:styleId="StyleunderlineAsianTimesNewRomanBold">
    <w:name w:val="Style underline + (Asian) Times New Roman Bold"/>
    <w:rsid w:val="00A453E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453E6"/>
    <w:rPr>
      <w:b/>
      <w:bCs/>
      <w:sz w:val="20"/>
      <w:u w:val="single"/>
      <w:bdr w:val="single" w:sz="4" w:space="0" w:color="auto" w:frame="1"/>
    </w:rPr>
  </w:style>
  <w:style w:type="character" w:customStyle="1" w:styleId="quotepeekbase">
    <w:name w:val="quotepeekbase"/>
    <w:rsid w:val="00A453E6"/>
  </w:style>
  <w:style w:type="character" w:customStyle="1" w:styleId="NormalCard">
    <w:name w:val="Normal Card"/>
    <w:uiPriority w:val="1"/>
    <w:qFormat/>
    <w:rsid w:val="00A453E6"/>
    <w:rPr>
      <w:rFonts w:ascii="Times New Roman" w:hAnsi="Times New Roman" w:cs="Times New Roman" w:hint="default"/>
      <w:sz w:val="24"/>
    </w:rPr>
  </w:style>
  <w:style w:type="character" w:customStyle="1" w:styleId="HighlightedUnderline0">
    <w:name w:val="Highlighted Underline"/>
    <w:uiPriority w:val="1"/>
    <w:qFormat/>
    <w:rsid w:val="00A453E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453E6"/>
    <w:rPr>
      <w:rFonts w:ascii="Times New Roman" w:hAnsi="Times New Roman" w:cs="Times New Roman" w:hint="default"/>
      <w:sz w:val="16"/>
      <w:szCs w:val="16"/>
    </w:rPr>
  </w:style>
  <w:style w:type="character" w:customStyle="1" w:styleId="timebox">
    <w:name w:val="timebox"/>
    <w:rsid w:val="00A453E6"/>
  </w:style>
  <w:style w:type="character" w:customStyle="1" w:styleId="Heading2Subtext">
    <w:name w:val="Heading 2 Subtext"/>
    <w:rsid w:val="00A453E6"/>
    <w:rPr>
      <w:rFonts w:ascii="Times New Roman" w:hAnsi="Times New Roman" w:cs="Times New Roman" w:hint="default"/>
      <w:sz w:val="16"/>
    </w:rPr>
  </w:style>
  <w:style w:type="character" w:customStyle="1" w:styleId="-SmallText-">
    <w:name w:val="-Small Text-"/>
    <w:rsid w:val="00A453E6"/>
    <w:rPr>
      <w:rFonts w:ascii="Garamond" w:hAnsi="Garamond" w:hint="default"/>
      <w:sz w:val="16"/>
    </w:rPr>
  </w:style>
  <w:style w:type="character" w:customStyle="1" w:styleId="BoldUnderlineCharChar">
    <w:name w:val="BoldUnderline Char Char"/>
    <w:rsid w:val="00A453E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453E6"/>
    <w:rPr>
      <w:rFonts w:ascii="Times New Roman" w:hAnsi="Times New Roman" w:cs="Times New Roman" w:hint="default"/>
      <w:sz w:val="18"/>
      <w:szCs w:val="18"/>
    </w:rPr>
  </w:style>
  <w:style w:type="character" w:customStyle="1" w:styleId="FontStyle505">
    <w:name w:val="Font Style505"/>
    <w:basedOn w:val="DefaultParagraphFont"/>
    <w:uiPriority w:val="99"/>
    <w:rsid w:val="00A453E6"/>
    <w:rPr>
      <w:rFonts w:ascii="Times New Roman" w:hAnsi="Times New Roman" w:cs="Times New Roman" w:hint="default"/>
      <w:sz w:val="18"/>
      <w:szCs w:val="18"/>
    </w:rPr>
  </w:style>
  <w:style w:type="character" w:customStyle="1" w:styleId="FontStyle514">
    <w:name w:val="Font Style514"/>
    <w:basedOn w:val="DefaultParagraphFont"/>
    <w:uiPriority w:val="99"/>
    <w:rsid w:val="00A453E6"/>
    <w:rPr>
      <w:rFonts w:ascii="Times New Roman" w:hAnsi="Times New Roman" w:cs="Times New Roman" w:hint="default"/>
      <w:sz w:val="14"/>
      <w:szCs w:val="14"/>
    </w:rPr>
  </w:style>
  <w:style w:type="character" w:customStyle="1" w:styleId="FontStyle500">
    <w:name w:val="Font Style500"/>
    <w:basedOn w:val="DefaultParagraphFont"/>
    <w:uiPriority w:val="99"/>
    <w:rsid w:val="00A453E6"/>
    <w:rPr>
      <w:rFonts w:ascii="Times New Roman" w:hAnsi="Times New Roman" w:cs="Times New Roman" w:hint="default"/>
      <w:b/>
      <w:bCs/>
      <w:sz w:val="16"/>
      <w:szCs w:val="16"/>
    </w:rPr>
  </w:style>
  <w:style w:type="character" w:customStyle="1" w:styleId="CardCite1">
    <w:name w:val="CardCite1"/>
    <w:qFormat/>
    <w:rsid w:val="00A453E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453E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453E6"/>
    <w:rPr>
      <w:rFonts w:ascii="Times New Roman" w:hAnsi="Times New Roman" w:cs="Times New Roman" w:hint="default"/>
      <w:b/>
      <w:bCs/>
      <w:sz w:val="22"/>
      <w:szCs w:val="22"/>
    </w:rPr>
  </w:style>
  <w:style w:type="character" w:customStyle="1" w:styleId="UnderlineStyleChar7">
    <w:name w:val="Underline Style Char7"/>
    <w:rsid w:val="00A453E6"/>
    <w:rPr>
      <w:rFonts w:ascii="Garamond" w:hAnsi="Garamond" w:hint="default"/>
      <w:sz w:val="22"/>
      <w:szCs w:val="24"/>
      <w:u w:val="single"/>
      <w:lang w:val="en-US" w:eastAsia="en-US" w:bidi="ar-SA"/>
    </w:rPr>
  </w:style>
  <w:style w:type="character" w:customStyle="1" w:styleId="StyleArial6ptBold">
    <w:name w:val="Style Arial 6 pt Bold"/>
    <w:rsid w:val="00A453E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453E6"/>
    <w:rPr>
      <w:rFonts w:ascii="Garamond" w:hAnsi="Garamond" w:cs="Arial" w:hint="default"/>
      <w:b/>
      <w:bCs/>
      <w:iCs/>
      <w:sz w:val="24"/>
      <w:szCs w:val="28"/>
      <w:lang w:val="en-US" w:eastAsia="en-US" w:bidi="ar-SA"/>
    </w:rPr>
  </w:style>
  <w:style w:type="character" w:customStyle="1" w:styleId="StyleDebateUnderline10pt">
    <w:name w:val="Style Debate Underline + 10 pt"/>
    <w:rsid w:val="00A453E6"/>
    <w:rPr>
      <w:rFonts w:ascii="Times New Roman" w:hAnsi="Times New Roman" w:cs="Times New Roman" w:hint="default"/>
      <w:sz w:val="20"/>
      <w:szCs w:val="20"/>
      <w:u w:val="single"/>
    </w:rPr>
  </w:style>
  <w:style w:type="character" w:customStyle="1" w:styleId="SourceBold">
    <w:name w:val="Source Bold"/>
    <w:rsid w:val="00A453E6"/>
    <w:rPr>
      <w:rFonts w:ascii="Arial Narrow" w:hAnsi="Arial Narrow" w:hint="default"/>
      <w:b/>
      <w:bCs w:val="0"/>
      <w:strike w:val="0"/>
      <w:dstrike w:val="0"/>
      <w:sz w:val="24"/>
      <w:u w:val="none"/>
      <w:effect w:val="none"/>
    </w:rPr>
  </w:style>
  <w:style w:type="character" w:customStyle="1" w:styleId="2xBoldUnderline">
    <w:name w:val="2x_Bold_Underline"/>
    <w:rsid w:val="00A453E6"/>
    <w:rPr>
      <w:b/>
      <w:bCs/>
      <w:sz w:val="24"/>
      <w:u w:val="thick"/>
    </w:rPr>
  </w:style>
  <w:style w:type="character" w:customStyle="1" w:styleId="Dottedunderline1">
    <w:name w:val="Dotted underline"/>
    <w:rsid w:val="00A453E6"/>
    <w:rPr>
      <w:u w:val="dotted"/>
    </w:rPr>
  </w:style>
  <w:style w:type="character" w:customStyle="1" w:styleId="underlining0">
    <w:name w:val="underlining"/>
    <w:rsid w:val="00A453E6"/>
    <w:rPr>
      <w:u w:val="single"/>
    </w:rPr>
  </w:style>
  <w:style w:type="character" w:customStyle="1" w:styleId="btitle">
    <w:name w:val="btitle"/>
    <w:rsid w:val="00A453E6"/>
  </w:style>
  <w:style w:type="character" w:customStyle="1" w:styleId="green">
    <w:name w:val="green"/>
    <w:rsid w:val="00A453E6"/>
  </w:style>
  <w:style w:type="character" w:customStyle="1" w:styleId="BodytextBold">
    <w:name w:val="Body text + Bold"/>
    <w:rsid w:val="00A453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453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453E6"/>
    <w:rPr>
      <w:rFonts w:ascii="Arial" w:hAnsi="Arial" w:cs="Arial" w:hint="default"/>
      <w:bCs/>
      <w:sz w:val="20"/>
      <w:u w:val="single"/>
      <w:lang w:val="en-US" w:eastAsia="en-US" w:bidi="ar-SA"/>
    </w:rPr>
  </w:style>
  <w:style w:type="character" w:customStyle="1" w:styleId="CharChar31">
    <w:name w:val="Char Char31"/>
    <w:rsid w:val="00A453E6"/>
    <w:rPr>
      <w:rFonts w:ascii="Arial" w:hAnsi="Arial" w:cs="Arial" w:hint="default"/>
      <w:b/>
      <w:bCs/>
      <w:iCs/>
      <w:lang w:val="en-US" w:eastAsia="en-US" w:bidi="ar-SA"/>
    </w:rPr>
  </w:style>
  <w:style w:type="character" w:customStyle="1" w:styleId="bioline">
    <w:name w:val="bioline"/>
    <w:rsid w:val="00A453E6"/>
  </w:style>
  <w:style w:type="character" w:customStyle="1" w:styleId="s4">
    <w:name w:val="s4"/>
    <w:rsid w:val="00A453E6"/>
  </w:style>
  <w:style w:type="character" w:customStyle="1" w:styleId="s5">
    <w:name w:val="s5"/>
    <w:rsid w:val="00A453E6"/>
  </w:style>
  <w:style w:type="character" w:customStyle="1" w:styleId="cap">
    <w:name w:val="cap"/>
    <w:rsid w:val="00A453E6"/>
  </w:style>
  <w:style w:type="character" w:customStyle="1" w:styleId="rightsnotice">
    <w:name w:val="rightsnotice"/>
    <w:rsid w:val="00A453E6"/>
  </w:style>
  <w:style w:type="character" w:customStyle="1" w:styleId="Caption1">
    <w:name w:val="Caption1"/>
    <w:rsid w:val="00A453E6"/>
  </w:style>
  <w:style w:type="character" w:customStyle="1" w:styleId="credit">
    <w:name w:val="credit"/>
    <w:rsid w:val="00A453E6"/>
  </w:style>
  <w:style w:type="character" w:customStyle="1" w:styleId="scaps">
    <w:name w:val="scaps"/>
    <w:rsid w:val="00A453E6"/>
  </w:style>
  <w:style w:type="character" w:customStyle="1" w:styleId="current-article">
    <w:name w:val="current-article"/>
    <w:rsid w:val="00A453E6"/>
  </w:style>
  <w:style w:type="character" w:customStyle="1" w:styleId="related-current-indicator">
    <w:name w:val="related-current-indicator"/>
    <w:rsid w:val="00A453E6"/>
  </w:style>
  <w:style w:type="character" w:customStyle="1" w:styleId="bylclear">
    <w:name w:val="bylclear"/>
    <w:rsid w:val="00A453E6"/>
  </w:style>
  <w:style w:type="character" w:customStyle="1" w:styleId="comments">
    <w:name w:val="comments"/>
    <w:rsid w:val="00A453E6"/>
  </w:style>
  <w:style w:type="character" w:customStyle="1" w:styleId="essaytext">
    <w:name w:val="essaytext"/>
    <w:rsid w:val="00A453E6"/>
  </w:style>
  <w:style w:type="character" w:customStyle="1" w:styleId="username">
    <w:name w:val="username"/>
    <w:rsid w:val="00A453E6"/>
  </w:style>
  <w:style w:type="character" w:customStyle="1" w:styleId="toplinks">
    <w:name w:val="toplinks"/>
    <w:rsid w:val="00A453E6"/>
  </w:style>
  <w:style w:type="character" w:customStyle="1" w:styleId="see">
    <w:name w:val="see"/>
    <w:rsid w:val="00A453E6"/>
  </w:style>
  <w:style w:type="character" w:customStyle="1" w:styleId="first-letter">
    <w:name w:val="first-letter"/>
    <w:rsid w:val="00A453E6"/>
  </w:style>
  <w:style w:type="character" w:customStyle="1" w:styleId="focusparagraph">
    <w:name w:val="focusparagraph"/>
    <w:rsid w:val="00A453E6"/>
  </w:style>
  <w:style w:type="character" w:customStyle="1" w:styleId="lightblue">
    <w:name w:val="lightblue"/>
    <w:rsid w:val="00A453E6"/>
  </w:style>
  <w:style w:type="character" w:customStyle="1" w:styleId="StyleUnderlineCharChar9pt">
    <w:name w:val="Style Underline Char Char + 9 pt"/>
    <w:rsid w:val="00A453E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453E6"/>
  </w:style>
  <w:style w:type="character" w:customStyle="1" w:styleId="BoldandUnderlineCharCharCharChar">
    <w:name w:val="Bold and Underline Char Char Char Char"/>
    <w:rsid w:val="00A453E6"/>
    <w:rPr>
      <w:b/>
      <w:bCs w:val="0"/>
      <w:noProof w:val="0"/>
      <w:u w:val="single"/>
      <w:lang w:val="en-US" w:eastAsia="en-US" w:bidi="ar-SA"/>
    </w:rPr>
  </w:style>
  <w:style w:type="character" w:customStyle="1" w:styleId="FontStyle29">
    <w:name w:val="Font Style29"/>
    <w:uiPriority w:val="99"/>
    <w:rsid w:val="00A453E6"/>
    <w:rPr>
      <w:rFonts w:ascii="Arial" w:hAnsi="Arial" w:cs="Arial" w:hint="default"/>
      <w:sz w:val="14"/>
      <w:szCs w:val="14"/>
    </w:rPr>
  </w:style>
  <w:style w:type="character" w:customStyle="1" w:styleId="CardsUnderlined">
    <w:name w:val="Cards Underlined"/>
    <w:qFormat/>
    <w:rsid w:val="00A453E6"/>
    <w:rPr>
      <w:rFonts w:ascii="Helvetica" w:hAnsi="Helvetica" w:cs="Helvetica" w:hint="default"/>
      <w:sz w:val="22"/>
      <w:szCs w:val="24"/>
      <w:u w:val="thick"/>
    </w:rPr>
  </w:style>
  <w:style w:type="character" w:customStyle="1" w:styleId="titles">
    <w:name w:val="titles"/>
    <w:rsid w:val="00A453E6"/>
  </w:style>
  <w:style w:type="character" w:customStyle="1" w:styleId="articletext0">
    <w:name w:val="article_text"/>
    <w:rsid w:val="00A453E6"/>
  </w:style>
  <w:style w:type="character" w:customStyle="1" w:styleId="contentauthor">
    <w:name w:val="contentauthor"/>
    <w:rsid w:val="00A453E6"/>
  </w:style>
  <w:style w:type="character" w:customStyle="1" w:styleId="subarticleheader">
    <w:name w:val="subarticleheader"/>
    <w:rsid w:val="00A453E6"/>
  </w:style>
  <w:style w:type="character" w:customStyle="1" w:styleId="newstitle1">
    <w:name w:val="newstitle1"/>
    <w:rsid w:val="00A453E6"/>
  </w:style>
  <w:style w:type="character" w:customStyle="1" w:styleId="copy">
    <w:name w:val="copy"/>
    <w:rsid w:val="00A453E6"/>
  </w:style>
  <w:style w:type="character" w:customStyle="1" w:styleId="topheadline">
    <w:name w:val="topheadline"/>
    <w:rsid w:val="00A453E6"/>
  </w:style>
  <w:style w:type="character" w:customStyle="1" w:styleId="Stylereduce27pt">
    <w:name w:val="Style reduce2 + 7 pt"/>
    <w:rsid w:val="00A453E6"/>
    <w:rPr>
      <w:rFonts w:ascii="Times New Roman" w:hAnsi="Times New Roman" w:cs="Arial" w:hint="default"/>
      <w:color w:val="000000"/>
      <w:sz w:val="14"/>
      <w:szCs w:val="22"/>
    </w:rPr>
  </w:style>
  <w:style w:type="character" w:customStyle="1" w:styleId="srtitle">
    <w:name w:val="srtitle"/>
    <w:rsid w:val="00A453E6"/>
  </w:style>
  <w:style w:type="character" w:customStyle="1" w:styleId="st1">
    <w:name w:val="st1"/>
    <w:rsid w:val="00A453E6"/>
  </w:style>
  <w:style w:type="character" w:customStyle="1" w:styleId="StyleStyleGaramond">
    <w:name w:val="Style Style Garamond +"/>
    <w:rsid w:val="00A453E6"/>
    <w:rPr>
      <w:rFonts w:ascii="Garamond" w:hAnsi="Garamond" w:cs="Times New Roman" w:hint="default"/>
      <w:sz w:val="20"/>
    </w:rPr>
  </w:style>
  <w:style w:type="character" w:customStyle="1" w:styleId="quotechar0">
    <w:name w:val="quotechar"/>
    <w:rsid w:val="00A453E6"/>
  </w:style>
  <w:style w:type="character" w:customStyle="1" w:styleId="boldunderline0">
    <w:name w:val="boldunderline"/>
    <w:rsid w:val="00A453E6"/>
  </w:style>
  <w:style w:type="character" w:customStyle="1" w:styleId="A8">
    <w:name w:val="A8"/>
    <w:uiPriority w:val="99"/>
    <w:rsid w:val="00A453E6"/>
    <w:rPr>
      <w:rFonts w:ascii="Scala" w:hAnsi="Scala" w:cs="Scala" w:hint="default"/>
      <w:color w:val="000000"/>
      <w:sz w:val="15"/>
      <w:szCs w:val="15"/>
    </w:rPr>
  </w:style>
  <w:style w:type="character" w:customStyle="1" w:styleId="Date11">
    <w:name w:val="Date11"/>
    <w:rsid w:val="00A453E6"/>
  </w:style>
  <w:style w:type="character" w:customStyle="1" w:styleId="Boxout">
    <w:name w:val="Box out"/>
    <w:uiPriority w:val="1"/>
    <w:qFormat/>
    <w:rsid w:val="00A453E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453E6"/>
    <w:rPr>
      <w:rFonts w:ascii="Arial" w:hAnsi="Arial" w:cs="Arial" w:hint="default"/>
    </w:rPr>
  </w:style>
  <w:style w:type="character" w:customStyle="1" w:styleId="reality">
    <w:name w:val="reality"/>
    <w:rsid w:val="00A453E6"/>
  </w:style>
  <w:style w:type="character" w:customStyle="1" w:styleId="text2">
    <w:name w:val="text2"/>
    <w:rsid w:val="00A453E6"/>
  </w:style>
  <w:style w:type="character" w:customStyle="1" w:styleId="StyleUnderlineChar2CharChar11pt">
    <w:name w:val="Style Underline Char2 Char Char + 11 pt"/>
    <w:rsid w:val="00A453E6"/>
    <w:rPr>
      <w:rFonts w:ascii="Times New Roman" w:hAnsi="Times New Roman" w:cs="Times New Roman" w:hint="default"/>
      <w:sz w:val="20"/>
      <w:u w:val="single"/>
    </w:rPr>
  </w:style>
  <w:style w:type="character" w:customStyle="1" w:styleId="StyleStyleBoldUnderline11pt">
    <w:name w:val="Style Style Bold Underline + 11 pt"/>
    <w:rsid w:val="00A453E6"/>
    <w:rPr>
      <w:b/>
      <w:bCs/>
      <w:sz w:val="20"/>
      <w:u w:val="single"/>
    </w:rPr>
  </w:style>
  <w:style w:type="character" w:customStyle="1" w:styleId="articlehead2">
    <w:name w:val="articlehead2"/>
    <w:rsid w:val="00A453E6"/>
  </w:style>
  <w:style w:type="character" w:customStyle="1" w:styleId="pronset">
    <w:name w:val="pronset"/>
    <w:rsid w:val="00A453E6"/>
  </w:style>
  <w:style w:type="character" w:customStyle="1" w:styleId="prondelim">
    <w:name w:val="prondelim"/>
    <w:rsid w:val="00A453E6"/>
  </w:style>
  <w:style w:type="character" w:customStyle="1" w:styleId="prontoggle">
    <w:name w:val="pron_toggle"/>
    <w:rsid w:val="00A453E6"/>
  </w:style>
  <w:style w:type="character" w:customStyle="1" w:styleId="boldface">
    <w:name w:val="boldface"/>
    <w:rsid w:val="00A453E6"/>
  </w:style>
  <w:style w:type="character" w:customStyle="1" w:styleId="secondary-bf">
    <w:name w:val="secondary-bf"/>
    <w:rsid w:val="00A453E6"/>
  </w:style>
  <w:style w:type="character" w:customStyle="1" w:styleId="Boxout0">
    <w:name w:val="Boxout"/>
    <w:uiPriority w:val="1"/>
    <w:qFormat/>
    <w:rsid w:val="00A453E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453E6"/>
  </w:style>
  <w:style w:type="character" w:customStyle="1" w:styleId="pg">
    <w:name w:val="pg"/>
    <w:rsid w:val="00A453E6"/>
  </w:style>
  <w:style w:type="character" w:customStyle="1" w:styleId="detailtitle">
    <w:name w:val="detailtitle"/>
    <w:rsid w:val="00A453E6"/>
  </w:style>
  <w:style w:type="character" w:customStyle="1" w:styleId="storydate">
    <w:name w:val="storydate"/>
    <w:rsid w:val="00A453E6"/>
  </w:style>
  <w:style w:type="character" w:customStyle="1" w:styleId="preloadwrap">
    <w:name w:val="preloadwrap"/>
    <w:rsid w:val="00A453E6"/>
  </w:style>
  <w:style w:type="character" w:customStyle="1" w:styleId="creditwrap">
    <w:name w:val="creditwrap"/>
    <w:rsid w:val="00A453E6"/>
  </w:style>
  <w:style w:type="character" w:customStyle="1" w:styleId="DefaultChar1">
    <w:name w:val="Default Char1"/>
    <w:rsid w:val="00A453E6"/>
    <w:rPr>
      <w:noProof w:val="0"/>
      <w:color w:val="000000"/>
      <w:lang w:val="en-US" w:eastAsia="en-US" w:bidi="ar-SA"/>
    </w:rPr>
  </w:style>
  <w:style w:type="character" w:customStyle="1" w:styleId="pmterms31">
    <w:name w:val="pmterms31"/>
    <w:rsid w:val="00A453E6"/>
    <w:rPr>
      <w:b/>
      <w:bCs/>
      <w:i w:val="0"/>
      <w:iCs w:val="0"/>
      <w:color w:val="000000"/>
    </w:rPr>
  </w:style>
  <w:style w:type="character" w:customStyle="1" w:styleId="copyrightdescription">
    <w:name w:val="copyrightdescription"/>
    <w:rsid w:val="00A453E6"/>
  </w:style>
  <w:style w:type="character" w:customStyle="1" w:styleId="ft01">
    <w:name w:val="ft01"/>
    <w:rsid w:val="00A453E6"/>
    <w:rPr>
      <w:rFonts w:ascii="Times" w:hAnsi="Times" w:cs="Times" w:hint="default"/>
      <w:color w:val="000000"/>
      <w:sz w:val="14"/>
      <w:szCs w:val="14"/>
    </w:rPr>
  </w:style>
  <w:style w:type="character" w:customStyle="1" w:styleId="ft11">
    <w:name w:val="ft11"/>
    <w:rsid w:val="00A453E6"/>
    <w:rPr>
      <w:rFonts w:ascii="Times" w:hAnsi="Times" w:cs="Times" w:hint="default"/>
      <w:color w:val="000000"/>
      <w:sz w:val="17"/>
      <w:szCs w:val="17"/>
    </w:rPr>
  </w:style>
  <w:style w:type="character" w:customStyle="1" w:styleId="ft21">
    <w:name w:val="ft21"/>
    <w:rsid w:val="00A453E6"/>
    <w:rPr>
      <w:rFonts w:ascii="Times" w:hAnsi="Times" w:cs="Times" w:hint="default"/>
      <w:color w:val="000000"/>
      <w:sz w:val="15"/>
      <w:szCs w:val="15"/>
    </w:rPr>
  </w:style>
  <w:style w:type="character" w:customStyle="1" w:styleId="ft31">
    <w:name w:val="ft31"/>
    <w:rsid w:val="00A453E6"/>
    <w:rPr>
      <w:rFonts w:ascii="Times" w:hAnsi="Times" w:cs="Times" w:hint="default"/>
      <w:color w:val="000000"/>
      <w:sz w:val="15"/>
      <w:szCs w:val="15"/>
    </w:rPr>
  </w:style>
  <w:style w:type="character" w:customStyle="1" w:styleId="dquo">
    <w:name w:val="dquo"/>
    <w:rsid w:val="00A453E6"/>
  </w:style>
  <w:style w:type="character" w:customStyle="1" w:styleId="caps2">
    <w:name w:val="caps2"/>
    <w:rsid w:val="00A453E6"/>
  </w:style>
  <w:style w:type="character" w:customStyle="1" w:styleId="CardsFont12ptCharCharCharChar">
    <w:name w:val="Cards + Font: 12 pt Char Char Char Char"/>
    <w:rsid w:val="00A453E6"/>
    <w:rPr>
      <w:sz w:val="24"/>
      <w:szCs w:val="24"/>
      <w:u w:val="thick"/>
      <w:lang w:val="en-US" w:eastAsia="en-US" w:bidi="ar-SA"/>
    </w:rPr>
  </w:style>
  <w:style w:type="character" w:customStyle="1" w:styleId="ccs">
    <w:name w:val="c cs"/>
    <w:rsid w:val="00A453E6"/>
  </w:style>
  <w:style w:type="character" w:customStyle="1" w:styleId="dropshadow">
    <w:name w:val="dropshadow"/>
    <w:rsid w:val="00A453E6"/>
  </w:style>
  <w:style w:type="character" w:customStyle="1" w:styleId="d05ws">
    <w:name w:val="d05ws"/>
    <w:rsid w:val="00A453E6"/>
  </w:style>
  <w:style w:type="character" w:customStyle="1" w:styleId="rzibod">
    <w:name w:val="rzibod"/>
    <w:rsid w:val="00A453E6"/>
  </w:style>
  <w:style w:type="character" w:customStyle="1" w:styleId="StyleBold1">
    <w:name w:val="Style Bold1"/>
    <w:rsid w:val="00A453E6"/>
    <w:rPr>
      <w:rFonts w:ascii="Georgia" w:hAnsi="Georgia" w:hint="default"/>
      <w:b/>
      <w:bCs/>
      <w:sz w:val="22"/>
    </w:rPr>
  </w:style>
  <w:style w:type="character" w:customStyle="1" w:styleId="headertext">
    <w:name w:val="headertext"/>
    <w:rsid w:val="00A453E6"/>
  </w:style>
  <w:style w:type="character" w:customStyle="1" w:styleId="endnote-reference">
    <w:name w:val="endnote-reference"/>
    <w:rsid w:val="00A453E6"/>
  </w:style>
  <w:style w:type="character" w:customStyle="1" w:styleId="officialsname">
    <w:name w:val="official_s_name"/>
    <w:rsid w:val="00A453E6"/>
  </w:style>
  <w:style w:type="character" w:customStyle="1" w:styleId="audience">
    <w:name w:val="audience"/>
    <w:rsid w:val="00A453E6"/>
  </w:style>
  <w:style w:type="character" w:customStyle="1" w:styleId="normalchar">
    <w:name w:val="normal__char"/>
    <w:rsid w:val="00A453E6"/>
  </w:style>
  <w:style w:type="character" w:customStyle="1" w:styleId="hyperlink002cheading0020100200028block0020title0029char">
    <w:name w:val="hyperlink_002cheading_00201_0020_0028block_0020title_0029__char"/>
    <w:rsid w:val="00A453E6"/>
  </w:style>
  <w:style w:type="character" w:customStyle="1" w:styleId="underline002cstyle0020bold0020underlinechar">
    <w:name w:val="underline_002cstyle_0020bold_0020underline__char"/>
    <w:rsid w:val="00A453E6"/>
  </w:style>
  <w:style w:type="character" w:customStyle="1" w:styleId="copyboldblack">
    <w:name w:val="copyboldblack"/>
    <w:rsid w:val="00A453E6"/>
  </w:style>
  <w:style w:type="character" w:customStyle="1" w:styleId="copybold">
    <w:name w:val="copybold"/>
    <w:rsid w:val="00A453E6"/>
  </w:style>
  <w:style w:type="character" w:customStyle="1" w:styleId="author-date0">
    <w:name w:val="author-date"/>
    <w:rsid w:val="00A453E6"/>
  </w:style>
  <w:style w:type="character" w:customStyle="1" w:styleId="articlebegin">
    <w:name w:val="articlebegin"/>
    <w:rsid w:val="00A453E6"/>
  </w:style>
  <w:style w:type="character" w:customStyle="1" w:styleId="mediaoverlay">
    <w:name w:val="mediaoverlay"/>
    <w:rsid w:val="00A453E6"/>
  </w:style>
  <w:style w:type="character" w:customStyle="1" w:styleId="blogcaption">
    <w:name w:val="blog_caption"/>
    <w:rsid w:val="00A453E6"/>
  </w:style>
  <w:style w:type="character" w:customStyle="1" w:styleId="commnet-abuzz">
    <w:name w:val="commnet-abuzz"/>
    <w:rsid w:val="00A453E6"/>
  </w:style>
  <w:style w:type="character" w:customStyle="1" w:styleId="fbconnectbuttontext">
    <w:name w:val="fbconnectbutton_text"/>
    <w:rsid w:val="00A453E6"/>
  </w:style>
  <w:style w:type="character" w:customStyle="1" w:styleId="fbsharecountinner">
    <w:name w:val="fb_share_count_inner"/>
    <w:rsid w:val="00A453E6"/>
  </w:style>
  <w:style w:type="character" w:customStyle="1" w:styleId="stbuttontext">
    <w:name w:val="stbuttontext"/>
    <w:rsid w:val="00A453E6"/>
  </w:style>
  <w:style w:type="character" w:customStyle="1" w:styleId="grey">
    <w:name w:val="grey"/>
    <w:rsid w:val="00A453E6"/>
  </w:style>
  <w:style w:type="character" w:customStyle="1" w:styleId="postdate">
    <w:name w:val="post_date"/>
    <w:rsid w:val="00A453E6"/>
  </w:style>
  <w:style w:type="character" w:customStyle="1" w:styleId="bdx">
    <w:name w:val="bdx"/>
    <w:rsid w:val="00A453E6"/>
  </w:style>
  <w:style w:type="character" w:customStyle="1" w:styleId="bdl">
    <w:name w:val="bdl"/>
    <w:rsid w:val="00A453E6"/>
  </w:style>
  <w:style w:type="character" w:customStyle="1" w:styleId="breadcrumbitemcurrent">
    <w:name w:val="breadcrumbitemcurrent"/>
    <w:rsid w:val="00A453E6"/>
  </w:style>
  <w:style w:type="character" w:customStyle="1" w:styleId="bbl">
    <w:name w:val="bbl"/>
    <w:rsid w:val="00A453E6"/>
  </w:style>
  <w:style w:type="character" w:customStyle="1" w:styleId="company">
    <w:name w:val="company"/>
    <w:rsid w:val="00A453E6"/>
  </w:style>
  <w:style w:type="character" w:customStyle="1" w:styleId="itxtnewhookspan">
    <w:name w:val="itxtnewhookspan"/>
    <w:rsid w:val="00A453E6"/>
  </w:style>
  <w:style w:type="character" w:customStyle="1" w:styleId="gstxthlt">
    <w:name w:val="gstxt_hlt"/>
    <w:rsid w:val="00A453E6"/>
  </w:style>
  <w:style w:type="character" w:customStyle="1" w:styleId="StyleBoldRed">
    <w:name w:val="Style Bold Red"/>
    <w:rsid w:val="00A453E6"/>
    <w:rPr>
      <w:b/>
      <w:bCs/>
      <w:color w:val="auto"/>
    </w:rPr>
  </w:style>
  <w:style w:type="character" w:customStyle="1" w:styleId="StyleTimesNewRoman8pt">
    <w:name w:val="Style Times New Roman 8 pt"/>
    <w:rsid w:val="00A453E6"/>
    <w:rPr>
      <w:rFonts w:ascii="Georgia" w:hAnsi="Georgia" w:hint="default"/>
      <w:sz w:val="16"/>
    </w:rPr>
  </w:style>
  <w:style w:type="character" w:customStyle="1" w:styleId="StyleStyle7pt8pt">
    <w:name w:val="Style Style 7 pt + 8 pt"/>
    <w:rsid w:val="00A453E6"/>
    <w:rPr>
      <w:sz w:val="16"/>
    </w:rPr>
  </w:style>
  <w:style w:type="character" w:customStyle="1" w:styleId="StyleUnderline2">
    <w:name w:val="Style Underline2"/>
    <w:rsid w:val="00A453E6"/>
    <w:rPr>
      <w:u w:val="single"/>
    </w:rPr>
  </w:style>
  <w:style w:type="character" w:customStyle="1" w:styleId="goldbldtext">
    <w:name w:val="goldbldtext"/>
    <w:rsid w:val="00A453E6"/>
  </w:style>
  <w:style w:type="character" w:customStyle="1" w:styleId="cardshighlight0">
    <w:name w:val="cardshighlight"/>
    <w:rsid w:val="00A453E6"/>
  </w:style>
  <w:style w:type="character" w:customStyle="1" w:styleId="cardsfont12pt1">
    <w:name w:val="cardsfont12pt"/>
    <w:rsid w:val="00A453E6"/>
  </w:style>
  <w:style w:type="character" w:customStyle="1" w:styleId="ft1">
    <w:name w:val="ft1"/>
    <w:rsid w:val="00A453E6"/>
  </w:style>
  <w:style w:type="character" w:customStyle="1" w:styleId="ft6">
    <w:name w:val="ft6"/>
    <w:rsid w:val="00A453E6"/>
  </w:style>
  <w:style w:type="character" w:customStyle="1" w:styleId="kicker">
    <w:name w:val="kicker"/>
    <w:rsid w:val="00A453E6"/>
  </w:style>
  <w:style w:type="character" w:customStyle="1" w:styleId="backcontent">
    <w:name w:val="backcontent"/>
    <w:rsid w:val="00A453E6"/>
  </w:style>
  <w:style w:type="character" w:customStyle="1" w:styleId="daystmp">
    <w:name w:val="daystmp"/>
    <w:rsid w:val="00A453E6"/>
  </w:style>
  <w:style w:type="character" w:customStyle="1" w:styleId="cardsfont12ptchar">
    <w:name w:val="cardsfont12ptchar"/>
    <w:rsid w:val="00A453E6"/>
  </w:style>
  <w:style w:type="character" w:customStyle="1" w:styleId="gal">
    <w:name w:val="gal"/>
    <w:rsid w:val="00A453E6"/>
  </w:style>
  <w:style w:type="character" w:customStyle="1" w:styleId="imagedateline">
    <w:name w:val="image_dateline"/>
    <w:rsid w:val="00A453E6"/>
  </w:style>
  <w:style w:type="character" w:customStyle="1" w:styleId="authordatecharchar">
    <w:name w:val="authordatecharchar"/>
    <w:rsid w:val="00A453E6"/>
  </w:style>
  <w:style w:type="character" w:customStyle="1" w:styleId="style1char0">
    <w:name w:val="style1char"/>
    <w:rsid w:val="00A453E6"/>
  </w:style>
  <w:style w:type="character" w:customStyle="1" w:styleId="tagcharchar0">
    <w:name w:val="tagcharchar"/>
    <w:rsid w:val="00A453E6"/>
  </w:style>
  <w:style w:type="character" w:customStyle="1" w:styleId="underlinedcharchar2">
    <w:name w:val="underlinedcharchar"/>
    <w:rsid w:val="00A453E6"/>
  </w:style>
  <w:style w:type="character" w:customStyle="1" w:styleId="BoxedChar">
    <w:name w:val="Boxed Char"/>
    <w:rsid w:val="00A453E6"/>
    <w:rPr>
      <w:rFonts w:ascii="Arial Narrow" w:hAnsi="Arial Narrow" w:hint="default"/>
      <w:b/>
      <w:bCs w:val="0"/>
      <w:sz w:val="18"/>
      <w:bdr w:val="single" w:sz="6" w:space="0" w:color="auto" w:frame="1"/>
    </w:rPr>
  </w:style>
  <w:style w:type="character" w:customStyle="1" w:styleId="Style11ptUnderline2">
    <w:name w:val="Style 11 pt Underline2"/>
    <w:rsid w:val="00A453E6"/>
    <w:rPr>
      <w:sz w:val="20"/>
      <w:u w:val="single"/>
    </w:rPr>
  </w:style>
  <w:style w:type="character" w:customStyle="1" w:styleId="Style11ptBoldUnderline2">
    <w:name w:val="Style 11 pt Bold Underline2"/>
    <w:rsid w:val="00A453E6"/>
    <w:rPr>
      <w:b/>
      <w:bCs/>
      <w:sz w:val="20"/>
      <w:u w:val="single"/>
    </w:rPr>
  </w:style>
  <w:style w:type="character" w:customStyle="1" w:styleId="nw">
    <w:name w:val="nw"/>
    <w:rsid w:val="00A453E6"/>
  </w:style>
  <w:style w:type="character" w:customStyle="1" w:styleId="Styleunderline11ptBoldBorderSinglesolidlineAuto">
    <w:name w:val="Style underline + 11 pt Bold Border: : (Single solid line Auto ..."/>
    <w:rsid w:val="00A453E6"/>
    <w:rPr>
      <w:b/>
      <w:bCs/>
      <w:sz w:val="20"/>
      <w:u w:val="single"/>
      <w:bdr w:val="single" w:sz="4" w:space="0" w:color="auto" w:frame="1"/>
    </w:rPr>
  </w:style>
  <w:style w:type="character" w:customStyle="1" w:styleId="cardCharCharChar1">
    <w:name w:val="card Char Char Char1"/>
    <w:rsid w:val="00A453E6"/>
    <w:rPr>
      <w:lang w:val="en-US" w:eastAsia="en-US" w:bidi="ar-SA"/>
    </w:rPr>
  </w:style>
  <w:style w:type="character" w:customStyle="1" w:styleId="authors1">
    <w:name w:val="authors1"/>
    <w:rsid w:val="00A453E6"/>
    <w:rPr>
      <w:rFonts w:ascii="Verdana" w:hAnsi="Verdana" w:hint="default"/>
      <w:b/>
      <w:bCs/>
      <w:color w:val="006699"/>
      <w:sz w:val="20"/>
      <w:szCs w:val="20"/>
    </w:rPr>
  </w:style>
  <w:style w:type="character" w:customStyle="1" w:styleId="headlinesectionlarge">
    <w:name w:val="headline_section_large"/>
    <w:rsid w:val="00A453E6"/>
  </w:style>
  <w:style w:type="character" w:customStyle="1" w:styleId="Styleunderline11ptBlack">
    <w:name w:val="Style underline + 11 pt Black"/>
    <w:rsid w:val="00A453E6"/>
    <w:rPr>
      <w:color w:val="000000"/>
      <w:sz w:val="20"/>
      <w:u w:val="single"/>
    </w:rPr>
  </w:style>
  <w:style w:type="character" w:customStyle="1" w:styleId="Styleunderline11ptBoldBlack">
    <w:name w:val="Style underline + 11 pt Bold Black"/>
    <w:rsid w:val="00A453E6"/>
    <w:rPr>
      <w:b/>
      <w:bCs/>
      <w:color w:val="000000"/>
      <w:sz w:val="20"/>
      <w:u w:val="single"/>
    </w:rPr>
  </w:style>
  <w:style w:type="character" w:customStyle="1" w:styleId="Style11ptBoldBlackUnderline">
    <w:name w:val="Style 11 pt Bold Black Underline"/>
    <w:rsid w:val="00A453E6"/>
    <w:rPr>
      <w:b/>
      <w:bCs/>
      <w:color w:val="000000"/>
      <w:sz w:val="20"/>
      <w:u w:val="single"/>
    </w:rPr>
  </w:style>
  <w:style w:type="character" w:customStyle="1" w:styleId="Style11ptBoldBlackUnderlineBorderSinglesolidline">
    <w:name w:val="Style 11 pt Bold Black Underline Border: : (Single solid line ..."/>
    <w:rsid w:val="00A453E6"/>
    <w:rPr>
      <w:b/>
      <w:bCs/>
      <w:color w:val="000000"/>
      <w:sz w:val="20"/>
      <w:u w:val="single"/>
      <w:bdr w:val="single" w:sz="4" w:space="0" w:color="auto" w:frame="1"/>
    </w:rPr>
  </w:style>
  <w:style w:type="character" w:customStyle="1" w:styleId="StyleLatinMeridien-Italic11ptItalicUnderline">
    <w:name w:val="Style (Latin) Meridien-Italic 11 pt Italic Underline"/>
    <w:rsid w:val="00A453E6"/>
    <w:rPr>
      <w:rFonts w:ascii="Meridien-Italic" w:hAnsi="Meridien-Italic" w:hint="default"/>
      <w:i/>
      <w:iCs/>
      <w:sz w:val="20"/>
      <w:u w:val="single"/>
    </w:rPr>
  </w:style>
  <w:style w:type="character" w:customStyle="1" w:styleId="underlinestylechar0">
    <w:name w:val="underlinestylechar"/>
    <w:rsid w:val="00A453E6"/>
  </w:style>
  <w:style w:type="character" w:customStyle="1" w:styleId="highlight">
    <w:name w:val="highlight"/>
    <w:rsid w:val="00A453E6"/>
  </w:style>
  <w:style w:type="character" w:customStyle="1" w:styleId="titleauthoretc">
    <w:name w:val="titleauthoretc"/>
    <w:rsid w:val="00A453E6"/>
  </w:style>
  <w:style w:type="character" w:customStyle="1" w:styleId="labeltext">
    <w:name w:val="labeltext"/>
    <w:rsid w:val="00A453E6"/>
  </w:style>
  <w:style w:type="character" w:customStyle="1" w:styleId="viewlink">
    <w:name w:val="viewlink"/>
    <w:rsid w:val="00A453E6"/>
  </w:style>
  <w:style w:type="character" w:customStyle="1" w:styleId="share">
    <w:name w:val="share"/>
    <w:rsid w:val="00A453E6"/>
  </w:style>
  <w:style w:type="character" w:customStyle="1" w:styleId="inlinkchart">
    <w:name w:val="inlink_chart"/>
    <w:rsid w:val="00A453E6"/>
  </w:style>
  <w:style w:type="character" w:customStyle="1" w:styleId="underLight">
    <w:name w:val="underLight"/>
    <w:uiPriority w:val="1"/>
    <w:qFormat/>
    <w:rsid w:val="00A453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453E6"/>
  </w:style>
  <w:style w:type="character" w:customStyle="1" w:styleId="author-rss">
    <w:name w:val="author-rss"/>
    <w:rsid w:val="00A453E6"/>
  </w:style>
  <w:style w:type="character" w:customStyle="1" w:styleId="fbsharecountwrapper">
    <w:name w:val="fb_share_count_wrapper"/>
    <w:rsid w:val="00A453E6"/>
  </w:style>
  <w:style w:type="character" w:customStyle="1" w:styleId="fbbuttontext">
    <w:name w:val="fb_button_text"/>
    <w:rsid w:val="00A453E6"/>
  </w:style>
  <w:style w:type="character" w:customStyle="1" w:styleId="hw">
    <w:name w:val="hw"/>
    <w:rsid w:val="00A453E6"/>
  </w:style>
  <w:style w:type="character" w:customStyle="1" w:styleId="linktotop">
    <w:name w:val="linktotop"/>
    <w:rsid w:val="00A453E6"/>
  </w:style>
  <w:style w:type="character" w:customStyle="1" w:styleId="maintextbldleft">
    <w:name w:val="maintextbldleft"/>
    <w:rsid w:val="00A453E6"/>
  </w:style>
  <w:style w:type="character" w:customStyle="1" w:styleId="maintextleft">
    <w:name w:val="maintextleft"/>
    <w:rsid w:val="00A453E6"/>
  </w:style>
  <w:style w:type="character" w:customStyle="1" w:styleId="descriptionstyle1block">
    <w:name w:val="description style1 block"/>
    <w:rsid w:val="00A453E6"/>
  </w:style>
  <w:style w:type="character" w:customStyle="1" w:styleId="gutter-right-1">
    <w:name w:val="gutter-right-1"/>
    <w:basedOn w:val="DefaultParagraphFont"/>
    <w:rsid w:val="00A453E6"/>
  </w:style>
  <w:style w:type="character" w:customStyle="1" w:styleId="FontStyle39">
    <w:name w:val="Font Style39"/>
    <w:uiPriority w:val="99"/>
    <w:rsid w:val="00A453E6"/>
    <w:rPr>
      <w:rFonts w:ascii="Constantia" w:hAnsi="Constantia" w:cs="Constantia" w:hint="default"/>
      <w:b/>
      <w:bCs/>
      <w:sz w:val="18"/>
      <w:szCs w:val="18"/>
    </w:rPr>
  </w:style>
  <w:style w:type="character" w:customStyle="1" w:styleId="6">
    <w:name w:val="6"/>
    <w:rsid w:val="00A453E6"/>
    <w:rPr>
      <w:rFonts w:ascii="Arial" w:hAnsi="Arial" w:cs="Arial" w:hint="default"/>
      <w:bCs/>
      <w:sz w:val="20"/>
      <w:u w:val="single"/>
      <w:lang w:val="en-US" w:eastAsia="en-US" w:bidi="ar-SA"/>
    </w:rPr>
  </w:style>
  <w:style w:type="character" w:customStyle="1" w:styleId="posa">
    <w:name w:val="pos(a)"/>
    <w:basedOn w:val="DefaultParagraphFont"/>
    <w:rsid w:val="00A453E6"/>
  </w:style>
  <w:style w:type="character" w:customStyle="1" w:styleId="u-hiddeninnarrowenv">
    <w:name w:val="u-hiddeninnarrowenv"/>
    <w:basedOn w:val="DefaultParagraphFont"/>
    <w:rsid w:val="00A453E6"/>
  </w:style>
  <w:style w:type="character" w:customStyle="1" w:styleId="followbutton-bird">
    <w:name w:val="followbutton-bird"/>
    <w:basedOn w:val="DefaultParagraphFont"/>
    <w:rsid w:val="00A453E6"/>
  </w:style>
  <w:style w:type="character" w:customStyle="1" w:styleId="tweetauthor-name">
    <w:name w:val="tweetauthor-name"/>
    <w:basedOn w:val="DefaultParagraphFont"/>
    <w:rsid w:val="00A453E6"/>
  </w:style>
  <w:style w:type="character" w:customStyle="1" w:styleId="tweetauthor-verifiedbadge">
    <w:name w:val="tweetauthor-verifiedbadge"/>
    <w:basedOn w:val="DefaultParagraphFont"/>
    <w:rsid w:val="00A453E6"/>
  </w:style>
  <w:style w:type="character" w:customStyle="1" w:styleId="tweetauthor-screenname">
    <w:name w:val="tweetauthor-screenname"/>
    <w:basedOn w:val="DefaultParagraphFont"/>
    <w:rsid w:val="00A453E6"/>
  </w:style>
  <w:style w:type="character" w:customStyle="1" w:styleId="u-hiddenvisually">
    <w:name w:val="u-hiddenvisually"/>
    <w:basedOn w:val="DefaultParagraphFont"/>
    <w:rsid w:val="00A453E6"/>
  </w:style>
  <w:style w:type="character" w:customStyle="1" w:styleId="tweetaction-stat">
    <w:name w:val="tweetaction-stat"/>
    <w:basedOn w:val="DefaultParagraphFont"/>
    <w:rsid w:val="00A453E6"/>
  </w:style>
  <w:style w:type="character" w:customStyle="1" w:styleId="related">
    <w:name w:val="related"/>
    <w:basedOn w:val="DefaultParagraphFont"/>
    <w:rsid w:val="00A453E6"/>
  </w:style>
  <w:style w:type="character" w:customStyle="1" w:styleId="related-content">
    <w:name w:val="related-content"/>
    <w:basedOn w:val="DefaultParagraphFont"/>
    <w:rsid w:val="00A453E6"/>
  </w:style>
  <w:style w:type="character" w:customStyle="1" w:styleId="name-of-author">
    <w:name w:val="name-of-author"/>
    <w:basedOn w:val="DefaultParagraphFont"/>
    <w:rsid w:val="00A453E6"/>
  </w:style>
  <w:style w:type="character" w:customStyle="1" w:styleId="first-name">
    <w:name w:val="first-name"/>
    <w:basedOn w:val="DefaultParagraphFont"/>
    <w:rsid w:val="00A453E6"/>
  </w:style>
  <w:style w:type="character" w:customStyle="1" w:styleId="last-name">
    <w:name w:val="last-name"/>
    <w:basedOn w:val="DefaultParagraphFont"/>
    <w:rsid w:val="00A453E6"/>
  </w:style>
  <w:style w:type="character" w:customStyle="1" w:styleId="caption10">
    <w:name w:val="caption1"/>
    <w:basedOn w:val="DefaultParagraphFont"/>
    <w:rsid w:val="00A453E6"/>
  </w:style>
  <w:style w:type="character" w:customStyle="1" w:styleId="recirc-text">
    <w:name w:val="&quot;recirc-text”"/>
    <w:basedOn w:val="DefaultParagraphFont"/>
    <w:rsid w:val="00A453E6"/>
  </w:style>
  <w:style w:type="character" w:customStyle="1" w:styleId="video-icon">
    <w:name w:val="video-icon"/>
    <w:basedOn w:val="DefaultParagraphFont"/>
    <w:rsid w:val="00A453E6"/>
  </w:style>
  <w:style w:type="character" w:customStyle="1" w:styleId="powa-shot-play-btn-text">
    <w:name w:val="powa-shot-play-btn-text"/>
    <w:basedOn w:val="DefaultParagraphFont"/>
    <w:rsid w:val="00A453E6"/>
  </w:style>
  <w:style w:type="character" w:customStyle="1" w:styleId="powa-shot-click">
    <w:name w:val="powa-shot-click"/>
    <w:basedOn w:val="DefaultParagraphFont"/>
    <w:rsid w:val="00A453E6"/>
  </w:style>
  <w:style w:type="character" w:customStyle="1" w:styleId="wpv-blurb">
    <w:name w:val="wpv-blurb"/>
    <w:basedOn w:val="DefaultParagraphFont"/>
    <w:rsid w:val="00A453E6"/>
  </w:style>
  <w:style w:type="character" w:customStyle="1" w:styleId="pb-caption">
    <w:name w:val="pb-caption"/>
    <w:basedOn w:val="DefaultParagraphFont"/>
    <w:rsid w:val="00A453E6"/>
  </w:style>
  <w:style w:type="paragraph" w:customStyle="1" w:styleId="NoteLevel23">
    <w:name w:val="Note Level 23"/>
    <w:basedOn w:val="Normal"/>
    <w:next w:val="Normal"/>
    <w:uiPriority w:val="99"/>
    <w:qFormat/>
    <w:rsid w:val="00A453E6"/>
    <w:pPr>
      <w:keepNext/>
      <w:ind w:left="288" w:right="288"/>
    </w:pPr>
    <w:rPr>
      <w:szCs w:val="20"/>
    </w:rPr>
  </w:style>
  <w:style w:type="character" w:customStyle="1" w:styleId="m-2745674872889869693gmail-style13ptbold">
    <w:name w:val="m_-2745674872889869693gmail-style13ptbold"/>
    <w:basedOn w:val="DefaultParagraphFont"/>
    <w:rsid w:val="00A453E6"/>
  </w:style>
  <w:style w:type="character" w:customStyle="1" w:styleId="m-2745674872889869693gmail-styleunderline">
    <w:name w:val="m_-2745674872889869693gmail-styleunderline"/>
    <w:basedOn w:val="DefaultParagraphFont"/>
    <w:rsid w:val="00A453E6"/>
  </w:style>
  <w:style w:type="character" w:customStyle="1" w:styleId="HeaderChar3">
    <w:name w:val="Header Char3"/>
    <w:basedOn w:val="DefaultParagraphFont"/>
    <w:uiPriority w:val="99"/>
    <w:semiHidden/>
    <w:rsid w:val="00A453E6"/>
    <w:rPr>
      <w:rFonts w:ascii="Georgia" w:hAnsi="Georgia"/>
    </w:rPr>
  </w:style>
  <w:style w:type="paragraph" w:customStyle="1" w:styleId="NoteLevel24">
    <w:name w:val="Note Level 24"/>
    <w:basedOn w:val="Normal"/>
    <w:next w:val="Normal"/>
    <w:uiPriority w:val="99"/>
    <w:qFormat/>
    <w:rsid w:val="00A453E6"/>
    <w:pPr>
      <w:keepNext/>
      <w:ind w:left="288" w:right="288"/>
    </w:pPr>
    <w:rPr>
      <w:sz w:val="24"/>
      <w:szCs w:val="20"/>
    </w:rPr>
  </w:style>
  <w:style w:type="paragraph" w:customStyle="1" w:styleId="NoteLevel25">
    <w:name w:val="Note Level 25"/>
    <w:basedOn w:val="Normal"/>
    <w:next w:val="Normal"/>
    <w:uiPriority w:val="99"/>
    <w:qFormat/>
    <w:rsid w:val="00A453E6"/>
    <w:pPr>
      <w:keepNext/>
      <w:ind w:left="288" w:right="288"/>
    </w:pPr>
    <w:rPr>
      <w:szCs w:val="20"/>
    </w:rPr>
  </w:style>
  <w:style w:type="character" w:customStyle="1" w:styleId="m-8174075135221778500gmail-styleunderline">
    <w:name w:val="m_-8174075135221778500gmail-styleunderline"/>
    <w:basedOn w:val="DefaultParagraphFont"/>
    <w:rsid w:val="00A453E6"/>
  </w:style>
  <w:style w:type="character" w:customStyle="1" w:styleId="UnresolvedMention31">
    <w:name w:val="Unresolved Mention31"/>
    <w:basedOn w:val="DefaultParagraphFont"/>
    <w:uiPriority w:val="99"/>
    <w:semiHidden/>
    <w:unhideWhenUsed/>
    <w:rsid w:val="00A453E6"/>
    <w:rPr>
      <w:color w:val="808080"/>
      <w:shd w:val="clear" w:color="auto" w:fill="E6E6E6"/>
    </w:rPr>
  </w:style>
  <w:style w:type="paragraph" w:customStyle="1" w:styleId="Analysis">
    <w:name w:val="Analysis"/>
    <w:basedOn w:val="Heading2"/>
    <w:uiPriority w:val="4"/>
    <w:qFormat/>
    <w:rsid w:val="00A453E6"/>
    <w:pPr>
      <w:jc w:val="left"/>
    </w:pPr>
    <w:rPr>
      <w:sz w:val="22"/>
      <w:u w:val="none"/>
    </w:rPr>
  </w:style>
  <w:style w:type="paragraph" w:customStyle="1" w:styleId="element">
    <w:name w:val="element"/>
    <w:basedOn w:val="Normal"/>
    <w:qFormat/>
    <w:rsid w:val="00A453E6"/>
    <w:pPr>
      <w:spacing w:before="100" w:beforeAutospacing="1" w:after="100" w:afterAutospacing="1"/>
    </w:pPr>
    <w:rPr>
      <w:rFonts w:eastAsia="Times New Roman"/>
    </w:rPr>
  </w:style>
  <w:style w:type="paragraph" w:customStyle="1" w:styleId="counter-paragraph">
    <w:name w:val="counter-paragraph"/>
    <w:basedOn w:val="Normal"/>
    <w:qFormat/>
    <w:rsid w:val="00A453E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453E6"/>
    <w:rPr>
      <w:color w:val="1F4E79" w:themeColor="accent1" w:themeShade="80"/>
    </w:rPr>
  </w:style>
  <w:style w:type="character" w:customStyle="1" w:styleId="analyticsChar0">
    <w:name w:val="analytics Char"/>
    <w:basedOn w:val="DefaultParagraphFont"/>
    <w:link w:val="analytics0"/>
    <w:uiPriority w:val="4"/>
    <w:rsid w:val="00A453E6"/>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A453E6"/>
  </w:style>
  <w:style w:type="character" w:customStyle="1" w:styleId="m6210712409020973331gmail-styleunderline">
    <w:name w:val="m_6210712409020973331gmail-styleunderline"/>
    <w:basedOn w:val="DefaultParagraphFont"/>
    <w:rsid w:val="00A453E6"/>
  </w:style>
  <w:style w:type="character" w:customStyle="1" w:styleId="style13">
    <w:name w:val="style1"/>
    <w:rsid w:val="00A453E6"/>
  </w:style>
  <w:style w:type="character" w:customStyle="1" w:styleId="pmtermsel">
    <w:name w:val="pmtermsel"/>
    <w:rsid w:val="00A453E6"/>
  </w:style>
  <w:style w:type="character" w:customStyle="1" w:styleId="showipapr">
    <w:name w:val="show_ipapr"/>
    <w:rsid w:val="00A453E6"/>
  </w:style>
  <w:style w:type="character" w:customStyle="1" w:styleId="dnindex">
    <w:name w:val="dnindex"/>
    <w:rsid w:val="00A453E6"/>
  </w:style>
  <w:style w:type="character" w:customStyle="1" w:styleId="author-bio-box">
    <w:name w:val="author-bio-box"/>
    <w:rsid w:val="00A453E6"/>
  </w:style>
  <w:style w:type="character" w:customStyle="1" w:styleId="UnderlineChar1Char">
    <w:name w:val="Underline Char1 Char"/>
    <w:rsid w:val="00A453E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453E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453E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453E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453E6"/>
    <w:rPr>
      <w:rFonts w:asciiTheme="minorHAnsi" w:eastAsia="MS Mincho" w:hAnsiTheme="minorHAnsi" w:cstheme="minorBidi"/>
      <w:b/>
      <w:u w:val="single"/>
    </w:rPr>
  </w:style>
  <w:style w:type="character" w:customStyle="1" w:styleId="UnderlineCharCharChar1">
    <w:name w:val="Underline Char Char Char1"/>
    <w:rsid w:val="00A453E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453E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453E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453E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453E6"/>
    <w:rPr>
      <w:rFonts w:asciiTheme="minorHAnsi" w:eastAsia="MS Mincho" w:hAnsiTheme="minorHAnsi" w:cstheme="minorBidi"/>
      <w:b/>
      <w:u w:val="single"/>
    </w:rPr>
  </w:style>
  <w:style w:type="paragraph" w:customStyle="1" w:styleId="CardBody0">
    <w:name w:val="Card Body"/>
    <w:basedOn w:val="Normal"/>
    <w:link w:val="CardBodyChar"/>
    <w:qFormat/>
    <w:rsid w:val="00A453E6"/>
    <w:rPr>
      <w:rFonts w:eastAsia="Times New Roman"/>
    </w:rPr>
  </w:style>
  <w:style w:type="character" w:customStyle="1" w:styleId="CardBodyChar">
    <w:name w:val="Card Body Char"/>
    <w:link w:val="CardBody0"/>
    <w:rsid w:val="00A453E6"/>
    <w:rPr>
      <w:rFonts w:ascii="Calibri" w:eastAsia="Times New Roman" w:hAnsi="Calibri" w:cs="Calibri"/>
    </w:rPr>
  </w:style>
  <w:style w:type="character" w:customStyle="1" w:styleId="ptitleinside">
    <w:name w:val="p_title_inside"/>
    <w:rsid w:val="00A453E6"/>
  </w:style>
  <w:style w:type="paragraph" w:customStyle="1" w:styleId="StyleBoldandUnderlineChar11ptBorderSinglesolidline">
    <w:name w:val="Style Bold and Underline Char + 11 pt Border: : (Single solid line..."/>
    <w:link w:val="StyleBoldandUnderlineChar11ptBorderSinglesolidlineChar"/>
    <w:qFormat/>
    <w:rsid w:val="00A453E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453E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453E6"/>
  </w:style>
  <w:style w:type="numbering" w:customStyle="1" w:styleId="NoList11111111">
    <w:name w:val="No List11111111"/>
    <w:next w:val="NoList"/>
    <w:uiPriority w:val="99"/>
    <w:semiHidden/>
    <w:unhideWhenUsed/>
    <w:rsid w:val="00A453E6"/>
  </w:style>
  <w:style w:type="numbering" w:customStyle="1" w:styleId="NoList111111111">
    <w:name w:val="No List111111111"/>
    <w:next w:val="NoList"/>
    <w:uiPriority w:val="99"/>
    <w:semiHidden/>
    <w:unhideWhenUsed/>
    <w:rsid w:val="00A453E6"/>
  </w:style>
  <w:style w:type="numbering" w:customStyle="1" w:styleId="NoList1111111111">
    <w:name w:val="No List1111111111"/>
    <w:next w:val="NoList"/>
    <w:uiPriority w:val="99"/>
    <w:semiHidden/>
    <w:unhideWhenUsed/>
    <w:rsid w:val="00A453E6"/>
  </w:style>
  <w:style w:type="numbering" w:customStyle="1" w:styleId="NoList11111111111">
    <w:name w:val="No List11111111111"/>
    <w:next w:val="NoList"/>
    <w:uiPriority w:val="99"/>
    <w:semiHidden/>
    <w:unhideWhenUsed/>
    <w:rsid w:val="00A453E6"/>
  </w:style>
  <w:style w:type="numbering" w:customStyle="1" w:styleId="NoList111111111111">
    <w:name w:val="No List111111111111"/>
    <w:next w:val="NoList"/>
    <w:uiPriority w:val="99"/>
    <w:semiHidden/>
    <w:unhideWhenUsed/>
    <w:rsid w:val="00A453E6"/>
  </w:style>
  <w:style w:type="numbering" w:customStyle="1" w:styleId="NoList1111111111111">
    <w:name w:val="No List1111111111111"/>
    <w:next w:val="NoList"/>
    <w:uiPriority w:val="99"/>
    <w:semiHidden/>
    <w:unhideWhenUsed/>
    <w:rsid w:val="00A453E6"/>
  </w:style>
  <w:style w:type="numbering" w:customStyle="1" w:styleId="NoList11111111111111">
    <w:name w:val="No List11111111111111"/>
    <w:next w:val="NoList"/>
    <w:uiPriority w:val="99"/>
    <w:semiHidden/>
    <w:unhideWhenUsed/>
    <w:rsid w:val="00A453E6"/>
  </w:style>
  <w:style w:type="numbering" w:customStyle="1" w:styleId="NoList111111111111111">
    <w:name w:val="No List111111111111111"/>
    <w:next w:val="NoList"/>
    <w:uiPriority w:val="99"/>
    <w:semiHidden/>
    <w:unhideWhenUsed/>
    <w:rsid w:val="00A453E6"/>
  </w:style>
  <w:style w:type="numbering" w:customStyle="1" w:styleId="NoList1111111111111111">
    <w:name w:val="No List1111111111111111"/>
    <w:next w:val="NoList"/>
    <w:uiPriority w:val="99"/>
    <w:semiHidden/>
    <w:unhideWhenUsed/>
    <w:rsid w:val="00A453E6"/>
  </w:style>
  <w:style w:type="numbering" w:customStyle="1" w:styleId="NoList11111111111111111">
    <w:name w:val="No List11111111111111111"/>
    <w:next w:val="NoList"/>
    <w:uiPriority w:val="99"/>
    <w:semiHidden/>
    <w:unhideWhenUsed/>
    <w:rsid w:val="00A453E6"/>
  </w:style>
  <w:style w:type="numbering" w:customStyle="1" w:styleId="NoList111111111111111111">
    <w:name w:val="No List111111111111111111"/>
    <w:next w:val="NoList"/>
    <w:uiPriority w:val="99"/>
    <w:semiHidden/>
    <w:unhideWhenUsed/>
    <w:rsid w:val="00A453E6"/>
  </w:style>
  <w:style w:type="numbering" w:customStyle="1" w:styleId="NoList1111111111111111111">
    <w:name w:val="No List1111111111111111111"/>
    <w:next w:val="NoList"/>
    <w:uiPriority w:val="99"/>
    <w:semiHidden/>
    <w:unhideWhenUsed/>
    <w:rsid w:val="00A453E6"/>
  </w:style>
  <w:style w:type="numbering" w:customStyle="1" w:styleId="NoList11111111111111111111">
    <w:name w:val="No List11111111111111111111"/>
    <w:next w:val="NoList"/>
    <w:uiPriority w:val="99"/>
    <w:semiHidden/>
    <w:unhideWhenUsed/>
    <w:rsid w:val="00A453E6"/>
  </w:style>
  <w:style w:type="numbering" w:customStyle="1" w:styleId="NoList111111111111111111111">
    <w:name w:val="No List111111111111111111111"/>
    <w:next w:val="NoList"/>
    <w:uiPriority w:val="99"/>
    <w:semiHidden/>
    <w:unhideWhenUsed/>
    <w:rsid w:val="00A453E6"/>
  </w:style>
  <w:style w:type="character" w:customStyle="1" w:styleId="l7">
    <w:name w:val="l7"/>
    <w:rsid w:val="00A453E6"/>
  </w:style>
  <w:style w:type="character" w:customStyle="1" w:styleId="l9">
    <w:name w:val="l9"/>
    <w:rsid w:val="00A453E6"/>
  </w:style>
  <w:style w:type="character" w:customStyle="1" w:styleId="l">
    <w:name w:val="l"/>
    <w:rsid w:val="00A453E6"/>
  </w:style>
  <w:style w:type="character" w:customStyle="1" w:styleId="l6">
    <w:name w:val="l6"/>
    <w:rsid w:val="00A453E6"/>
  </w:style>
  <w:style w:type="character" w:customStyle="1" w:styleId="BLOCKTITLEChar">
    <w:name w:val="BLOCK TITLE Char"/>
    <w:basedOn w:val="DefaultParagraphFont"/>
    <w:link w:val="BLOCKTITLE3"/>
    <w:uiPriority w:val="99"/>
    <w:rsid w:val="00A453E6"/>
    <w:rPr>
      <w:rFonts w:ascii="Sylfaen" w:eastAsiaTheme="majorEastAsia" w:hAnsi="Sylfaen" w:cstheme="majorBidi"/>
      <w:b/>
      <w:caps/>
      <w:kern w:val="32"/>
      <w:sz w:val="32"/>
      <w:szCs w:val="32"/>
    </w:rPr>
  </w:style>
  <w:style w:type="paragraph" w:customStyle="1" w:styleId="Second">
    <w:name w:val="Second"/>
    <w:basedOn w:val="Normal"/>
    <w:qFormat/>
    <w:rsid w:val="00A453E6"/>
    <w:rPr>
      <w:rFonts w:eastAsia="Times New Roman"/>
      <w:b/>
      <w:caps/>
      <w:szCs w:val="20"/>
    </w:rPr>
  </w:style>
  <w:style w:type="character" w:customStyle="1" w:styleId="heading2char0">
    <w:name w:val="heading2char"/>
    <w:rsid w:val="00A453E6"/>
  </w:style>
  <w:style w:type="paragraph" w:customStyle="1" w:styleId="document0">
    <w:name w:val="document"/>
    <w:basedOn w:val="Normal"/>
    <w:uiPriority w:val="99"/>
    <w:qFormat/>
    <w:rsid w:val="00A453E6"/>
    <w:pPr>
      <w:spacing w:before="100" w:beforeAutospacing="1" w:after="100" w:afterAutospacing="1"/>
    </w:pPr>
    <w:rPr>
      <w:sz w:val="24"/>
    </w:rPr>
  </w:style>
  <w:style w:type="character" w:customStyle="1" w:styleId="footnote-item">
    <w:name w:val="footnote-item"/>
    <w:basedOn w:val="DefaultParagraphFont"/>
    <w:rsid w:val="00A453E6"/>
  </w:style>
  <w:style w:type="paragraph" w:customStyle="1" w:styleId="nospace">
    <w:name w:val="nospace"/>
    <w:basedOn w:val="Normal"/>
    <w:qFormat/>
    <w:rsid w:val="00A453E6"/>
    <w:pPr>
      <w:spacing w:before="100" w:beforeAutospacing="1" w:after="100" w:afterAutospacing="1"/>
    </w:pPr>
    <w:rPr>
      <w:rFonts w:eastAsia="Times New Roman"/>
      <w:sz w:val="24"/>
    </w:rPr>
  </w:style>
  <w:style w:type="character" w:customStyle="1" w:styleId="articlehdr">
    <w:name w:val="articlehdr"/>
    <w:basedOn w:val="DefaultParagraphFont"/>
    <w:rsid w:val="00A453E6"/>
  </w:style>
  <w:style w:type="character" w:customStyle="1" w:styleId="crosslinkpopup">
    <w:name w:val="crosslinkpopup"/>
    <w:rsid w:val="00A453E6"/>
  </w:style>
  <w:style w:type="character" w:customStyle="1" w:styleId="m-6801723250464042099gmail-s1">
    <w:name w:val="m_-6801723250464042099gmail-s1"/>
    <w:basedOn w:val="DefaultParagraphFont"/>
    <w:rsid w:val="00A453E6"/>
  </w:style>
  <w:style w:type="character" w:customStyle="1" w:styleId="m-6801723250464042099gmail-apple-converted-space">
    <w:name w:val="m_-6801723250464042099gmail-apple-converted-space"/>
    <w:basedOn w:val="DefaultParagraphFont"/>
    <w:rsid w:val="00A453E6"/>
  </w:style>
  <w:style w:type="character" w:customStyle="1" w:styleId="m-5156237671796814033gmail-styleunderline">
    <w:name w:val="m_-5156237671796814033gmail-styleunderline"/>
    <w:basedOn w:val="DefaultParagraphFont"/>
    <w:rsid w:val="00A453E6"/>
  </w:style>
  <w:style w:type="character" w:customStyle="1" w:styleId="m-4762484309974835474gmail-style13ptbold">
    <w:name w:val="m_-4762484309974835474gmail-style13ptbold"/>
    <w:basedOn w:val="DefaultParagraphFont"/>
    <w:rsid w:val="00A453E6"/>
  </w:style>
  <w:style w:type="character" w:customStyle="1" w:styleId="m-4762484309974835474gmail-styleunderline">
    <w:name w:val="m_-4762484309974835474gmail-styleunderline"/>
    <w:basedOn w:val="DefaultParagraphFont"/>
    <w:rsid w:val="00A453E6"/>
  </w:style>
  <w:style w:type="character" w:customStyle="1" w:styleId="trcrboxheaderspan">
    <w:name w:val="trc_rbox_header_span"/>
    <w:basedOn w:val="DefaultParagraphFont"/>
    <w:rsid w:val="00A453E6"/>
  </w:style>
  <w:style w:type="character" w:customStyle="1" w:styleId="video-label">
    <w:name w:val="video-label"/>
    <w:basedOn w:val="DefaultParagraphFont"/>
    <w:rsid w:val="00A453E6"/>
  </w:style>
  <w:style w:type="character" w:customStyle="1" w:styleId="branding">
    <w:name w:val="branding"/>
    <w:basedOn w:val="DefaultParagraphFont"/>
    <w:rsid w:val="00A453E6"/>
  </w:style>
  <w:style w:type="character" w:customStyle="1" w:styleId="powa-tease">
    <w:name w:val="powa-tease"/>
    <w:basedOn w:val="DefaultParagraphFont"/>
    <w:rsid w:val="00A453E6"/>
  </w:style>
  <w:style w:type="character" w:customStyle="1" w:styleId="powa-byline">
    <w:name w:val="powa-byline"/>
    <w:basedOn w:val="DefaultParagraphFont"/>
    <w:rsid w:val="00A453E6"/>
  </w:style>
  <w:style w:type="paragraph" w:customStyle="1" w:styleId="excerpt">
    <w:name w:val="excerpt"/>
    <w:basedOn w:val="Normal"/>
    <w:rsid w:val="00A453E6"/>
    <w:pPr>
      <w:spacing w:before="100" w:beforeAutospacing="1" w:after="100" w:afterAutospacing="1"/>
    </w:pPr>
    <w:rPr>
      <w:rFonts w:eastAsia="Times New Roman"/>
      <w:sz w:val="24"/>
    </w:rPr>
  </w:style>
  <w:style w:type="character" w:customStyle="1" w:styleId="by">
    <w:name w:val="by"/>
    <w:basedOn w:val="DefaultParagraphFont"/>
    <w:rsid w:val="00A453E6"/>
  </w:style>
  <w:style w:type="character" w:customStyle="1" w:styleId="link">
    <w:name w:val="link"/>
    <w:basedOn w:val="DefaultParagraphFont"/>
    <w:rsid w:val="00A453E6"/>
  </w:style>
  <w:style w:type="character" w:customStyle="1" w:styleId="slideshowcount">
    <w:name w:val="slideshow_count"/>
    <w:basedOn w:val="DefaultParagraphFont"/>
    <w:rsid w:val="00A453E6"/>
  </w:style>
  <w:style w:type="character" w:customStyle="1" w:styleId="smallvideotitle">
    <w:name w:val="smallvideo_title"/>
    <w:basedOn w:val="DefaultParagraphFont"/>
    <w:rsid w:val="00A453E6"/>
  </w:style>
  <w:style w:type="paragraph" w:customStyle="1" w:styleId="jwplayer-inline--title">
    <w:name w:val="jwplayer-inline--title"/>
    <w:basedOn w:val="Normal"/>
    <w:rsid w:val="00A453E6"/>
    <w:pPr>
      <w:spacing w:before="100" w:beforeAutospacing="1" w:after="100" w:afterAutospacing="1"/>
    </w:pPr>
    <w:rPr>
      <w:rFonts w:eastAsia="Times New Roman"/>
      <w:sz w:val="24"/>
    </w:rPr>
  </w:style>
  <w:style w:type="paragraph" w:customStyle="1" w:styleId="jw-volume-update">
    <w:name w:val="jw-volume-update"/>
    <w:basedOn w:val="Normal"/>
    <w:rsid w:val="00A453E6"/>
    <w:pPr>
      <w:spacing w:before="100" w:beforeAutospacing="1" w:after="100" w:afterAutospacing="1"/>
    </w:pPr>
    <w:rPr>
      <w:rFonts w:eastAsia="Times New Roman"/>
      <w:sz w:val="24"/>
    </w:rPr>
  </w:style>
  <w:style w:type="character" w:customStyle="1" w:styleId="button-text">
    <w:name w:val="button-text"/>
    <w:basedOn w:val="DefaultParagraphFont"/>
    <w:rsid w:val="00A453E6"/>
  </w:style>
  <w:style w:type="paragraph" w:customStyle="1" w:styleId="css-1ygdjhk">
    <w:name w:val="css-1ygdjhk"/>
    <w:basedOn w:val="Normal"/>
    <w:rsid w:val="00A453E6"/>
    <w:pPr>
      <w:spacing w:before="100" w:beforeAutospacing="1" w:after="100" w:afterAutospacing="1"/>
    </w:pPr>
    <w:rPr>
      <w:rFonts w:eastAsia="Times New Roman"/>
      <w:sz w:val="24"/>
    </w:rPr>
  </w:style>
  <w:style w:type="character" w:customStyle="1" w:styleId="css-8l6xbc">
    <w:name w:val="css-8l6xbc"/>
    <w:basedOn w:val="DefaultParagraphFont"/>
    <w:rsid w:val="00A453E6"/>
  </w:style>
  <w:style w:type="paragraph" w:customStyle="1" w:styleId="pg-bodycopy">
    <w:name w:val="pg-bodycopy"/>
    <w:basedOn w:val="Normal"/>
    <w:rsid w:val="00A453E6"/>
    <w:pPr>
      <w:spacing w:before="100" w:beforeAutospacing="1" w:after="100" w:afterAutospacing="1"/>
    </w:pPr>
    <w:rPr>
      <w:rFonts w:eastAsia="Times New Roman"/>
      <w:sz w:val="24"/>
    </w:rPr>
  </w:style>
  <w:style w:type="paragraph" w:customStyle="1" w:styleId="g-aipstyle0">
    <w:name w:val="g-aipstyle0"/>
    <w:basedOn w:val="Normal"/>
    <w:rsid w:val="00A453E6"/>
    <w:pPr>
      <w:spacing w:before="100" w:beforeAutospacing="1" w:after="100" w:afterAutospacing="1"/>
    </w:pPr>
    <w:rPr>
      <w:rFonts w:eastAsia="Times New Roman"/>
      <w:sz w:val="24"/>
    </w:rPr>
  </w:style>
  <w:style w:type="paragraph" w:customStyle="1" w:styleId="g-aipstyle1">
    <w:name w:val="g-aipstyle1"/>
    <w:basedOn w:val="Normal"/>
    <w:rsid w:val="00A453E6"/>
    <w:pPr>
      <w:spacing w:before="100" w:beforeAutospacing="1" w:after="100" w:afterAutospacing="1"/>
    </w:pPr>
    <w:rPr>
      <w:rFonts w:eastAsia="Times New Roman"/>
      <w:sz w:val="24"/>
    </w:rPr>
  </w:style>
  <w:style w:type="paragraph" w:customStyle="1" w:styleId="g-aipstyle2">
    <w:name w:val="g-aipstyle2"/>
    <w:basedOn w:val="Normal"/>
    <w:rsid w:val="00A453E6"/>
    <w:pPr>
      <w:spacing w:before="100" w:beforeAutospacing="1" w:after="100" w:afterAutospacing="1"/>
    </w:pPr>
    <w:rPr>
      <w:rFonts w:eastAsia="Times New Roman"/>
      <w:sz w:val="24"/>
    </w:rPr>
  </w:style>
  <w:style w:type="paragraph" w:customStyle="1" w:styleId="g-aipstyle3">
    <w:name w:val="g-aipstyle3"/>
    <w:basedOn w:val="Normal"/>
    <w:rsid w:val="00A453E6"/>
    <w:pPr>
      <w:spacing w:before="100" w:beforeAutospacing="1" w:after="100" w:afterAutospacing="1"/>
    </w:pPr>
    <w:rPr>
      <w:rFonts w:eastAsia="Times New Roman"/>
      <w:sz w:val="24"/>
    </w:rPr>
  </w:style>
  <w:style w:type="paragraph" w:customStyle="1" w:styleId="g-aipstyle4">
    <w:name w:val="g-aipstyle4"/>
    <w:basedOn w:val="Normal"/>
    <w:rsid w:val="00A453E6"/>
    <w:pPr>
      <w:spacing w:before="100" w:beforeAutospacing="1" w:after="100" w:afterAutospacing="1"/>
    </w:pPr>
    <w:rPr>
      <w:rFonts w:eastAsia="Times New Roman"/>
      <w:sz w:val="24"/>
    </w:rPr>
  </w:style>
  <w:style w:type="paragraph" w:customStyle="1" w:styleId="g-aipstyle5">
    <w:name w:val="g-aipstyle5"/>
    <w:basedOn w:val="Normal"/>
    <w:rsid w:val="00A453E6"/>
    <w:pPr>
      <w:spacing w:before="100" w:beforeAutospacing="1" w:after="100" w:afterAutospacing="1"/>
    </w:pPr>
    <w:rPr>
      <w:rFonts w:eastAsia="Times New Roman"/>
      <w:sz w:val="24"/>
    </w:rPr>
  </w:style>
  <w:style w:type="paragraph" w:customStyle="1" w:styleId="g-aipstyle6">
    <w:name w:val="g-aipstyle6"/>
    <w:basedOn w:val="Normal"/>
    <w:rsid w:val="00A453E6"/>
    <w:pPr>
      <w:spacing w:before="100" w:beforeAutospacing="1" w:after="100" w:afterAutospacing="1"/>
    </w:pPr>
    <w:rPr>
      <w:rFonts w:eastAsia="Times New Roman"/>
      <w:sz w:val="24"/>
    </w:rPr>
  </w:style>
  <w:style w:type="paragraph" w:customStyle="1" w:styleId="g-aipstyle7">
    <w:name w:val="g-aipstyle7"/>
    <w:basedOn w:val="Normal"/>
    <w:rsid w:val="00A453E6"/>
    <w:pPr>
      <w:spacing w:before="100" w:beforeAutospacing="1" w:after="100" w:afterAutospacing="1"/>
    </w:pPr>
    <w:rPr>
      <w:rFonts w:eastAsia="Times New Roman"/>
      <w:sz w:val="24"/>
    </w:rPr>
  </w:style>
  <w:style w:type="paragraph" w:customStyle="1" w:styleId="g-aipstyle8">
    <w:name w:val="g-aipstyle8"/>
    <w:basedOn w:val="Normal"/>
    <w:rsid w:val="00A453E6"/>
    <w:pPr>
      <w:spacing w:before="100" w:beforeAutospacing="1" w:after="100" w:afterAutospacing="1"/>
    </w:pPr>
    <w:rPr>
      <w:rFonts w:eastAsia="Times New Roman"/>
      <w:sz w:val="24"/>
    </w:rPr>
  </w:style>
  <w:style w:type="paragraph" w:customStyle="1" w:styleId="pg-caption">
    <w:name w:val="pg-caption"/>
    <w:basedOn w:val="Normal"/>
    <w:rsid w:val="00A453E6"/>
    <w:pPr>
      <w:spacing w:before="100" w:beforeAutospacing="1" w:after="100" w:afterAutospacing="1"/>
    </w:pPr>
    <w:rPr>
      <w:rFonts w:eastAsia="Times New Roman"/>
      <w:sz w:val="24"/>
    </w:rPr>
  </w:style>
  <w:style w:type="paragraph" w:customStyle="1" w:styleId="g-aipstyle9">
    <w:name w:val="g-aipstyle9"/>
    <w:basedOn w:val="Normal"/>
    <w:rsid w:val="00A453E6"/>
    <w:pPr>
      <w:spacing w:before="100" w:beforeAutospacing="1" w:after="100" w:afterAutospacing="1"/>
    </w:pPr>
    <w:rPr>
      <w:rFonts w:eastAsia="Times New Roman"/>
      <w:sz w:val="24"/>
    </w:rPr>
  </w:style>
  <w:style w:type="paragraph" w:customStyle="1" w:styleId="g-aipstyle10">
    <w:name w:val="g-aipstyle10"/>
    <w:basedOn w:val="Normal"/>
    <w:rsid w:val="00A453E6"/>
    <w:pPr>
      <w:spacing w:before="100" w:beforeAutospacing="1" w:after="100" w:afterAutospacing="1"/>
    </w:pPr>
    <w:rPr>
      <w:rFonts w:eastAsia="Times New Roman"/>
      <w:sz w:val="24"/>
    </w:rPr>
  </w:style>
  <w:style w:type="paragraph" w:customStyle="1" w:styleId="g-aipstyle11">
    <w:name w:val="g-aipstyle11"/>
    <w:basedOn w:val="Normal"/>
    <w:rsid w:val="00A453E6"/>
    <w:pPr>
      <w:spacing w:before="100" w:beforeAutospacing="1" w:after="100" w:afterAutospacing="1"/>
    </w:pPr>
    <w:rPr>
      <w:rFonts w:eastAsia="Times New Roman"/>
      <w:sz w:val="24"/>
    </w:rPr>
  </w:style>
  <w:style w:type="paragraph" w:customStyle="1" w:styleId="zn-bodyparagraph">
    <w:name w:val="zn-body__paragraph"/>
    <w:basedOn w:val="Normal"/>
    <w:qFormat/>
    <w:rsid w:val="00A453E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453E6"/>
  </w:style>
  <w:style w:type="paragraph" w:customStyle="1" w:styleId="speakable-paragraph">
    <w:name w:val="speakable-paragraph"/>
    <w:basedOn w:val="Normal"/>
    <w:qFormat/>
    <w:rsid w:val="00A453E6"/>
    <w:pPr>
      <w:spacing w:before="100" w:beforeAutospacing="1" w:after="100" w:afterAutospacing="1"/>
    </w:pPr>
    <w:rPr>
      <w:rFonts w:eastAsia="Times New Roman"/>
      <w:sz w:val="24"/>
    </w:rPr>
  </w:style>
  <w:style w:type="character" w:customStyle="1" w:styleId="scayt-misspell-word">
    <w:name w:val="scayt-misspell-word"/>
    <w:basedOn w:val="DefaultParagraphFont"/>
    <w:rsid w:val="00A453E6"/>
  </w:style>
  <w:style w:type="paragraph" w:customStyle="1" w:styleId="v2-processed">
    <w:name w:val="v2-processed"/>
    <w:basedOn w:val="Normal"/>
    <w:rsid w:val="00A453E6"/>
    <w:pPr>
      <w:spacing w:before="100" w:beforeAutospacing="1" w:after="100" w:afterAutospacing="1"/>
    </w:pPr>
    <w:rPr>
      <w:rFonts w:eastAsia="Times New Roman"/>
      <w:sz w:val="24"/>
    </w:rPr>
  </w:style>
  <w:style w:type="character" w:customStyle="1" w:styleId="form-required">
    <w:name w:val="form-required"/>
    <w:basedOn w:val="DefaultParagraphFont"/>
    <w:rsid w:val="00A453E6"/>
  </w:style>
  <w:style w:type="paragraph" w:customStyle="1" w:styleId="block">
    <w:name w:val="block"/>
    <w:basedOn w:val="Normal"/>
    <w:rsid w:val="00A453E6"/>
    <w:pPr>
      <w:spacing w:before="100" w:beforeAutospacing="1" w:after="100" w:afterAutospacing="1"/>
    </w:pPr>
    <w:rPr>
      <w:rFonts w:eastAsia="Times New Roman"/>
      <w:sz w:val="24"/>
    </w:rPr>
  </w:style>
  <w:style w:type="paragraph" w:customStyle="1" w:styleId="preview-module">
    <w:name w:val="preview-module"/>
    <w:basedOn w:val="Normal"/>
    <w:rsid w:val="00A453E6"/>
    <w:pPr>
      <w:spacing w:before="100" w:beforeAutospacing="1" w:after="100" w:afterAutospacing="1"/>
    </w:pPr>
    <w:rPr>
      <w:rFonts w:eastAsia="Times New Roman"/>
      <w:sz w:val="24"/>
    </w:rPr>
  </w:style>
  <w:style w:type="character" w:customStyle="1" w:styleId="althead">
    <w:name w:val="althead"/>
    <w:basedOn w:val="DefaultParagraphFont"/>
    <w:rsid w:val="00A453E6"/>
  </w:style>
  <w:style w:type="character" w:customStyle="1" w:styleId="arbd1">
    <w:name w:val="arbd1"/>
    <w:basedOn w:val="DefaultParagraphFont"/>
    <w:rsid w:val="00A453E6"/>
  </w:style>
  <w:style w:type="character" w:customStyle="1" w:styleId="unx">
    <w:name w:val="unx"/>
    <w:basedOn w:val="DefaultParagraphFont"/>
    <w:rsid w:val="00A453E6"/>
  </w:style>
  <w:style w:type="character" w:customStyle="1" w:styleId="emoji">
    <w:name w:val="emoji"/>
    <w:basedOn w:val="DefaultParagraphFont"/>
    <w:rsid w:val="00A453E6"/>
  </w:style>
  <w:style w:type="paragraph" w:customStyle="1" w:styleId="StyleSmallTimesNewRoman11ptBoldThickunderlineBorder1">
    <w:name w:val="Style Small + Times New Roman 11 pt Bold Thick underline Border...1"/>
    <w:link w:val="StyleSmallTimesNewRoman11ptBoldThickunderlineBorder1Char"/>
    <w:qFormat/>
    <w:rsid w:val="00A453E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453E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453E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453E6"/>
    <w:rPr>
      <w:rFonts w:eastAsia="Times New Roman"/>
      <w:b/>
      <w:bCs/>
      <w:szCs w:val="24"/>
      <w:u w:val="thick"/>
    </w:rPr>
  </w:style>
  <w:style w:type="paragraph" w:customStyle="1" w:styleId="StyleSmallTimesNewRoman11pt">
    <w:name w:val="Style Small + Times New Roman 11 pt"/>
    <w:link w:val="StyleSmallTimesNewRoman11ptChar"/>
    <w:qFormat/>
    <w:rsid w:val="00A453E6"/>
    <w:rPr>
      <w:rFonts w:eastAsia="Times New Roman"/>
      <w:szCs w:val="24"/>
    </w:rPr>
  </w:style>
  <w:style w:type="character" w:customStyle="1" w:styleId="StyleSmallTimesNewRoman11ptChar">
    <w:name w:val="Style Small + Times New Roman 11 pt Char"/>
    <w:basedOn w:val="DefaultParagraphFont"/>
    <w:link w:val="StyleSmallTimesNewRoman11pt"/>
    <w:rsid w:val="00A453E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453E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453E6"/>
    <w:rPr>
      <w:rFonts w:eastAsia="Times New Roman"/>
      <w:szCs w:val="24"/>
      <w:u w:val="thick"/>
    </w:rPr>
  </w:style>
  <w:style w:type="paragraph" w:customStyle="1" w:styleId="article-text">
    <w:name w:val="article-text"/>
    <w:basedOn w:val="Normal"/>
    <w:qFormat/>
    <w:rsid w:val="00A453E6"/>
    <w:pPr>
      <w:spacing w:before="100" w:beforeAutospacing="1" w:after="100" w:afterAutospacing="1"/>
    </w:pPr>
    <w:rPr>
      <w:rFonts w:eastAsia="Times New Roman"/>
      <w:sz w:val="24"/>
    </w:rPr>
  </w:style>
  <w:style w:type="paragraph" w:customStyle="1" w:styleId="HeaderStyle">
    <w:name w:val="Header Style"/>
    <w:basedOn w:val="Normal"/>
    <w:qFormat/>
    <w:rsid w:val="00A453E6"/>
    <w:pPr>
      <w:jc w:val="center"/>
    </w:pPr>
    <w:rPr>
      <w:rFonts w:eastAsia="Times New Roman"/>
      <w:b/>
      <w:sz w:val="24"/>
      <w:szCs w:val="20"/>
      <w:u w:val="single"/>
    </w:rPr>
  </w:style>
  <w:style w:type="character" w:customStyle="1" w:styleId="CardChar2">
    <w:name w:val="Card Char2"/>
    <w:basedOn w:val="DefaultParagraphFont"/>
    <w:rsid w:val="00A453E6"/>
    <w:rPr>
      <w:rFonts w:ascii="Times New Roman" w:eastAsia="Times New Roman" w:hAnsi="Times New Roman" w:cs="Times New Roman"/>
      <w:bCs/>
      <w:color w:val="000000"/>
      <w:sz w:val="20"/>
      <w:szCs w:val="20"/>
    </w:rPr>
  </w:style>
  <w:style w:type="character" w:customStyle="1" w:styleId="A13">
    <w:name w:val="A13"/>
    <w:uiPriority w:val="99"/>
    <w:rsid w:val="00A453E6"/>
    <w:rPr>
      <w:rFonts w:cs="Baskerville"/>
      <w:color w:val="000000"/>
      <w:sz w:val="106"/>
      <w:szCs w:val="106"/>
    </w:rPr>
  </w:style>
  <w:style w:type="character" w:customStyle="1" w:styleId="A17">
    <w:name w:val="A17"/>
    <w:rsid w:val="00A453E6"/>
    <w:rPr>
      <w:rFonts w:cs="Baskerville"/>
      <w:color w:val="000000"/>
      <w:sz w:val="12"/>
      <w:szCs w:val="12"/>
    </w:rPr>
  </w:style>
  <w:style w:type="paragraph" w:customStyle="1" w:styleId="Pa19">
    <w:name w:val="Pa19"/>
    <w:basedOn w:val="Normal"/>
    <w:next w:val="Normal"/>
    <w:qFormat/>
    <w:rsid w:val="00A453E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453E6"/>
    <w:pPr>
      <w:autoSpaceDE w:val="0"/>
      <w:autoSpaceDN w:val="0"/>
      <w:adjustRightInd w:val="0"/>
      <w:spacing w:line="441" w:lineRule="atLeast"/>
    </w:pPr>
    <w:rPr>
      <w:rFonts w:ascii="Baskerville" w:eastAsia="Times New Roman" w:hAnsi="Baskerville"/>
      <w:sz w:val="24"/>
    </w:rPr>
  </w:style>
  <w:style w:type="character" w:customStyle="1" w:styleId="A14">
    <w:name w:val="A14"/>
    <w:rsid w:val="00A453E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453E6"/>
    <w:pPr>
      <w:autoSpaceDE w:val="0"/>
      <w:autoSpaceDN w:val="0"/>
      <w:adjustRightInd w:val="0"/>
      <w:spacing w:line="141" w:lineRule="atLeast"/>
    </w:pPr>
    <w:rPr>
      <w:rFonts w:ascii="Baskerville" w:eastAsia="Times New Roman" w:hAnsi="Baskerville"/>
      <w:sz w:val="24"/>
    </w:rPr>
  </w:style>
  <w:style w:type="character" w:customStyle="1" w:styleId="A20">
    <w:name w:val="A20"/>
    <w:rsid w:val="00A453E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453E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453E6"/>
    <w:rPr>
      <w:rFonts w:cs="Arial"/>
      <w:b/>
      <w:bCs/>
      <w:iCs/>
      <w:sz w:val="36"/>
      <w:szCs w:val="28"/>
      <w:u w:val="single"/>
      <w:lang w:val="en-US" w:eastAsia="en-US" w:bidi="ar-SA"/>
    </w:rPr>
  </w:style>
  <w:style w:type="character" w:customStyle="1" w:styleId="brief-smalltext0">
    <w:name w:val="brief-smalltext"/>
    <w:basedOn w:val="DefaultParagraphFont"/>
    <w:rsid w:val="00A453E6"/>
  </w:style>
  <w:style w:type="paragraph" w:customStyle="1" w:styleId="Coverintroduction">
    <w:name w:val="Cover introduction"/>
    <w:basedOn w:val="Default"/>
    <w:next w:val="Default"/>
    <w:qFormat/>
    <w:rsid w:val="00A453E6"/>
    <w:rPr>
      <w:rFonts w:ascii="Arial" w:hAnsi="Arial"/>
      <w:color w:val="auto"/>
    </w:rPr>
  </w:style>
  <w:style w:type="character" w:customStyle="1" w:styleId="style53">
    <w:name w:val="style5"/>
    <w:basedOn w:val="DefaultParagraphFont"/>
    <w:rsid w:val="00A453E6"/>
  </w:style>
  <w:style w:type="character" w:customStyle="1" w:styleId="TagCharCharCharCharCharChar">
    <w:name w:val="Tag Char Char Char Char Char Char"/>
    <w:rsid w:val="00A453E6"/>
    <w:rPr>
      <w:rFonts w:cs="Arial"/>
      <w:b/>
      <w:bCs/>
      <w:sz w:val="24"/>
      <w:szCs w:val="26"/>
      <w:lang w:val="en-US" w:eastAsia="en-US" w:bidi="ar-SA"/>
    </w:rPr>
  </w:style>
  <w:style w:type="character" w:customStyle="1" w:styleId="pmterms3">
    <w:name w:val="pmterms3"/>
    <w:basedOn w:val="DefaultParagraphFont"/>
    <w:rsid w:val="00A453E6"/>
  </w:style>
  <w:style w:type="character" w:customStyle="1" w:styleId="interiorheadline">
    <w:name w:val="interiorheadline"/>
    <w:basedOn w:val="DefaultParagraphFont"/>
    <w:rsid w:val="00A453E6"/>
  </w:style>
  <w:style w:type="character" w:customStyle="1" w:styleId="Heading31CharCharCharChar1">
    <w:name w:val="Heading 31 Char Char Char Char1"/>
    <w:rsid w:val="00A453E6"/>
    <w:rPr>
      <w:rFonts w:cs="Arial"/>
      <w:b/>
      <w:bCs/>
      <w:sz w:val="24"/>
      <w:szCs w:val="26"/>
      <w:lang w:val="en-US" w:eastAsia="en-US" w:bidi="ar-SA"/>
    </w:rPr>
  </w:style>
  <w:style w:type="character" w:customStyle="1" w:styleId="Heading31CharCharChar">
    <w:name w:val="Heading 31 Char Char Char"/>
    <w:rsid w:val="00A453E6"/>
    <w:rPr>
      <w:rFonts w:cs="Arial"/>
      <w:b/>
      <w:bCs/>
      <w:sz w:val="24"/>
      <w:szCs w:val="26"/>
      <w:lang w:val="en-US" w:eastAsia="en-US" w:bidi="ar-SA"/>
    </w:rPr>
  </w:style>
  <w:style w:type="character" w:customStyle="1" w:styleId="StyleUnderlineCharChar9pt2">
    <w:name w:val="Style Underline Char Char + 9 pt2"/>
    <w:basedOn w:val="DefaultParagraphFont"/>
    <w:rsid w:val="00A453E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453E6"/>
    <w:rPr>
      <w:rFonts w:eastAsia="Times New Roman"/>
      <w:b/>
      <w:bCs/>
      <w:szCs w:val="24"/>
      <w:u w:val="single"/>
      <w:lang w:val="en-US" w:eastAsia="en-US" w:bidi="ar-SA"/>
    </w:rPr>
  </w:style>
  <w:style w:type="character" w:customStyle="1" w:styleId="Style9ptUnderline7">
    <w:name w:val="Style 9 pt Underline7"/>
    <w:basedOn w:val="DefaultParagraphFont"/>
    <w:rsid w:val="00A453E6"/>
    <w:rPr>
      <w:sz w:val="20"/>
      <w:u w:val="single"/>
    </w:rPr>
  </w:style>
  <w:style w:type="character" w:customStyle="1" w:styleId="Style9ptBoldUnderlineBorderSinglesolidlineAuto0">
    <w:name w:val="Style 9 pt Bold Underline Border: : (Single solid line Auto  0..."/>
    <w:basedOn w:val="DefaultParagraphFont"/>
    <w:rsid w:val="00A453E6"/>
    <w:rPr>
      <w:b/>
      <w:bCs/>
      <w:sz w:val="20"/>
      <w:u w:val="single"/>
      <w:bdr w:val="single" w:sz="4" w:space="0" w:color="auto"/>
    </w:rPr>
  </w:style>
  <w:style w:type="character" w:customStyle="1" w:styleId="Style9ptBoldUnderline3">
    <w:name w:val="Style 9 pt Bold Underline3"/>
    <w:basedOn w:val="DefaultParagraphFont"/>
    <w:rsid w:val="00A453E6"/>
    <w:rPr>
      <w:b/>
      <w:bCs/>
      <w:sz w:val="20"/>
      <w:u w:val="single"/>
    </w:rPr>
  </w:style>
  <w:style w:type="paragraph" w:customStyle="1" w:styleId="StyleUnderlineChar11ptBold2">
    <w:name w:val="Style Underline Char + 11 pt Bold2"/>
    <w:link w:val="StyleUnderlineChar11ptBold2Char"/>
    <w:qFormat/>
    <w:rsid w:val="00A453E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453E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453E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453E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453E6"/>
    <w:rPr>
      <w:rFonts w:eastAsia="MS Mincho"/>
      <w:b/>
      <w:u w:val="single"/>
    </w:rPr>
  </w:style>
  <w:style w:type="character" w:customStyle="1" w:styleId="BoldandUnderlineCharChar1CharChar">
    <w:name w:val="Bold and Underline Char Char1 Char Char"/>
    <w:basedOn w:val="DefaultParagraphFont"/>
    <w:link w:val="BoldandUnderlineCharChar1Char"/>
    <w:rsid w:val="00A453E6"/>
    <w:rPr>
      <w:rFonts w:ascii="Calibri" w:eastAsia="MS Mincho" w:hAnsi="Calibri" w:cs="Calibri"/>
      <w:b/>
      <w:u w:val="single"/>
    </w:rPr>
  </w:style>
  <w:style w:type="character" w:customStyle="1" w:styleId="SubtitleChar2">
    <w:name w:val="Subtitle Char2"/>
    <w:basedOn w:val="DefaultParagraphFont"/>
    <w:uiPriority w:val="11"/>
    <w:rsid w:val="00A453E6"/>
    <w:rPr>
      <w:rFonts w:eastAsiaTheme="minorEastAsia"/>
      <w:color w:val="5A5A5A" w:themeColor="text1" w:themeTint="A5"/>
      <w:spacing w:val="15"/>
    </w:rPr>
  </w:style>
  <w:style w:type="paragraph" w:customStyle="1" w:styleId="Tag21">
    <w:name w:val="Tag21"/>
    <w:basedOn w:val="Normal"/>
    <w:qFormat/>
    <w:rsid w:val="00A453E6"/>
    <w:rPr>
      <w:rFonts w:eastAsia="Times New Roman"/>
      <w:b/>
      <w:sz w:val="24"/>
    </w:rPr>
  </w:style>
  <w:style w:type="character" w:customStyle="1" w:styleId="Bodytext10">
    <w:name w:val="Body text (10)_"/>
    <w:basedOn w:val="DefaultParagraphFont"/>
    <w:link w:val="Bodytext101"/>
    <w:rsid w:val="00A453E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453E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453E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453E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453E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453E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453E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453E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453E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453E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A453E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453E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453E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453E6"/>
    <w:pPr>
      <w:autoSpaceDE w:val="0"/>
      <w:autoSpaceDN w:val="0"/>
      <w:adjustRightInd w:val="0"/>
      <w:ind w:left="432" w:right="432"/>
      <w:jc w:val="both"/>
    </w:pPr>
    <w:rPr>
      <w:rFonts w:eastAsia="SimSun"/>
      <w:szCs w:val="20"/>
    </w:rPr>
  </w:style>
  <w:style w:type="character" w:customStyle="1" w:styleId="journalname">
    <w:name w:val="journalname"/>
    <w:rsid w:val="00A453E6"/>
  </w:style>
  <w:style w:type="character" w:customStyle="1" w:styleId="b">
    <w:name w:val="b"/>
    <w:rsid w:val="00A453E6"/>
  </w:style>
  <w:style w:type="character" w:styleId="PlaceholderText">
    <w:name w:val="Placeholder Text"/>
    <w:basedOn w:val="DefaultParagraphFont"/>
    <w:uiPriority w:val="99"/>
    <w:unhideWhenUsed/>
    <w:rsid w:val="00A453E6"/>
    <w:rPr>
      <w:color w:val="808080"/>
    </w:rPr>
  </w:style>
  <w:style w:type="character" w:customStyle="1" w:styleId="DebateUnderlinedChar">
    <w:name w:val="Debate Underlined Char"/>
    <w:link w:val="DebateUnderlined"/>
    <w:locked/>
    <w:rsid w:val="00A453E6"/>
    <w:rPr>
      <w:rFonts w:ascii="Times New Roman" w:hAnsi="Times New Roman"/>
      <w:b/>
      <w:u w:val="single"/>
    </w:rPr>
  </w:style>
  <w:style w:type="paragraph" w:customStyle="1" w:styleId="DebateUnderlined">
    <w:name w:val="Debate Underlined"/>
    <w:basedOn w:val="Normal"/>
    <w:link w:val="DebateUnderlinedChar"/>
    <w:qFormat/>
    <w:rsid w:val="00A453E6"/>
    <w:rPr>
      <w:rFonts w:ascii="Times New Roman" w:hAnsi="Times New Roman" w:cstheme="minorBidi"/>
      <w:b/>
      <w:u w:val="single"/>
    </w:rPr>
  </w:style>
  <w:style w:type="paragraph" w:customStyle="1" w:styleId="StyleStyle49pt9">
    <w:name w:val="Style Style4 + 9 pt9"/>
    <w:basedOn w:val="Style4"/>
    <w:link w:val="StyleStyle49pt9Char"/>
    <w:qFormat/>
    <w:rsid w:val="00A453E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A453E6"/>
    <w:rPr>
      <w:rFonts w:ascii="Georgia" w:eastAsia="SimSun" w:hAnsi="Georgia" w:cs="Times New Roman"/>
      <w:u w:val="single"/>
      <w:lang w:eastAsia="zh-CN"/>
    </w:rPr>
  </w:style>
  <w:style w:type="character" w:customStyle="1" w:styleId="CiteReal0">
    <w:name w:val="CiteReal"/>
    <w:uiPriority w:val="1"/>
    <w:qFormat/>
    <w:rsid w:val="00A453E6"/>
    <w:rPr>
      <w:rFonts w:ascii="Arial" w:hAnsi="Arial"/>
      <w:b/>
      <w:sz w:val="24"/>
      <w:u w:val="single"/>
    </w:rPr>
  </w:style>
  <w:style w:type="paragraph" w:customStyle="1" w:styleId="DebateBlocking">
    <w:name w:val="DebateBlocking"/>
    <w:basedOn w:val="Normal"/>
    <w:next w:val="Nothing"/>
    <w:uiPriority w:val="99"/>
    <w:qFormat/>
    <w:rsid w:val="00A453E6"/>
  </w:style>
  <w:style w:type="paragraph" w:customStyle="1" w:styleId="StyleJustified">
    <w:name w:val="Style Justified"/>
    <w:basedOn w:val="Normal"/>
    <w:qFormat/>
    <w:rsid w:val="00A453E6"/>
  </w:style>
  <w:style w:type="character" w:customStyle="1" w:styleId="BlockHeadingsCharCharChar">
    <w:name w:val="Block Headings Char Char Char"/>
    <w:locked/>
    <w:rsid w:val="00A453E6"/>
  </w:style>
  <w:style w:type="character" w:customStyle="1" w:styleId="CitesCharCharCharChar">
    <w:name w:val="Cites Char Char Char Char"/>
    <w:locked/>
    <w:rsid w:val="00A453E6"/>
  </w:style>
  <w:style w:type="paragraph" w:customStyle="1" w:styleId="CitesCharCharChar">
    <w:name w:val="Cites Char Char Char"/>
    <w:basedOn w:val="Normal"/>
    <w:next w:val="Normal"/>
    <w:qFormat/>
    <w:rsid w:val="00A453E6"/>
  </w:style>
  <w:style w:type="character" w:customStyle="1" w:styleId="TagsChar1CharChar">
    <w:name w:val="Tags Char1 Char Char"/>
    <w:locked/>
    <w:rsid w:val="00A453E6"/>
  </w:style>
  <w:style w:type="paragraph" w:customStyle="1" w:styleId="TagsChar1Char">
    <w:name w:val="Tags Char1 Char"/>
    <w:basedOn w:val="Normal"/>
    <w:qFormat/>
    <w:rsid w:val="00A453E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453E6"/>
  </w:style>
  <w:style w:type="paragraph" w:customStyle="1" w:styleId="CardsFont12ptCharChar1Char">
    <w:name w:val="Cards + Font: 12 pt Char Char1 Char"/>
    <w:aliases w:val="Thick Underline Char Char Char,Cards + Font: 12 pt Char Char Char Char Char Char"/>
    <w:basedOn w:val="Normal"/>
    <w:qFormat/>
    <w:rsid w:val="00A453E6"/>
  </w:style>
  <w:style w:type="character" w:customStyle="1" w:styleId="CardsFont6ptCharCharChar">
    <w:name w:val="Cards + Font: 6 pt Char Char Char"/>
    <w:locked/>
    <w:rsid w:val="00A453E6"/>
  </w:style>
  <w:style w:type="character" w:customStyle="1" w:styleId="CardsUnderlineChar">
    <w:name w:val="Cards + Underline Char"/>
    <w:locked/>
    <w:rsid w:val="00A453E6"/>
  </w:style>
  <w:style w:type="paragraph" w:customStyle="1" w:styleId="CardsUnderline">
    <w:name w:val="Cards + Underline"/>
    <w:basedOn w:val="Normal"/>
    <w:next w:val="Debate-CardSmalltextF2"/>
    <w:qFormat/>
    <w:rsid w:val="00A453E6"/>
  </w:style>
  <w:style w:type="paragraph" w:customStyle="1" w:styleId="StyleNormalWebNormalWebChar1CharNormalWebCharCharC">
    <w:name w:val="Style Normal (Web)Normal (Web) Char1 CharNormal (Web) Char Char C..."/>
    <w:basedOn w:val="Normal"/>
    <w:uiPriority w:val="99"/>
    <w:qFormat/>
    <w:rsid w:val="00A453E6"/>
  </w:style>
  <w:style w:type="paragraph" w:customStyle="1" w:styleId="Reference">
    <w:name w:val="Reference"/>
    <w:uiPriority w:val="99"/>
    <w:qFormat/>
    <w:rsid w:val="00A453E6"/>
  </w:style>
  <w:style w:type="paragraph" w:customStyle="1" w:styleId="StyleHeading2Heading2Char2CharHeading2Char1CharCharHead">
    <w:name w:val="Style Heading 2Heading 2 Char2 CharHeading 2 Char1 Char CharHead..."/>
    <w:basedOn w:val="Heading2"/>
    <w:next w:val="BlockHeading1"/>
    <w:uiPriority w:val="99"/>
    <w:qFormat/>
    <w:rsid w:val="00A453E6"/>
    <w:rPr>
      <w:bCs/>
      <w:caps/>
    </w:rPr>
  </w:style>
  <w:style w:type="paragraph" w:customStyle="1" w:styleId="Style60">
    <w:name w:val="Style 6"/>
    <w:next w:val="Style6"/>
    <w:uiPriority w:val="99"/>
    <w:qFormat/>
    <w:rsid w:val="00A453E6"/>
  </w:style>
  <w:style w:type="character" w:customStyle="1" w:styleId="DateCitesAuthorCharChar">
    <w:name w:val="DateCitesAuthor Char Char"/>
    <w:locked/>
    <w:rsid w:val="00A453E6"/>
  </w:style>
  <w:style w:type="paragraph" w:customStyle="1" w:styleId="DateCitesAuthorChar">
    <w:name w:val="DateCitesAuthor Char"/>
    <w:basedOn w:val="Normal"/>
    <w:qFormat/>
    <w:rsid w:val="00A453E6"/>
  </w:style>
  <w:style w:type="paragraph" w:customStyle="1" w:styleId="articlebodynormaltext">
    <w:name w:val="articlebody_normaltext"/>
    <w:basedOn w:val="Normal"/>
    <w:next w:val="HotRoute0"/>
    <w:uiPriority w:val="99"/>
    <w:qFormat/>
    <w:rsid w:val="00A453E6"/>
  </w:style>
  <w:style w:type="paragraph" w:customStyle="1" w:styleId="western">
    <w:name w:val="western"/>
    <w:basedOn w:val="Normal"/>
    <w:uiPriority w:val="99"/>
    <w:qFormat/>
    <w:rsid w:val="00A453E6"/>
  </w:style>
  <w:style w:type="paragraph" w:customStyle="1" w:styleId="targetcaption">
    <w:name w:val="targetcaption"/>
    <w:basedOn w:val="Normal"/>
    <w:next w:val="Normal"/>
    <w:uiPriority w:val="99"/>
    <w:qFormat/>
    <w:rsid w:val="00A453E6"/>
  </w:style>
  <w:style w:type="paragraph" w:customStyle="1" w:styleId="Index">
    <w:name w:val="Index"/>
    <w:basedOn w:val="Normal"/>
    <w:next w:val="NoSpacing"/>
    <w:uiPriority w:val="99"/>
    <w:qFormat/>
    <w:rsid w:val="00A453E6"/>
  </w:style>
  <w:style w:type="paragraph" w:customStyle="1" w:styleId="boldness">
    <w:name w:val="boldness"/>
    <w:basedOn w:val="Normal"/>
    <w:next w:val="CM22"/>
    <w:uiPriority w:val="99"/>
    <w:qFormat/>
    <w:rsid w:val="00A453E6"/>
  </w:style>
  <w:style w:type="character" w:customStyle="1" w:styleId="UnderlineCardChar0">
    <w:name w:val="UnderlineCard Char"/>
    <w:locked/>
    <w:rsid w:val="00A453E6"/>
  </w:style>
  <w:style w:type="paragraph" w:customStyle="1" w:styleId="UnderlineCard0">
    <w:name w:val="UnderlineCard"/>
    <w:basedOn w:val="Heading4"/>
    <w:next w:val="Pa31"/>
    <w:qFormat/>
    <w:rsid w:val="00A453E6"/>
    <w:rPr>
      <w:bCs/>
      <w:iCs w:val="0"/>
    </w:rPr>
  </w:style>
  <w:style w:type="paragraph" w:customStyle="1" w:styleId="CM21">
    <w:name w:val="CM21"/>
    <w:basedOn w:val="Normal"/>
    <w:uiPriority w:val="99"/>
    <w:qFormat/>
    <w:rsid w:val="00A453E6"/>
  </w:style>
  <w:style w:type="paragraph" w:customStyle="1" w:styleId="Pa31">
    <w:name w:val="Pa3+1"/>
    <w:basedOn w:val="Normal"/>
    <w:uiPriority w:val="99"/>
    <w:qFormat/>
    <w:rsid w:val="00A453E6"/>
  </w:style>
  <w:style w:type="paragraph" w:customStyle="1" w:styleId="UnderlineCharCharCharCharCharCharChar">
    <w:name w:val="Underline Char Char Char Char Char Char Char"/>
    <w:basedOn w:val="Normal"/>
    <w:next w:val="Tagandcite"/>
    <w:qFormat/>
    <w:rsid w:val="00A453E6"/>
  </w:style>
  <w:style w:type="paragraph" w:customStyle="1" w:styleId="SmalltextCharCharChar0">
    <w:name w:val="Small text Char Char Char"/>
    <w:basedOn w:val="Normal"/>
    <w:next w:val="Textbody"/>
    <w:qFormat/>
    <w:rsid w:val="00A453E6"/>
  </w:style>
  <w:style w:type="paragraph" w:customStyle="1" w:styleId="Textbody">
    <w:name w:val="Text body"/>
    <w:basedOn w:val="NFAPWPheader"/>
    <w:uiPriority w:val="99"/>
    <w:qFormat/>
    <w:rsid w:val="00A453E6"/>
    <w:rPr>
      <w:rFonts w:eastAsia="Times New Roman"/>
    </w:rPr>
  </w:style>
  <w:style w:type="paragraph" w:customStyle="1" w:styleId="Default1">
    <w:name w:val="Default1"/>
    <w:basedOn w:val="Normal"/>
    <w:uiPriority w:val="99"/>
    <w:qFormat/>
    <w:rsid w:val="00A453E6"/>
  </w:style>
  <w:style w:type="paragraph" w:customStyle="1" w:styleId="NFAPWPheader">
    <w:name w:val="NFAP WP header"/>
    <w:basedOn w:val="Normal"/>
    <w:uiPriority w:val="99"/>
    <w:qFormat/>
    <w:rsid w:val="00A453E6"/>
  </w:style>
  <w:style w:type="character" w:customStyle="1" w:styleId="CiteCharCharChar">
    <w:name w:val="Cite Char Char Char"/>
    <w:locked/>
    <w:rsid w:val="00A453E6"/>
  </w:style>
  <w:style w:type="paragraph" w:customStyle="1" w:styleId="CiteCardCharChar">
    <w:name w:val="Cite_Card Char Char"/>
    <w:next w:val="Little"/>
    <w:autoRedefine/>
    <w:uiPriority w:val="99"/>
    <w:qFormat/>
    <w:rsid w:val="00A453E6"/>
  </w:style>
  <w:style w:type="character" w:customStyle="1" w:styleId="CiteCardCharCharCharChar">
    <w:name w:val="Cite_Card Char Char Char Char"/>
    <w:locked/>
    <w:rsid w:val="00A453E6"/>
  </w:style>
  <w:style w:type="paragraph" w:customStyle="1" w:styleId="CiteCardCharCharChar">
    <w:name w:val="Cite_Card Char Char Char"/>
    <w:next w:val="DebateHeader"/>
    <w:qFormat/>
    <w:rsid w:val="00A453E6"/>
  </w:style>
  <w:style w:type="character" w:customStyle="1" w:styleId="LittleChar">
    <w:name w:val="Little Char"/>
    <w:locked/>
    <w:rsid w:val="00A453E6"/>
  </w:style>
  <w:style w:type="character" w:customStyle="1" w:styleId="DebateHeaderChar">
    <w:name w:val="Debate Header Char"/>
    <w:locked/>
    <w:rsid w:val="00A453E6"/>
  </w:style>
  <w:style w:type="character" w:customStyle="1" w:styleId="UnhighlightedChar">
    <w:name w:val="Unhighlighted Char"/>
    <w:locked/>
    <w:rsid w:val="00A453E6"/>
  </w:style>
  <w:style w:type="paragraph" w:customStyle="1" w:styleId="Unhighlighted">
    <w:name w:val="Unhighlighted"/>
    <w:basedOn w:val="Normal"/>
    <w:next w:val="TagF3"/>
    <w:autoRedefine/>
    <w:qFormat/>
    <w:rsid w:val="00A453E6"/>
  </w:style>
  <w:style w:type="character" w:customStyle="1" w:styleId="StylecardUnderlineChar">
    <w:name w:val="Style card + Underline Char"/>
    <w:locked/>
    <w:rsid w:val="00A453E6"/>
  </w:style>
  <w:style w:type="paragraph" w:customStyle="1" w:styleId="StylecardUnderline">
    <w:name w:val="Style card + Underline"/>
    <w:basedOn w:val="List"/>
    <w:next w:val="i1"/>
    <w:qFormat/>
    <w:rsid w:val="00A453E6"/>
    <w:pPr>
      <w:ind w:left="360" w:hanging="360"/>
    </w:pPr>
    <w:rPr>
      <w:rFonts w:ascii="Times New Roman" w:eastAsiaTheme="minorHAnsi" w:hAnsi="Times New Roman" w:cs="Times New Roman"/>
    </w:rPr>
  </w:style>
  <w:style w:type="paragraph" w:customStyle="1" w:styleId="TagF3">
    <w:name w:val="Tag (F3)"/>
    <w:next w:val="style140"/>
    <w:uiPriority w:val="99"/>
    <w:qFormat/>
    <w:rsid w:val="00A453E6"/>
  </w:style>
  <w:style w:type="paragraph" w:customStyle="1" w:styleId="style140">
    <w:name w:val="style14"/>
    <w:basedOn w:val="Normal"/>
    <w:next w:val="CiteCardCharCharCharCharCharCharChar"/>
    <w:uiPriority w:val="99"/>
    <w:qFormat/>
    <w:rsid w:val="00A453E6"/>
  </w:style>
  <w:style w:type="paragraph" w:customStyle="1" w:styleId="CardTagCite1Char">
    <w:name w:val="Card Tag + Cite #1 Char"/>
    <w:basedOn w:val="Normal"/>
    <w:next w:val="foldie"/>
    <w:uiPriority w:val="99"/>
    <w:qFormat/>
    <w:rsid w:val="00A453E6"/>
  </w:style>
  <w:style w:type="paragraph" w:customStyle="1" w:styleId="articlebody">
    <w:name w:val="articlebody"/>
    <w:basedOn w:val="Normal"/>
    <w:next w:val="wp-caption-text"/>
    <w:uiPriority w:val="99"/>
    <w:qFormat/>
    <w:rsid w:val="00A453E6"/>
  </w:style>
  <w:style w:type="character" w:customStyle="1" w:styleId="CiteCardCharCharCharCharCharCharCharChar">
    <w:name w:val="Cite_Card Char Char Char Char Char Char Char Char"/>
    <w:locked/>
    <w:rsid w:val="00A453E6"/>
  </w:style>
  <w:style w:type="paragraph" w:customStyle="1" w:styleId="CiteCardCharCharCharCharCharCharChar">
    <w:name w:val="Cite_Card Char Char Char Char Char Char Char"/>
    <w:next w:val="CiteNormal"/>
    <w:autoRedefine/>
    <w:qFormat/>
    <w:rsid w:val="00A453E6"/>
  </w:style>
  <w:style w:type="paragraph" w:customStyle="1" w:styleId="foldie">
    <w:name w:val="foldie"/>
    <w:next w:val="Pa3"/>
    <w:uiPriority w:val="99"/>
    <w:qFormat/>
    <w:rsid w:val="00A453E6"/>
  </w:style>
  <w:style w:type="paragraph" w:customStyle="1" w:styleId="billtextsection">
    <w:name w:val="bill_text_section"/>
    <w:basedOn w:val="Normal"/>
    <w:uiPriority w:val="99"/>
    <w:qFormat/>
    <w:rsid w:val="00A453E6"/>
  </w:style>
  <w:style w:type="character" w:customStyle="1" w:styleId="CiteNormalChar">
    <w:name w:val="Cite Normal Char"/>
    <w:locked/>
    <w:rsid w:val="00A453E6"/>
  </w:style>
  <w:style w:type="paragraph" w:customStyle="1" w:styleId="CiteNormal">
    <w:name w:val="Cite Normal"/>
    <w:basedOn w:val="Normal"/>
    <w:autoRedefine/>
    <w:qFormat/>
    <w:rsid w:val="00A453E6"/>
  </w:style>
  <w:style w:type="character" w:customStyle="1" w:styleId="BoldunderlineChar2">
    <w:name w:val="Bold underline Char"/>
    <w:locked/>
    <w:rsid w:val="00A453E6"/>
  </w:style>
  <w:style w:type="paragraph" w:customStyle="1" w:styleId="Boldunderline1">
    <w:name w:val="Bold underline"/>
    <w:basedOn w:val="Normal"/>
    <w:next w:val="BlockHeadings"/>
    <w:qFormat/>
    <w:rsid w:val="00A453E6"/>
  </w:style>
  <w:style w:type="paragraph" w:customStyle="1" w:styleId="StyleNormalWeb10pt">
    <w:name w:val="Style Normal (Web) + 10 pt"/>
    <w:basedOn w:val="Normal"/>
    <w:next w:val="p1"/>
    <w:uiPriority w:val="99"/>
    <w:qFormat/>
    <w:rsid w:val="00A453E6"/>
  </w:style>
  <w:style w:type="character" w:customStyle="1" w:styleId="cardChar3">
    <w:name w:val="%card Char"/>
    <w:locked/>
    <w:rsid w:val="00A453E6"/>
  </w:style>
  <w:style w:type="paragraph" w:customStyle="1" w:styleId="ReallyfuckingsmallCharCharChar">
    <w:name w:val="Really fucking small Char Char Char"/>
    <w:basedOn w:val="Normal"/>
    <w:next w:val="Reallyfuckingsmall"/>
    <w:qFormat/>
    <w:rsid w:val="00A453E6"/>
  </w:style>
  <w:style w:type="paragraph" w:customStyle="1" w:styleId="CardDownx15">
    <w:name w:val="CardDown x1.5"/>
    <w:basedOn w:val="Normal"/>
    <w:next w:val="CiteTag"/>
    <w:uiPriority w:val="99"/>
    <w:qFormat/>
    <w:rsid w:val="00A453E6"/>
  </w:style>
  <w:style w:type="paragraph" w:customStyle="1" w:styleId="CiteTag">
    <w:name w:val="Cite/Tag"/>
    <w:basedOn w:val="Normal"/>
    <w:next w:val="StyleStyleArialNarrow9ptLeft-075ArialNarrow"/>
    <w:uiPriority w:val="99"/>
    <w:qFormat/>
    <w:rsid w:val="00A453E6"/>
  </w:style>
  <w:style w:type="character" w:customStyle="1" w:styleId="StyleStyleArialNarrow9ptLeft-075ArialNarrowChar">
    <w:name w:val="Style Style Arial Narrow 9 pt Left:  -0.75&quot; + Arial Narrow Char"/>
    <w:locked/>
    <w:rsid w:val="00A453E6"/>
  </w:style>
  <w:style w:type="paragraph" w:customStyle="1" w:styleId="StyleStyleArialNarrow9ptLeft-075ArialNarrow">
    <w:name w:val="Style Style Arial Narrow 9 pt Left:  -0.75&quot; + Arial Narrow"/>
    <w:basedOn w:val="Normal"/>
    <w:next w:val="DebateUnderlineBold"/>
    <w:qFormat/>
    <w:rsid w:val="00A453E6"/>
  </w:style>
  <w:style w:type="character" w:customStyle="1" w:styleId="StyleStyleCardTextLeft-075Right0Char">
    <w:name w:val="Style Style Card Text + Left:  -0.75&quot; + Right:  0&quot; Char"/>
    <w:locked/>
    <w:rsid w:val="00A453E6"/>
  </w:style>
  <w:style w:type="paragraph" w:customStyle="1" w:styleId="StyleStyleCardTextLeft-075Right0">
    <w:name w:val="Style Style Card Text + Left:  -0.75&quot; + Right:  0&quot;"/>
    <w:basedOn w:val="Normal"/>
    <w:next w:val="StyleArialNarrow12ptBoldLeft-075"/>
    <w:autoRedefine/>
    <w:qFormat/>
    <w:rsid w:val="00A453E6"/>
  </w:style>
  <w:style w:type="paragraph" w:customStyle="1" w:styleId="ecxmsonormal">
    <w:name w:val="ecxmsonormal"/>
    <w:basedOn w:val="Normal"/>
    <w:uiPriority w:val="99"/>
    <w:qFormat/>
    <w:rsid w:val="00A453E6"/>
  </w:style>
  <w:style w:type="character" w:customStyle="1" w:styleId="DebateUnderlineBoldChar">
    <w:name w:val="Debate Underline Bold Char"/>
    <w:locked/>
    <w:rsid w:val="00A453E6"/>
  </w:style>
  <w:style w:type="paragraph" w:customStyle="1" w:styleId="DebateUnderlineBold">
    <w:name w:val="Debate Underline Bold"/>
    <w:basedOn w:val="Normal"/>
    <w:uiPriority w:val="99"/>
    <w:qFormat/>
    <w:rsid w:val="00A453E6"/>
  </w:style>
  <w:style w:type="character" w:customStyle="1" w:styleId="StyleArialNarrow12ptBoldLeft-075Char">
    <w:name w:val="Style Arial Narrow 12 pt Bold Left:  -0.75&quot; Char"/>
    <w:locked/>
    <w:rsid w:val="00A453E6"/>
  </w:style>
  <w:style w:type="paragraph" w:customStyle="1" w:styleId="StyleArialNarrow12ptBoldLeft-075">
    <w:name w:val="Style Arial Narrow 12 pt Bold Left:  -0.75&quot;"/>
    <w:basedOn w:val="Normal"/>
    <w:qFormat/>
    <w:rsid w:val="00A453E6"/>
  </w:style>
  <w:style w:type="character" w:customStyle="1" w:styleId="StyleStyleevidencetextBorderSinglesolidlineAuto05Char">
    <w:name w:val="Style Style evidence text + Border: : (Single solid line Auto  0.5 ... Char"/>
    <w:locked/>
    <w:rsid w:val="00A453E6"/>
  </w:style>
  <w:style w:type="paragraph" w:customStyle="1" w:styleId="StyleStyleevidencetextBorderSinglesolidlineAuto05">
    <w:name w:val="Style Style evidence text + Border: : (Single solid line Auto  0.5 ..."/>
    <w:basedOn w:val="Normal"/>
    <w:next w:val="CiteCharCharCharChar"/>
    <w:qFormat/>
    <w:rsid w:val="00A453E6"/>
  </w:style>
  <w:style w:type="paragraph" w:customStyle="1" w:styleId="CiteCharCharCharChar">
    <w:name w:val="Cite Char Char Char Char"/>
    <w:basedOn w:val="Normal"/>
    <w:next w:val="Normal"/>
    <w:uiPriority w:val="99"/>
    <w:qFormat/>
    <w:rsid w:val="00A453E6"/>
  </w:style>
  <w:style w:type="character" w:customStyle="1" w:styleId="UnderliningCharChar1CharCharChar">
    <w:name w:val="Underlining Char Char1 Char Char Char"/>
    <w:locked/>
    <w:rsid w:val="00A453E6"/>
  </w:style>
  <w:style w:type="paragraph" w:customStyle="1" w:styleId="UnderliningCharChar1CharChar">
    <w:name w:val="Underlining Char Char1 Char Char"/>
    <w:basedOn w:val="Normal"/>
    <w:next w:val="Normal"/>
    <w:qFormat/>
    <w:rsid w:val="00A453E6"/>
  </w:style>
  <w:style w:type="paragraph" w:customStyle="1" w:styleId="CiteCharCharCharCharChar">
    <w:name w:val="Cite Char Char Char Char Char"/>
    <w:basedOn w:val="Normal"/>
    <w:next w:val="Normal"/>
    <w:qFormat/>
    <w:rsid w:val="00A453E6"/>
  </w:style>
  <w:style w:type="character" w:customStyle="1" w:styleId="UnderliningCharCharChar">
    <w:name w:val="Underlining Char Char Char"/>
    <w:locked/>
    <w:rsid w:val="00A453E6"/>
  </w:style>
  <w:style w:type="paragraph" w:customStyle="1" w:styleId="Style120">
    <w:name w:val="Style 12"/>
    <w:next w:val="SmallCard"/>
    <w:uiPriority w:val="99"/>
    <w:qFormat/>
    <w:rsid w:val="00A453E6"/>
  </w:style>
  <w:style w:type="paragraph" w:customStyle="1" w:styleId="Style90">
    <w:name w:val="Style 9"/>
    <w:next w:val="Normal10pt"/>
    <w:uiPriority w:val="99"/>
    <w:qFormat/>
    <w:rsid w:val="00A453E6"/>
  </w:style>
  <w:style w:type="paragraph" w:customStyle="1" w:styleId="Emphasis3">
    <w:name w:val="Emphasis3"/>
    <w:next w:val="formfldssel"/>
    <w:uiPriority w:val="99"/>
    <w:qFormat/>
    <w:rsid w:val="00A453E6"/>
  </w:style>
  <w:style w:type="paragraph" w:customStyle="1" w:styleId="OffensiveLanguage">
    <w:name w:val="Offensive Language"/>
    <w:basedOn w:val="Normal"/>
    <w:next w:val="Normal"/>
    <w:uiPriority w:val="99"/>
    <w:qFormat/>
    <w:rsid w:val="00A453E6"/>
  </w:style>
  <w:style w:type="paragraph" w:customStyle="1" w:styleId="Style180">
    <w:name w:val="Style 18"/>
    <w:uiPriority w:val="99"/>
    <w:qFormat/>
    <w:rsid w:val="00A453E6"/>
  </w:style>
  <w:style w:type="character" w:customStyle="1" w:styleId="sup1">
    <w:name w:val="sup1"/>
    <w:rsid w:val="00A453E6"/>
  </w:style>
  <w:style w:type="character" w:customStyle="1" w:styleId="pgnum1">
    <w:name w:val="pgnum1"/>
    <w:rsid w:val="00A453E6"/>
  </w:style>
  <w:style w:type="character" w:customStyle="1" w:styleId="apple">
    <w:name w:val="apple"/>
    <w:rsid w:val="00A453E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453E6"/>
  </w:style>
  <w:style w:type="character" w:customStyle="1" w:styleId="inhoud">
    <w:name w:val="inhoud"/>
    <w:rsid w:val="00A453E6"/>
  </w:style>
  <w:style w:type="character" w:customStyle="1" w:styleId="Cites-AuthorDate">
    <w:name w:val="Cites-Author/Date"/>
    <w:qFormat/>
    <w:rsid w:val="00A453E6"/>
  </w:style>
  <w:style w:type="character" w:customStyle="1" w:styleId="Highlight0">
    <w:name w:val="Highlight"/>
    <w:uiPriority w:val="1"/>
    <w:qFormat/>
    <w:rsid w:val="00A453E6"/>
  </w:style>
  <w:style w:type="character" w:customStyle="1" w:styleId="awtw">
    <w:name w:val="awtw"/>
    <w:rsid w:val="00A453E6"/>
  </w:style>
  <w:style w:type="character" w:customStyle="1" w:styleId="ld3">
    <w:name w:val="ld3"/>
    <w:rsid w:val="00A453E6"/>
  </w:style>
  <w:style w:type="character" w:customStyle="1" w:styleId="5Notunderlined">
    <w:name w:val="5 Not underlined"/>
    <w:rsid w:val="00A453E6"/>
  </w:style>
  <w:style w:type="character" w:customStyle="1" w:styleId="externaledithide">
    <w:name w:val="external_edit_hide"/>
    <w:rsid w:val="00A453E6"/>
  </w:style>
  <w:style w:type="character" w:customStyle="1" w:styleId="CharacterStyle20">
    <w:name w:val="Character Style 20"/>
    <w:rsid w:val="00A453E6"/>
  </w:style>
  <w:style w:type="character" w:customStyle="1" w:styleId="centerheadlines">
    <w:name w:val="centerheadlines"/>
    <w:rsid w:val="00A453E6"/>
  </w:style>
  <w:style w:type="character" w:customStyle="1" w:styleId="datetime">
    <w:name w:val="datetime"/>
    <w:rsid w:val="00A453E6"/>
  </w:style>
  <w:style w:type="character" w:customStyle="1" w:styleId="info">
    <w:name w:val="info"/>
    <w:rsid w:val="00A453E6"/>
  </w:style>
  <w:style w:type="character" w:customStyle="1" w:styleId="datestory">
    <w:name w:val="datestory"/>
    <w:rsid w:val="00A453E6"/>
  </w:style>
  <w:style w:type="character" w:customStyle="1" w:styleId="citeschar10">
    <w:name w:val="citeschar1"/>
    <w:basedOn w:val="DefaultParagraphFont"/>
    <w:rsid w:val="00A453E6"/>
  </w:style>
  <w:style w:type="character" w:customStyle="1" w:styleId="cardunderlinedchar1">
    <w:name w:val="cardunderlinedchar"/>
    <w:basedOn w:val="DefaultParagraphFont"/>
    <w:rsid w:val="00A453E6"/>
  </w:style>
  <w:style w:type="character" w:customStyle="1" w:styleId="Style1CharCharChar">
    <w:name w:val="Style1 Char Char Char"/>
    <w:locked/>
    <w:rsid w:val="00A453E6"/>
  </w:style>
  <w:style w:type="character" w:customStyle="1" w:styleId="provider">
    <w:name w:val="provider"/>
    <w:basedOn w:val="DefaultParagraphFont"/>
    <w:rsid w:val="00A453E6"/>
  </w:style>
  <w:style w:type="character" w:customStyle="1" w:styleId="vitstorybyline">
    <w:name w:val="vitstorybyline"/>
    <w:rsid w:val="00A453E6"/>
  </w:style>
  <w:style w:type="character" w:customStyle="1" w:styleId="yahoobuzzbadge-form">
    <w:name w:val="yahoobuzzbadge-form"/>
    <w:rsid w:val="00A453E6"/>
  </w:style>
  <w:style w:type="character" w:customStyle="1" w:styleId="tickerlinx">
    <w:name w:val="tickerlinx"/>
    <w:rsid w:val="00A453E6"/>
  </w:style>
  <w:style w:type="character" w:customStyle="1" w:styleId="post-timestamp">
    <w:name w:val="post-timestamp"/>
    <w:rsid w:val="00A453E6"/>
  </w:style>
  <w:style w:type="character" w:customStyle="1" w:styleId="mw-headline">
    <w:name w:val="mw-headline"/>
    <w:rsid w:val="00A453E6"/>
  </w:style>
  <w:style w:type="character" w:customStyle="1" w:styleId="month">
    <w:name w:val="month"/>
    <w:rsid w:val="00A453E6"/>
  </w:style>
  <w:style w:type="character" w:customStyle="1" w:styleId="texttitlebigred">
    <w:name w:val="texttitlebigred"/>
    <w:rsid w:val="00A453E6"/>
  </w:style>
  <w:style w:type="character" w:customStyle="1" w:styleId="subtitles">
    <w:name w:val="subtitles"/>
    <w:rsid w:val="00A453E6"/>
  </w:style>
  <w:style w:type="character" w:customStyle="1" w:styleId="CiteCardChar1">
    <w:name w:val="Cite_Card Char1"/>
    <w:rsid w:val="00A453E6"/>
  </w:style>
  <w:style w:type="character" w:customStyle="1" w:styleId="paramv">
    <w:name w:val="paramv"/>
    <w:rsid w:val="00A453E6"/>
  </w:style>
  <w:style w:type="character" w:customStyle="1" w:styleId="symbol">
    <w:name w:val="symbol"/>
    <w:rsid w:val="00A453E6"/>
  </w:style>
  <w:style w:type="character" w:customStyle="1" w:styleId="data">
    <w:name w:val="data"/>
    <w:rsid w:val="00A453E6"/>
  </w:style>
  <w:style w:type="character" w:customStyle="1" w:styleId="pub-date">
    <w:name w:val="pub-date"/>
    <w:rsid w:val="00A453E6"/>
  </w:style>
  <w:style w:type="character" w:customStyle="1" w:styleId="AuthorDateF4">
    <w:name w:val="Author Date (F4)"/>
    <w:rsid w:val="00A453E6"/>
  </w:style>
  <w:style w:type="character" w:customStyle="1" w:styleId="BoldUnderlineF6">
    <w:name w:val="Bold Underline (F6)"/>
    <w:rsid w:val="00A453E6"/>
  </w:style>
  <w:style w:type="character" w:customStyle="1" w:styleId="grouptext">
    <w:name w:val="group_text"/>
    <w:rsid w:val="00A453E6"/>
  </w:style>
  <w:style w:type="character" w:customStyle="1" w:styleId="StyleArial12ptBoldItalic">
    <w:name w:val="Style Arial 12 pt Bold Italic"/>
    <w:rsid w:val="00A453E6"/>
  </w:style>
  <w:style w:type="character" w:customStyle="1" w:styleId="verdana12grey1">
    <w:name w:val="verdana12grey1"/>
    <w:rsid w:val="00A453E6"/>
  </w:style>
  <w:style w:type="character" w:customStyle="1" w:styleId="verdana9grey1a">
    <w:name w:val="verdana9grey1a"/>
    <w:rsid w:val="00A453E6"/>
  </w:style>
  <w:style w:type="character" w:customStyle="1" w:styleId="nn-twttr-share-btn">
    <w:name w:val="nn-twttr-share-btn"/>
    <w:rsid w:val="00A453E6"/>
  </w:style>
  <w:style w:type="character" w:customStyle="1" w:styleId="comment-count">
    <w:name w:val="comment-count"/>
    <w:rsid w:val="00A453E6"/>
  </w:style>
  <w:style w:type="character" w:customStyle="1" w:styleId="comment-count-text">
    <w:name w:val="comment-count-text"/>
    <w:rsid w:val="00A453E6"/>
  </w:style>
  <w:style w:type="character" w:customStyle="1" w:styleId="CiteCardCharCharCharCharChar">
    <w:name w:val="Cite_Card Char Char Char Char Char"/>
    <w:rsid w:val="00A453E6"/>
  </w:style>
  <w:style w:type="character" w:customStyle="1" w:styleId="CiteCardCharCharCharCharCharChar">
    <w:name w:val="Cite_Card Char Char Char Char Char Char"/>
    <w:rsid w:val="00A453E6"/>
  </w:style>
  <w:style w:type="character" w:customStyle="1" w:styleId="yahoobuzzbadge">
    <w:name w:val="yahoobuzzbadge"/>
    <w:rsid w:val="00A453E6"/>
  </w:style>
  <w:style w:type="character" w:customStyle="1" w:styleId="StrongEmphasis">
    <w:name w:val="Strong Emphasis"/>
    <w:rsid w:val="00A453E6"/>
  </w:style>
  <w:style w:type="character" w:customStyle="1" w:styleId="article-articlebody">
    <w:name w:val="article-articlebody"/>
    <w:basedOn w:val="DefaultParagraphFont"/>
    <w:rsid w:val="00A453E6"/>
  </w:style>
  <w:style w:type="character" w:customStyle="1" w:styleId="pageheader0">
    <w:name w:val="pageheader"/>
    <w:basedOn w:val="DefaultParagraphFont"/>
    <w:rsid w:val="00A453E6"/>
  </w:style>
  <w:style w:type="character" w:customStyle="1" w:styleId="AuthorCharChar">
    <w:name w:val="Author Char Char"/>
    <w:rsid w:val="00A453E6"/>
  </w:style>
  <w:style w:type="character" w:customStyle="1" w:styleId="smallchar0">
    <w:name w:val="smallchar"/>
    <w:basedOn w:val="DefaultParagraphFont"/>
    <w:rsid w:val="00A453E6"/>
  </w:style>
  <w:style w:type="character" w:customStyle="1" w:styleId="NormalizationChar">
    <w:name w:val="Normalization Char"/>
    <w:rsid w:val="00A453E6"/>
  </w:style>
  <w:style w:type="character" w:customStyle="1" w:styleId="Shrinker">
    <w:name w:val="Shrinker"/>
    <w:rsid w:val="00A453E6"/>
  </w:style>
  <w:style w:type="character" w:customStyle="1" w:styleId="heading3char1">
    <w:name w:val="heading3char1"/>
    <w:basedOn w:val="DefaultParagraphFont"/>
    <w:rsid w:val="00A453E6"/>
  </w:style>
  <w:style w:type="character" w:customStyle="1" w:styleId="underlinea">
    <w:name w:val="underlinea"/>
    <w:basedOn w:val="DefaultParagraphFont"/>
    <w:rsid w:val="00A453E6"/>
  </w:style>
  <w:style w:type="character" w:customStyle="1" w:styleId="StyleUnderlineChar9pt2">
    <w:name w:val="Style Underline Char + 9 pt2"/>
    <w:rsid w:val="00A453E6"/>
  </w:style>
  <w:style w:type="character" w:customStyle="1" w:styleId="StyleUnderlineChar9ptBold1">
    <w:name w:val="Style Underline Char + 9 pt Bold1"/>
    <w:rsid w:val="00A453E6"/>
  </w:style>
  <w:style w:type="character" w:customStyle="1" w:styleId="FontStyle232">
    <w:name w:val="Font Style232"/>
    <w:uiPriority w:val="99"/>
    <w:rsid w:val="00A453E6"/>
  </w:style>
  <w:style w:type="character" w:customStyle="1" w:styleId="erasure">
    <w:name w:val="erasure"/>
    <w:rsid w:val="00A453E6"/>
  </w:style>
  <w:style w:type="character" w:customStyle="1" w:styleId="MicroTextCharChar">
    <w:name w:val="MicroText Char Char"/>
    <w:rsid w:val="00A453E6"/>
  </w:style>
  <w:style w:type="character" w:customStyle="1" w:styleId="style61">
    <w:name w:val="style6"/>
    <w:rsid w:val="00A453E6"/>
  </w:style>
  <w:style w:type="character" w:customStyle="1" w:styleId="Title2">
    <w:name w:val="Title2"/>
    <w:basedOn w:val="DefaultParagraphFont"/>
    <w:rsid w:val="00A453E6"/>
  </w:style>
  <w:style w:type="character" w:customStyle="1" w:styleId="OffensiveLanguageChar">
    <w:name w:val="Offensive Language Char"/>
    <w:rsid w:val="00A453E6"/>
  </w:style>
  <w:style w:type="character" w:customStyle="1" w:styleId="yellowfadeinnerspan">
    <w:name w:val="yellowfadeinnerspan"/>
    <w:rsid w:val="00A453E6"/>
  </w:style>
  <w:style w:type="character" w:customStyle="1" w:styleId="ipa">
    <w:name w:val="ipa"/>
    <w:basedOn w:val="DefaultParagraphFont"/>
    <w:rsid w:val="00A453E6"/>
  </w:style>
  <w:style w:type="table" w:customStyle="1" w:styleId="TableGrid12">
    <w:name w:val="Table Grid12"/>
    <w:basedOn w:val="TableNormal"/>
    <w:rsid w:val="00A453E6"/>
    <w:tblPr/>
  </w:style>
  <w:style w:type="character" w:customStyle="1" w:styleId="Card10f2Char">
    <w:name w:val="Card.10.f2 Char"/>
    <w:locked/>
    <w:rsid w:val="00A453E6"/>
  </w:style>
  <w:style w:type="paragraph" w:customStyle="1" w:styleId="Card10f2">
    <w:name w:val="Card.10.f2"/>
    <w:basedOn w:val="Normal"/>
    <w:next w:val="thumbnail"/>
    <w:autoRedefine/>
    <w:qFormat/>
    <w:rsid w:val="00A453E6"/>
  </w:style>
  <w:style w:type="character" w:customStyle="1" w:styleId="Bodytext5">
    <w:name w:val="Body text_"/>
    <w:basedOn w:val="DefaultParagraphFont"/>
    <w:locked/>
    <w:rsid w:val="00A453E6"/>
  </w:style>
  <w:style w:type="paragraph" w:customStyle="1" w:styleId="BodyText50">
    <w:name w:val="Body Text5"/>
    <w:basedOn w:val="Normal"/>
    <w:next w:val="wallacepara"/>
    <w:qFormat/>
    <w:rsid w:val="00A453E6"/>
  </w:style>
  <w:style w:type="paragraph" w:customStyle="1" w:styleId="about">
    <w:name w:val="about"/>
    <w:basedOn w:val="Normal"/>
    <w:next w:val="audiolink"/>
    <w:uiPriority w:val="99"/>
    <w:qFormat/>
    <w:rsid w:val="00A453E6"/>
  </w:style>
  <w:style w:type="paragraph" w:customStyle="1" w:styleId="first">
    <w:name w:val="first"/>
    <w:basedOn w:val="Normal"/>
    <w:next w:val="titlestyle1"/>
    <w:uiPriority w:val="99"/>
    <w:qFormat/>
    <w:rsid w:val="00A453E6"/>
  </w:style>
  <w:style w:type="paragraph" w:customStyle="1" w:styleId="t6">
    <w:name w:val="t6"/>
    <w:basedOn w:val="Normal"/>
    <w:next w:val="nav1"/>
    <w:uiPriority w:val="99"/>
    <w:qFormat/>
    <w:rsid w:val="00A453E6"/>
  </w:style>
  <w:style w:type="paragraph" w:customStyle="1" w:styleId="thumbnail">
    <w:name w:val="thumbnail"/>
    <w:basedOn w:val="Normal"/>
    <w:next w:val="nav2"/>
    <w:uiPriority w:val="99"/>
    <w:qFormat/>
    <w:rsid w:val="00A453E6"/>
  </w:style>
  <w:style w:type="paragraph" w:customStyle="1" w:styleId="stand-first-alone">
    <w:name w:val="stand-first-alone"/>
    <w:basedOn w:val="Normal"/>
    <w:next w:val="Pa0"/>
    <w:uiPriority w:val="99"/>
    <w:qFormat/>
    <w:rsid w:val="00A453E6"/>
  </w:style>
  <w:style w:type="paragraph" w:customStyle="1" w:styleId="wallacepara">
    <w:name w:val="wallacepara"/>
    <w:basedOn w:val="Normal"/>
    <w:next w:val="CM45"/>
    <w:uiPriority w:val="99"/>
    <w:qFormat/>
    <w:rsid w:val="00A453E6"/>
  </w:style>
  <w:style w:type="paragraph" w:customStyle="1" w:styleId="morelink">
    <w:name w:val="morelink"/>
    <w:basedOn w:val="Normal"/>
    <w:next w:val="CM46"/>
    <w:uiPriority w:val="99"/>
    <w:qFormat/>
    <w:rsid w:val="00A453E6"/>
  </w:style>
  <w:style w:type="paragraph" w:customStyle="1" w:styleId="audiolink">
    <w:name w:val="audiolink"/>
    <w:basedOn w:val="Normal"/>
    <w:next w:val="F4-NormalText"/>
    <w:uiPriority w:val="99"/>
    <w:qFormat/>
    <w:rsid w:val="00A453E6"/>
  </w:style>
  <w:style w:type="paragraph" w:customStyle="1" w:styleId="titlestyle1">
    <w:name w:val="titlestyle1"/>
    <w:basedOn w:val="Normal"/>
    <w:next w:val="TagLine0"/>
    <w:uiPriority w:val="99"/>
    <w:qFormat/>
    <w:rsid w:val="00A453E6"/>
  </w:style>
  <w:style w:type="paragraph" w:customStyle="1" w:styleId="nav1">
    <w:name w:val="nav1"/>
    <w:basedOn w:val="Normal"/>
    <w:uiPriority w:val="99"/>
    <w:qFormat/>
    <w:rsid w:val="00A453E6"/>
  </w:style>
  <w:style w:type="paragraph" w:customStyle="1" w:styleId="nav2">
    <w:name w:val="nav2"/>
    <w:basedOn w:val="Normal"/>
    <w:next w:val="Heading18"/>
    <w:uiPriority w:val="99"/>
    <w:qFormat/>
    <w:rsid w:val="00A453E6"/>
  </w:style>
  <w:style w:type="paragraph" w:customStyle="1" w:styleId="CM45">
    <w:name w:val="CM45"/>
    <w:basedOn w:val="Normal"/>
    <w:uiPriority w:val="99"/>
    <w:qFormat/>
    <w:rsid w:val="00A453E6"/>
  </w:style>
  <w:style w:type="paragraph" w:customStyle="1" w:styleId="CM46">
    <w:name w:val="CM46"/>
    <w:basedOn w:val="Normal"/>
    <w:uiPriority w:val="99"/>
    <w:qFormat/>
    <w:rsid w:val="00A453E6"/>
  </w:style>
  <w:style w:type="character" w:customStyle="1" w:styleId="Heading180">
    <w:name w:val="Heading #18_"/>
    <w:basedOn w:val="DefaultParagraphFont"/>
    <w:locked/>
    <w:rsid w:val="00A453E6"/>
  </w:style>
  <w:style w:type="paragraph" w:customStyle="1" w:styleId="Heading18">
    <w:name w:val="Heading #18"/>
    <w:basedOn w:val="Normal"/>
    <w:qFormat/>
    <w:rsid w:val="00A453E6"/>
  </w:style>
  <w:style w:type="character" w:customStyle="1" w:styleId="Picturecaption2">
    <w:name w:val="Picture caption (2)_"/>
    <w:basedOn w:val="DefaultParagraphFont"/>
    <w:locked/>
    <w:rsid w:val="00A453E6"/>
  </w:style>
  <w:style w:type="paragraph" w:customStyle="1" w:styleId="Picturecaption20">
    <w:name w:val="Picture caption (2)"/>
    <w:basedOn w:val="Normal"/>
    <w:qFormat/>
    <w:rsid w:val="00A453E6"/>
  </w:style>
  <w:style w:type="character" w:customStyle="1" w:styleId="Picturecaption">
    <w:name w:val="Picture caption_"/>
    <w:basedOn w:val="DefaultParagraphFont"/>
    <w:locked/>
    <w:rsid w:val="00A453E6"/>
  </w:style>
  <w:style w:type="paragraph" w:customStyle="1" w:styleId="Picturecaption0">
    <w:name w:val="Picture caption"/>
    <w:basedOn w:val="Normal"/>
    <w:qFormat/>
    <w:rsid w:val="00A453E6"/>
  </w:style>
  <w:style w:type="character" w:customStyle="1" w:styleId="Bodytext31">
    <w:name w:val="Body text (31)_"/>
    <w:basedOn w:val="DefaultParagraphFont"/>
    <w:locked/>
    <w:rsid w:val="00A453E6"/>
  </w:style>
  <w:style w:type="paragraph" w:customStyle="1" w:styleId="Bodytext310">
    <w:name w:val="Body text (31)"/>
    <w:basedOn w:val="Normal"/>
    <w:qFormat/>
    <w:rsid w:val="00A453E6"/>
  </w:style>
  <w:style w:type="character" w:customStyle="1" w:styleId="Heading22">
    <w:name w:val="Heading #22_"/>
    <w:basedOn w:val="DefaultParagraphFont"/>
    <w:locked/>
    <w:rsid w:val="00A453E6"/>
  </w:style>
  <w:style w:type="paragraph" w:customStyle="1" w:styleId="Heading220">
    <w:name w:val="Heading #22"/>
    <w:basedOn w:val="Normal"/>
    <w:qFormat/>
    <w:rsid w:val="00A453E6"/>
  </w:style>
  <w:style w:type="character" w:customStyle="1" w:styleId="Bodytext131">
    <w:name w:val="Body text (131)_"/>
    <w:basedOn w:val="DefaultParagraphFont"/>
    <w:locked/>
    <w:rsid w:val="00A453E6"/>
  </w:style>
  <w:style w:type="paragraph" w:customStyle="1" w:styleId="Bodytext1310">
    <w:name w:val="Body text (131)"/>
    <w:basedOn w:val="Normal"/>
    <w:qFormat/>
    <w:rsid w:val="00A453E6"/>
  </w:style>
  <w:style w:type="character" w:customStyle="1" w:styleId="Bodytext140">
    <w:name w:val="Body text (140)_"/>
    <w:basedOn w:val="DefaultParagraphFont"/>
    <w:locked/>
    <w:rsid w:val="00A453E6"/>
  </w:style>
  <w:style w:type="paragraph" w:customStyle="1" w:styleId="Bodytext1400">
    <w:name w:val="Body text (140)"/>
    <w:basedOn w:val="Normal"/>
    <w:qFormat/>
    <w:rsid w:val="00A453E6"/>
  </w:style>
  <w:style w:type="character" w:customStyle="1" w:styleId="Bodytext141">
    <w:name w:val="Body text (141)_"/>
    <w:basedOn w:val="DefaultParagraphFont"/>
    <w:locked/>
    <w:rsid w:val="00A453E6"/>
  </w:style>
  <w:style w:type="paragraph" w:customStyle="1" w:styleId="Bodytext1410">
    <w:name w:val="Body text (141)"/>
    <w:basedOn w:val="Normal"/>
    <w:qFormat/>
    <w:rsid w:val="00A453E6"/>
  </w:style>
  <w:style w:type="character" w:customStyle="1" w:styleId="Tableofcontents20">
    <w:name w:val="Table of contents (20)_"/>
    <w:basedOn w:val="DefaultParagraphFont"/>
    <w:locked/>
    <w:rsid w:val="00A453E6"/>
  </w:style>
  <w:style w:type="paragraph" w:customStyle="1" w:styleId="Tableofcontents200">
    <w:name w:val="Table of contents (20)"/>
    <w:basedOn w:val="Normal"/>
    <w:qFormat/>
    <w:rsid w:val="00A453E6"/>
  </w:style>
  <w:style w:type="character" w:customStyle="1" w:styleId="Tableofcontents21">
    <w:name w:val="Table of contents (21)_"/>
    <w:basedOn w:val="DefaultParagraphFont"/>
    <w:locked/>
    <w:rsid w:val="00A453E6"/>
  </w:style>
  <w:style w:type="paragraph" w:customStyle="1" w:styleId="Tableofcontents210">
    <w:name w:val="Table of contents (21)"/>
    <w:basedOn w:val="Normal"/>
    <w:qFormat/>
    <w:rsid w:val="00A453E6"/>
  </w:style>
  <w:style w:type="character" w:customStyle="1" w:styleId="Tableofcontents22">
    <w:name w:val="Table of contents (22)_"/>
    <w:basedOn w:val="DefaultParagraphFont"/>
    <w:locked/>
    <w:rsid w:val="00A453E6"/>
  </w:style>
  <w:style w:type="paragraph" w:customStyle="1" w:styleId="Tableofcontents220">
    <w:name w:val="Table of contents (22)"/>
    <w:basedOn w:val="Normal"/>
    <w:qFormat/>
    <w:rsid w:val="00A453E6"/>
  </w:style>
  <w:style w:type="character" w:customStyle="1" w:styleId="Bodytext142">
    <w:name w:val="Body text (142)_"/>
    <w:basedOn w:val="DefaultParagraphFont"/>
    <w:locked/>
    <w:rsid w:val="00A453E6"/>
  </w:style>
  <w:style w:type="paragraph" w:customStyle="1" w:styleId="Bodytext1420">
    <w:name w:val="Body text (142)"/>
    <w:basedOn w:val="Normal"/>
    <w:qFormat/>
    <w:rsid w:val="00A453E6"/>
  </w:style>
  <w:style w:type="character" w:customStyle="1" w:styleId="Bodytext143">
    <w:name w:val="Body text (143)_"/>
    <w:basedOn w:val="DefaultParagraphFont"/>
    <w:locked/>
    <w:rsid w:val="00A453E6"/>
  </w:style>
  <w:style w:type="paragraph" w:customStyle="1" w:styleId="Bodytext1430">
    <w:name w:val="Body text (143)"/>
    <w:basedOn w:val="Normal"/>
    <w:qFormat/>
    <w:rsid w:val="00A453E6"/>
  </w:style>
  <w:style w:type="character" w:customStyle="1" w:styleId="Bodytext144Exact">
    <w:name w:val="Body text (144) Exact"/>
    <w:basedOn w:val="DefaultParagraphFont"/>
    <w:locked/>
    <w:rsid w:val="00A453E6"/>
  </w:style>
  <w:style w:type="paragraph" w:customStyle="1" w:styleId="Bodytext144">
    <w:name w:val="Body text (144)"/>
    <w:basedOn w:val="Normal"/>
    <w:qFormat/>
    <w:rsid w:val="00A453E6"/>
  </w:style>
  <w:style w:type="character" w:customStyle="1" w:styleId="Bodytext145Exact">
    <w:name w:val="Body text (145) Exact"/>
    <w:basedOn w:val="DefaultParagraphFont"/>
    <w:locked/>
    <w:rsid w:val="00A453E6"/>
  </w:style>
  <w:style w:type="paragraph" w:customStyle="1" w:styleId="Bodytext145">
    <w:name w:val="Body text (145)"/>
    <w:basedOn w:val="Normal"/>
    <w:qFormat/>
    <w:rsid w:val="00A453E6"/>
  </w:style>
  <w:style w:type="character" w:customStyle="1" w:styleId="Bodytext146">
    <w:name w:val="Body text (146)_"/>
    <w:basedOn w:val="DefaultParagraphFont"/>
    <w:locked/>
    <w:rsid w:val="00A453E6"/>
  </w:style>
  <w:style w:type="paragraph" w:customStyle="1" w:styleId="Bodytext1460">
    <w:name w:val="Body text (146)"/>
    <w:basedOn w:val="Normal"/>
    <w:qFormat/>
    <w:rsid w:val="00A453E6"/>
  </w:style>
  <w:style w:type="character" w:customStyle="1" w:styleId="Heading230">
    <w:name w:val="Heading #23_"/>
    <w:basedOn w:val="DefaultParagraphFont"/>
    <w:locked/>
    <w:rsid w:val="00A453E6"/>
  </w:style>
  <w:style w:type="paragraph" w:customStyle="1" w:styleId="Heading231">
    <w:name w:val="Heading #23"/>
    <w:basedOn w:val="Normal"/>
    <w:qFormat/>
    <w:rsid w:val="00A453E6"/>
  </w:style>
  <w:style w:type="character" w:customStyle="1" w:styleId="Picturecaption36">
    <w:name w:val="Picture caption (36)_"/>
    <w:basedOn w:val="DefaultParagraphFont"/>
    <w:locked/>
    <w:rsid w:val="00A453E6"/>
  </w:style>
  <w:style w:type="paragraph" w:customStyle="1" w:styleId="Picturecaption360">
    <w:name w:val="Picture caption (36)"/>
    <w:basedOn w:val="Normal"/>
    <w:qFormat/>
    <w:rsid w:val="00A453E6"/>
  </w:style>
  <w:style w:type="character" w:customStyle="1" w:styleId="Picturecaption42">
    <w:name w:val="Picture caption (42)_"/>
    <w:basedOn w:val="DefaultParagraphFont"/>
    <w:locked/>
    <w:rsid w:val="00A453E6"/>
  </w:style>
  <w:style w:type="paragraph" w:customStyle="1" w:styleId="Picturecaption420">
    <w:name w:val="Picture caption (42)"/>
    <w:basedOn w:val="Normal"/>
    <w:qFormat/>
    <w:rsid w:val="00A453E6"/>
  </w:style>
  <w:style w:type="character" w:customStyle="1" w:styleId="Bodytext154">
    <w:name w:val="Body text (154)_"/>
    <w:basedOn w:val="DefaultParagraphFont"/>
    <w:locked/>
    <w:rsid w:val="00A453E6"/>
  </w:style>
  <w:style w:type="paragraph" w:customStyle="1" w:styleId="Bodytext1540">
    <w:name w:val="Body text (154)"/>
    <w:basedOn w:val="Normal"/>
    <w:qFormat/>
    <w:rsid w:val="00A453E6"/>
  </w:style>
  <w:style w:type="character" w:customStyle="1" w:styleId="Bodytext155">
    <w:name w:val="Body text (155)_"/>
    <w:basedOn w:val="DefaultParagraphFont"/>
    <w:locked/>
    <w:rsid w:val="00A453E6"/>
  </w:style>
  <w:style w:type="paragraph" w:customStyle="1" w:styleId="Bodytext1550">
    <w:name w:val="Body text (155)"/>
    <w:basedOn w:val="Normal"/>
    <w:qFormat/>
    <w:rsid w:val="00A453E6"/>
  </w:style>
  <w:style w:type="character" w:customStyle="1" w:styleId="Bodytext156">
    <w:name w:val="Body text (156)_"/>
    <w:basedOn w:val="DefaultParagraphFont"/>
    <w:locked/>
    <w:rsid w:val="00A453E6"/>
  </w:style>
  <w:style w:type="paragraph" w:customStyle="1" w:styleId="Bodytext1560">
    <w:name w:val="Body text (156)"/>
    <w:basedOn w:val="Normal"/>
    <w:qFormat/>
    <w:rsid w:val="00A453E6"/>
  </w:style>
  <w:style w:type="character" w:customStyle="1" w:styleId="Bodytext60">
    <w:name w:val="Body text (60)_"/>
    <w:basedOn w:val="DefaultParagraphFont"/>
    <w:locked/>
    <w:rsid w:val="00A453E6"/>
  </w:style>
  <w:style w:type="paragraph" w:customStyle="1" w:styleId="Bodytext600">
    <w:name w:val="Body text (60)"/>
    <w:basedOn w:val="Normal"/>
    <w:qFormat/>
    <w:rsid w:val="00A453E6"/>
  </w:style>
  <w:style w:type="character" w:customStyle="1" w:styleId="Bodytext158">
    <w:name w:val="Body text (158)_"/>
    <w:basedOn w:val="DefaultParagraphFont"/>
    <w:locked/>
    <w:rsid w:val="00A453E6"/>
  </w:style>
  <w:style w:type="paragraph" w:customStyle="1" w:styleId="Bodytext1580">
    <w:name w:val="Body text (158)"/>
    <w:basedOn w:val="Normal"/>
    <w:qFormat/>
    <w:rsid w:val="00A453E6"/>
  </w:style>
  <w:style w:type="character" w:customStyle="1" w:styleId="Bodytext159">
    <w:name w:val="Body text (159)_"/>
    <w:basedOn w:val="DefaultParagraphFont"/>
    <w:locked/>
    <w:rsid w:val="00A453E6"/>
  </w:style>
  <w:style w:type="paragraph" w:customStyle="1" w:styleId="Bodytext1590">
    <w:name w:val="Body text (159)"/>
    <w:basedOn w:val="Normal"/>
    <w:qFormat/>
    <w:rsid w:val="00A453E6"/>
  </w:style>
  <w:style w:type="character" w:customStyle="1" w:styleId="Bodytext160">
    <w:name w:val="Body text (160)_"/>
    <w:basedOn w:val="DefaultParagraphFont"/>
    <w:locked/>
    <w:rsid w:val="00A453E6"/>
  </w:style>
  <w:style w:type="paragraph" w:customStyle="1" w:styleId="Bodytext1600">
    <w:name w:val="Body text (160)"/>
    <w:basedOn w:val="Normal"/>
    <w:qFormat/>
    <w:rsid w:val="00A453E6"/>
  </w:style>
  <w:style w:type="character" w:customStyle="1" w:styleId="Picturecaption4">
    <w:name w:val="Picture caption (4)_"/>
    <w:basedOn w:val="DefaultParagraphFont"/>
    <w:locked/>
    <w:rsid w:val="00A453E6"/>
  </w:style>
  <w:style w:type="paragraph" w:customStyle="1" w:styleId="Picturecaption40">
    <w:name w:val="Picture caption (4)"/>
    <w:basedOn w:val="Normal"/>
    <w:qFormat/>
    <w:rsid w:val="00A453E6"/>
  </w:style>
  <w:style w:type="character" w:customStyle="1" w:styleId="Heading10">
    <w:name w:val="Heading #10_"/>
    <w:basedOn w:val="DefaultParagraphFont"/>
    <w:locked/>
    <w:rsid w:val="00A453E6"/>
  </w:style>
  <w:style w:type="paragraph" w:customStyle="1" w:styleId="Heading100">
    <w:name w:val="Heading #10"/>
    <w:basedOn w:val="Normal"/>
    <w:qFormat/>
    <w:rsid w:val="00A453E6"/>
  </w:style>
  <w:style w:type="character" w:customStyle="1" w:styleId="Picturecaption3">
    <w:name w:val="Picture caption (3)_"/>
    <w:basedOn w:val="DefaultParagraphFont"/>
    <w:locked/>
    <w:rsid w:val="00A453E6"/>
  </w:style>
  <w:style w:type="paragraph" w:customStyle="1" w:styleId="Picturecaption30">
    <w:name w:val="Picture caption (3)"/>
    <w:basedOn w:val="Normal"/>
    <w:qFormat/>
    <w:rsid w:val="00A453E6"/>
  </w:style>
  <w:style w:type="character" w:customStyle="1" w:styleId="Heading13">
    <w:name w:val="Heading #13_"/>
    <w:basedOn w:val="DefaultParagraphFont"/>
    <w:locked/>
    <w:rsid w:val="00A453E6"/>
  </w:style>
  <w:style w:type="paragraph" w:customStyle="1" w:styleId="Heading130">
    <w:name w:val="Heading #13"/>
    <w:basedOn w:val="Normal"/>
    <w:qFormat/>
    <w:rsid w:val="00A453E6"/>
  </w:style>
  <w:style w:type="character" w:customStyle="1" w:styleId="Heading92">
    <w:name w:val="Heading #9 (2)_"/>
    <w:basedOn w:val="DefaultParagraphFont"/>
    <w:locked/>
    <w:rsid w:val="00A453E6"/>
  </w:style>
  <w:style w:type="paragraph" w:customStyle="1" w:styleId="Heading920">
    <w:name w:val="Heading #9 (2)"/>
    <w:basedOn w:val="Normal"/>
    <w:qFormat/>
    <w:rsid w:val="00A453E6"/>
  </w:style>
  <w:style w:type="character" w:customStyle="1" w:styleId="Heading15">
    <w:name w:val="Heading #15_"/>
    <w:basedOn w:val="DefaultParagraphFont"/>
    <w:locked/>
    <w:rsid w:val="00A453E6"/>
  </w:style>
  <w:style w:type="paragraph" w:customStyle="1" w:styleId="Heading150">
    <w:name w:val="Heading #15"/>
    <w:basedOn w:val="Normal"/>
    <w:qFormat/>
    <w:rsid w:val="00A453E6"/>
  </w:style>
  <w:style w:type="character" w:customStyle="1" w:styleId="Bodytext38">
    <w:name w:val="Body text (38)_"/>
    <w:basedOn w:val="DefaultParagraphFont"/>
    <w:locked/>
    <w:rsid w:val="00A453E6"/>
  </w:style>
  <w:style w:type="paragraph" w:customStyle="1" w:styleId="Bodytext380">
    <w:name w:val="Body text (38)"/>
    <w:basedOn w:val="Normal"/>
    <w:qFormat/>
    <w:rsid w:val="00A453E6"/>
  </w:style>
  <w:style w:type="character" w:customStyle="1" w:styleId="Heading17">
    <w:name w:val="Heading #17_"/>
    <w:basedOn w:val="DefaultParagraphFont"/>
    <w:locked/>
    <w:rsid w:val="00A453E6"/>
  </w:style>
  <w:style w:type="paragraph" w:customStyle="1" w:styleId="Heading170">
    <w:name w:val="Heading #17"/>
    <w:basedOn w:val="Normal"/>
    <w:qFormat/>
    <w:rsid w:val="00A453E6"/>
  </w:style>
  <w:style w:type="character" w:customStyle="1" w:styleId="Bodytext97Exact">
    <w:name w:val="Body text (97) Exact"/>
    <w:basedOn w:val="DefaultParagraphFont"/>
    <w:locked/>
    <w:rsid w:val="00A453E6"/>
  </w:style>
  <w:style w:type="paragraph" w:customStyle="1" w:styleId="Bodytext97">
    <w:name w:val="Body text (97)"/>
    <w:basedOn w:val="Normal"/>
    <w:qFormat/>
    <w:rsid w:val="00A453E6"/>
  </w:style>
  <w:style w:type="character" w:customStyle="1" w:styleId="Bodytext42">
    <w:name w:val="Body text (42)_"/>
    <w:basedOn w:val="DefaultParagraphFont"/>
    <w:locked/>
    <w:rsid w:val="00A453E6"/>
  </w:style>
  <w:style w:type="paragraph" w:customStyle="1" w:styleId="Bodytext420">
    <w:name w:val="Body text (42)"/>
    <w:basedOn w:val="Normal"/>
    <w:qFormat/>
    <w:rsid w:val="00A453E6"/>
  </w:style>
  <w:style w:type="character" w:customStyle="1" w:styleId="Picturecaption9">
    <w:name w:val="Picture caption (9)_"/>
    <w:basedOn w:val="DefaultParagraphFont"/>
    <w:locked/>
    <w:rsid w:val="00A453E6"/>
  </w:style>
  <w:style w:type="paragraph" w:customStyle="1" w:styleId="Picturecaption90">
    <w:name w:val="Picture caption (9)"/>
    <w:basedOn w:val="Normal"/>
    <w:qFormat/>
    <w:rsid w:val="00A453E6"/>
  </w:style>
  <w:style w:type="character" w:customStyle="1" w:styleId="Bodytext96Exact">
    <w:name w:val="Body text (96) Exact"/>
    <w:basedOn w:val="DefaultParagraphFont"/>
    <w:locked/>
    <w:rsid w:val="00A453E6"/>
  </w:style>
  <w:style w:type="paragraph" w:customStyle="1" w:styleId="Bodytext96">
    <w:name w:val="Body text (96)"/>
    <w:basedOn w:val="Normal"/>
    <w:qFormat/>
    <w:rsid w:val="00A453E6"/>
  </w:style>
  <w:style w:type="character" w:customStyle="1" w:styleId="Heading142">
    <w:name w:val="Heading #14 (2)_"/>
    <w:basedOn w:val="DefaultParagraphFont"/>
    <w:locked/>
    <w:rsid w:val="00A453E6"/>
  </w:style>
  <w:style w:type="paragraph" w:customStyle="1" w:styleId="Heading1420">
    <w:name w:val="Heading #14 (2)"/>
    <w:basedOn w:val="Normal"/>
    <w:qFormat/>
    <w:rsid w:val="00A453E6"/>
  </w:style>
  <w:style w:type="character" w:customStyle="1" w:styleId="Picturecaption31">
    <w:name w:val="Picture caption (31)_"/>
    <w:basedOn w:val="DefaultParagraphFont"/>
    <w:locked/>
    <w:rsid w:val="00A453E6"/>
  </w:style>
  <w:style w:type="paragraph" w:customStyle="1" w:styleId="Picturecaption310">
    <w:name w:val="Picture caption (31)"/>
    <w:basedOn w:val="Normal"/>
    <w:qFormat/>
    <w:rsid w:val="00A453E6"/>
  </w:style>
  <w:style w:type="character" w:customStyle="1" w:styleId="Picturecaption27">
    <w:name w:val="Picture caption (27)_"/>
    <w:basedOn w:val="DefaultParagraphFont"/>
    <w:locked/>
    <w:rsid w:val="00A453E6"/>
  </w:style>
  <w:style w:type="paragraph" w:customStyle="1" w:styleId="Picturecaption270">
    <w:name w:val="Picture caption (27)"/>
    <w:basedOn w:val="Normal"/>
    <w:qFormat/>
    <w:rsid w:val="00A453E6"/>
  </w:style>
  <w:style w:type="character" w:customStyle="1" w:styleId="Bodytext43Exact">
    <w:name w:val="Body text (43) Exact"/>
    <w:basedOn w:val="DefaultParagraphFont"/>
    <w:locked/>
    <w:rsid w:val="00A453E6"/>
  </w:style>
  <w:style w:type="paragraph" w:customStyle="1" w:styleId="Bodytext43">
    <w:name w:val="Body text (43)"/>
    <w:basedOn w:val="Normal"/>
    <w:qFormat/>
    <w:rsid w:val="00A453E6"/>
  </w:style>
  <w:style w:type="character" w:customStyle="1" w:styleId="Bodytext109">
    <w:name w:val="Body text (109)_"/>
    <w:basedOn w:val="DefaultParagraphFont"/>
    <w:locked/>
    <w:rsid w:val="00A453E6"/>
  </w:style>
  <w:style w:type="paragraph" w:customStyle="1" w:styleId="Bodytext1090">
    <w:name w:val="Body text (109)"/>
    <w:basedOn w:val="Normal"/>
    <w:qFormat/>
    <w:rsid w:val="00A453E6"/>
  </w:style>
  <w:style w:type="character" w:customStyle="1" w:styleId="Bodytext110">
    <w:name w:val="Body text (110)_"/>
    <w:basedOn w:val="DefaultParagraphFont"/>
    <w:locked/>
    <w:rsid w:val="00A453E6"/>
  </w:style>
  <w:style w:type="paragraph" w:customStyle="1" w:styleId="Bodytext1100">
    <w:name w:val="Body text (110)"/>
    <w:basedOn w:val="Normal"/>
    <w:qFormat/>
    <w:rsid w:val="00A453E6"/>
  </w:style>
  <w:style w:type="character" w:customStyle="1" w:styleId="Bodytext111">
    <w:name w:val="Body text (111)_"/>
    <w:basedOn w:val="DefaultParagraphFont"/>
    <w:locked/>
    <w:rsid w:val="00A453E6"/>
  </w:style>
  <w:style w:type="paragraph" w:customStyle="1" w:styleId="Bodytext1110">
    <w:name w:val="Body text (111)"/>
    <w:basedOn w:val="Normal"/>
    <w:qFormat/>
    <w:rsid w:val="00A453E6"/>
  </w:style>
  <w:style w:type="character" w:customStyle="1" w:styleId="Tablecaption7">
    <w:name w:val="Table caption (7)_"/>
    <w:basedOn w:val="DefaultParagraphFont"/>
    <w:locked/>
    <w:rsid w:val="00A453E6"/>
  </w:style>
  <w:style w:type="paragraph" w:customStyle="1" w:styleId="Tablecaption70">
    <w:name w:val="Table caption (7)"/>
    <w:basedOn w:val="Normal"/>
    <w:qFormat/>
    <w:rsid w:val="00A453E6"/>
  </w:style>
  <w:style w:type="character" w:customStyle="1" w:styleId="Bodytext112">
    <w:name w:val="Body text (112)_"/>
    <w:basedOn w:val="DefaultParagraphFont"/>
    <w:locked/>
    <w:rsid w:val="00A453E6"/>
  </w:style>
  <w:style w:type="paragraph" w:customStyle="1" w:styleId="Bodytext1120">
    <w:name w:val="Body text (112)"/>
    <w:basedOn w:val="Normal"/>
    <w:qFormat/>
    <w:rsid w:val="00A453E6"/>
  </w:style>
  <w:style w:type="character" w:customStyle="1" w:styleId="Bodytext113">
    <w:name w:val="Body text (113)_"/>
    <w:basedOn w:val="DefaultParagraphFont"/>
    <w:locked/>
    <w:rsid w:val="00A453E6"/>
  </w:style>
  <w:style w:type="paragraph" w:customStyle="1" w:styleId="Bodytext1130">
    <w:name w:val="Body text (113)"/>
    <w:basedOn w:val="Normal"/>
    <w:qFormat/>
    <w:rsid w:val="00A453E6"/>
  </w:style>
  <w:style w:type="character" w:customStyle="1" w:styleId="Tableofcontents10">
    <w:name w:val="Table of contents (10)_"/>
    <w:basedOn w:val="DefaultParagraphFont"/>
    <w:locked/>
    <w:rsid w:val="00A453E6"/>
  </w:style>
  <w:style w:type="paragraph" w:customStyle="1" w:styleId="Tableofcontents100">
    <w:name w:val="Table of contents (10)"/>
    <w:basedOn w:val="Normal"/>
    <w:qFormat/>
    <w:rsid w:val="00A453E6"/>
  </w:style>
  <w:style w:type="character" w:customStyle="1" w:styleId="Tableofcontents12">
    <w:name w:val="Table of contents (12)_"/>
    <w:basedOn w:val="DefaultParagraphFont"/>
    <w:locked/>
    <w:rsid w:val="00A453E6"/>
  </w:style>
  <w:style w:type="paragraph" w:customStyle="1" w:styleId="Tableofcontents120">
    <w:name w:val="Table of contents (12)"/>
    <w:basedOn w:val="Normal"/>
    <w:qFormat/>
    <w:rsid w:val="00A453E6"/>
  </w:style>
  <w:style w:type="character" w:customStyle="1" w:styleId="Tableofcontents14">
    <w:name w:val="Table of contents (14)_"/>
    <w:basedOn w:val="DefaultParagraphFont"/>
    <w:locked/>
    <w:rsid w:val="00A453E6"/>
  </w:style>
  <w:style w:type="paragraph" w:customStyle="1" w:styleId="Tableofcontents140">
    <w:name w:val="Table of contents (14)"/>
    <w:basedOn w:val="Normal"/>
    <w:qFormat/>
    <w:rsid w:val="00A453E6"/>
  </w:style>
  <w:style w:type="character" w:customStyle="1" w:styleId="Heading162">
    <w:name w:val="Heading #16 (2)_"/>
    <w:basedOn w:val="DefaultParagraphFont"/>
    <w:locked/>
    <w:rsid w:val="00A453E6"/>
  </w:style>
  <w:style w:type="paragraph" w:customStyle="1" w:styleId="Heading1620">
    <w:name w:val="Heading #16 (2)"/>
    <w:basedOn w:val="Normal"/>
    <w:qFormat/>
    <w:rsid w:val="00A453E6"/>
  </w:style>
  <w:style w:type="paragraph" w:customStyle="1" w:styleId="txgreen">
    <w:name w:val="txgreen"/>
    <w:basedOn w:val="Normal"/>
    <w:uiPriority w:val="99"/>
    <w:qFormat/>
    <w:rsid w:val="00A453E6"/>
  </w:style>
  <w:style w:type="paragraph" w:customStyle="1" w:styleId="rtecenter">
    <w:name w:val="rtecenter"/>
    <w:basedOn w:val="Normal"/>
    <w:uiPriority w:val="99"/>
    <w:qFormat/>
    <w:rsid w:val="00A453E6"/>
  </w:style>
  <w:style w:type="character" w:customStyle="1" w:styleId="regtext">
    <w:name w:val="regtext"/>
    <w:uiPriority w:val="99"/>
    <w:rsid w:val="00A453E6"/>
  </w:style>
  <w:style w:type="character" w:customStyle="1" w:styleId="StyleLatinGaramond9ptUnderline">
    <w:name w:val="Style (Latin) Garamond 9 pt Underline"/>
    <w:rsid w:val="00A453E6"/>
  </w:style>
  <w:style w:type="character" w:customStyle="1" w:styleId="l8">
    <w:name w:val="l8"/>
    <w:basedOn w:val="DefaultParagraphFont"/>
    <w:rsid w:val="00A453E6"/>
  </w:style>
  <w:style w:type="character" w:customStyle="1" w:styleId="ellipsistext">
    <w:name w:val="ellipsis_text"/>
    <w:basedOn w:val="DefaultParagraphFont"/>
    <w:rsid w:val="00A453E6"/>
  </w:style>
  <w:style w:type="character" w:customStyle="1" w:styleId="cite00">
    <w:name w:val="cite0"/>
    <w:rsid w:val="00A453E6"/>
  </w:style>
  <w:style w:type="character" w:customStyle="1" w:styleId="n">
    <w:name w:val="n"/>
    <w:rsid w:val="00A453E6"/>
  </w:style>
  <w:style w:type="character" w:customStyle="1" w:styleId="nukeled">
    <w:name w:val="nukeled"/>
    <w:rsid w:val="00A453E6"/>
  </w:style>
  <w:style w:type="character" w:customStyle="1" w:styleId="contextlyrelated">
    <w:name w:val="contextly_related"/>
    <w:rsid w:val="00A453E6"/>
  </w:style>
  <w:style w:type="character" w:customStyle="1" w:styleId="adtext">
    <w:name w:val="ad_text"/>
    <w:rsid w:val="00A453E6"/>
  </w:style>
  <w:style w:type="character" w:customStyle="1" w:styleId="linkrow">
    <w:name w:val="link_row"/>
    <w:rsid w:val="00A453E6"/>
  </w:style>
  <w:style w:type="character" w:customStyle="1" w:styleId="revision-date">
    <w:name w:val="revision-date"/>
    <w:rsid w:val="00A453E6"/>
  </w:style>
  <w:style w:type="character" w:customStyle="1" w:styleId="facebook-share">
    <w:name w:val="facebook-share"/>
    <w:rsid w:val="00A453E6"/>
  </w:style>
  <w:style w:type="character" w:customStyle="1" w:styleId="facebook-share-label">
    <w:name w:val="facebook-share-label"/>
    <w:rsid w:val="00A453E6"/>
  </w:style>
  <w:style w:type="character" w:customStyle="1" w:styleId="ata11y">
    <w:name w:val="at_a11y"/>
    <w:rsid w:val="00A453E6"/>
  </w:style>
  <w:style w:type="character" w:customStyle="1" w:styleId="tpk">
    <w:name w:val="tpk"/>
    <w:rsid w:val="00A453E6"/>
  </w:style>
  <w:style w:type="character" w:customStyle="1" w:styleId="A24">
    <w:name w:val="A24"/>
    <w:uiPriority w:val="99"/>
    <w:rsid w:val="00A453E6"/>
  </w:style>
  <w:style w:type="character" w:customStyle="1" w:styleId="A25">
    <w:name w:val="A25"/>
    <w:uiPriority w:val="99"/>
    <w:rsid w:val="00A453E6"/>
  </w:style>
  <w:style w:type="character" w:customStyle="1" w:styleId="Headerorfooter">
    <w:name w:val="Header or footer_"/>
    <w:basedOn w:val="DefaultParagraphFont"/>
    <w:rsid w:val="00A453E6"/>
  </w:style>
  <w:style w:type="character" w:customStyle="1" w:styleId="Bodytext21">
    <w:name w:val="Body text (2)_"/>
    <w:basedOn w:val="DefaultParagraphFont"/>
    <w:rsid w:val="00A453E6"/>
  </w:style>
  <w:style w:type="character" w:customStyle="1" w:styleId="Bodytext22">
    <w:name w:val="Body text (2)"/>
    <w:basedOn w:val="Bodytext46"/>
    <w:rsid w:val="00A453E6"/>
  </w:style>
  <w:style w:type="character" w:customStyle="1" w:styleId="Headerorfooter0">
    <w:name w:val="Header or footer"/>
    <w:basedOn w:val="Bodytext32"/>
    <w:rsid w:val="00A453E6"/>
  </w:style>
  <w:style w:type="character" w:customStyle="1" w:styleId="Bodytext33">
    <w:name w:val="Body text (3)_"/>
    <w:basedOn w:val="DefaultParagraphFont"/>
    <w:rsid w:val="00A453E6"/>
  </w:style>
  <w:style w:type="character" w:customStyle="1" w:styleId="Bodytext31Exact">
    <w:name w:val="Body text (31) Exact"/>
    <w:basedOn w:val="DefaultParagraphFont"/>
    <w:rsid w:val="00A453E6"/>
  </w:style>
  <w:style w:type="character" w:customStyle="1" w:styleId="Bodytext32">
    <w:name w:val="Body text (3)"/>
    <w:basedOn w:val="Bodytext3Spacing0ptExact"/>
    <w:rsid w:val="00A453E6"/>
  </w:style>
  <w:style w:type="character" w:customStyle="1" w:styleId="Bodytext46">
    <w:name w:val="Body text (46)_"/>
    <w:basedOn w:val="DefaultParagraphFont"/>
    <w:rsid w:val="00A453E6"/>
  </w:style>
  <w:style w:type="character" w:customStyle="1" w:styleId="Bodytext51">
    <w:name w:val="Body text (51)_"/>
    <w:basedOn w:val="DefaultParagraphFont"/>
    <w:rsid w:val="00A453E6"/>
  </w:style>
  <w:style w:type="character" w:customStyle="1" w:styleId="Bodytext34">
    <w:name w:val="Body text (34)_"/>
    <w:basedOn w:val="DefaultParagraphFont"/>
    <w:rsid w:val="00A453E6"/>
  </w:style>
  <w:style w:type="character" w:customStyle="1" w:styleId="Bodytext3Spacing0ptExact">
    <w:name w:val="Body text (3) + Spacing 0 pt Exact"/>
    <w:rsid w:val="00A453E6"/>
  </w:style>
  <w:style w:type="character" w:customStyle="1" w:styleId="Bodytext82">
    <w:name w:val="Body text (82)_"/>
    <w:basedOn w:val="DefaultParagraphFont"/>
    <w:rsid w:val="00A453E6"/>
  </w:style>
  <w:style w:type="character" w:customStyle="1" w:styleId="PicturecaptionSpacing0ptExact">
    <w:name w:val="Picture caption + Spacing 0 pt Exact"/>
    <w:basedOn w:val="DefaultParagraphFont"/>
    <w:rsid w:val="00A453E6"/>
  </w:style>
  <w:style w:type="character" w:customStyle="1" w:styleId="Tableofcontents13">
    <w:name w:val="Table of contents (13)_"/>
    <w:basedOn w:val="DefaultParagraphFont"/>
    <w:rsid w:val="00A453E6"/>
  </w:style>
  <w:style w:type="character" w:customStyle="1" w:styleId="Bodytext114">
    <w:name w:val="Body text (114)_"/>
    <w:basedOn w:val="DefaultParagraphFont"/>
    <w:rsid w:val="00A453E6"/>
  </w:style>
  <w:style w:type="character" w:customStyle="1" w:styleId="Bodytext115">
    <w:name w:val="Body text (115)_"/>
    <w:basedOn w:val="DefaultParagraphFont"/>
    <w:rsid w:val="00A453E6"/>
  </w:style>
  <w:style w:type="character" w:customStyle="1" w:styleId="Bodytext1150">
    <w:name w:val="Body text (115)"/>
    <w:basedOn w:val="Bodytext114Exact"/>
    <w:rsid w:val="00A453E6"/>
  </w:style>
  <w:style w:type="character" w:customStyle="1" w:styleId="Bodytext820">
    <w:name w:val="Body text (82)"/>
    <w:basedOn w:val="Bodytext100"/>
    <w:rsid w:val="00A453E6"/>
  </w:style>
  <w:style w:type="character" w:customStyle="1" w:styleId="Bodytext100">
    <w:name w:val="Body text (10)"/>
    <w:basedOn w:val="PicturecaptionSpacing0ptExact"/>
    <w:rsid w:val="00A453E6"/>
  </w:style>
  <w:style w:type="character" w:customStyle="1" w:styleId="Bodytext82Spacing0ptExact">
    <w:name w:val="Body text (82) + Spacing 0 pt Exact"/>
    <w:basedOn w:val="Bodytext100"/>
    <w:rsid w:val="00A453E6"/>
  </w:style>
  <w:style w:type="character" w:customStyle="1" w:styleId="Bodytext131Exact">
    <w:name w:val="Body text (131) Exact"/>
    <w:basedOn w:val="DefaultParagraphFont"/>
    <w:rsid w:val="00A453E6"/>
  </w:style>
  <w:style w:type="character" w:customStyle="1" w:styleId="Picturecaption2Spacing0ptExact">
    <w:name w:val="Picture caption (2) + Spacing 0 pt Exact"/>
    <w:basedOn w:val="DefaultParagraphFont"/>
    <w:rsid w:val="00A453E6"/>
  </w:style>
  <w:style w:type="character" w:customStyle="1" w:styleId="Bodytext114Exact">
    <w:name w:val="Body text (114) Exact"/>
    <w:basedOn w:val="Picturecaption2Spacing0ptExact"/>
    <w:rsid w:val="00A453E6"/>
  </w:style>
  <w:style w:type="character" w:customStyle="1" w:styleId="Bodytext340">
    <w:name w:val="Body text (34)"/>
    <w:basedOn w:val="Bodytext1150"/>
    <w:rsid w:val="00A453E6"/>
  </w:style>
  <w:style w:type="character" w:customStyle="1" w:styleId="Bodytext1409pt">
    <w:name w:val="Body text (140) + 9 pt"/>
    <w:aliases w:val="Not Italic,Table of contents (12) + FrankRuehl,11 pt,Footnote (2) + 5.5 pt"/>
    <w:basedOn w:val="DefaultParagraphFont"/>
    <w:rsid w:val="00A453E6"/>
  </w:style>
  <w:style w:type="character" w:customStyle="1" w:styleId="Bodytext510">
    <w:name w:val="Body text (51)"/>
    <w:basedOn w:val="Bodytext115"/>
    <w:rsid w:val="00A453E6"/>
  </w:style>
  <w:style w:type="character" w:customStyle="1" w:styleId="Bodytext1140">
    <w:name w:val="Body text (114)"/>
    <w:basedOn w:val="Picturecaption2Spacing0ptExact"/>
    <w:rsid w:val="00A453E6"/>
  </w:style>
  <w:style w:type="character" w:customStyle="1" w:styleId="Tableofcontents130">
    <w:name w:val="Table of contents (13)"/>
    <w:basedOn w:val="Bodytext131Exact"/>
    <w:rsid w:val="00A453E6"/>
  </w:style>
  <w:style w:type="character" w:customStyle="1" w:styleId="Bodytext460">
    <w:name w:val="Body text (46)"/>
    <w:basedOn w:val="Bodytext114"/>
    <w:rsid w:val="00A453E6"/>
  </w:style>
  <w:style w:type="character" w:customStyle="1" w:styleId="Bodytext46NotBold">
    <w:name w:val="Body text (46) + Not Bold"/>
    <w:basedOn w:val="Bodytext114"/>
    <w:rsid w:val="00A453E6"/>
  </w:style>
  <w:style w:type="character" w:customStyle="1" w:styleId="Bodytext46SegoeUI">
    <w:name w:val="Body text (46) + Segoe UI"/>
    <w:basedOn w:val="Bodytext114"/>
    <w:rsid w:val="00A453E6"/>
  </w:style>
  <w:style w:type="character" w:customStyle="1" w:styleId="Bodytext115Spacing0ptExact">
    <w:name w:val="Body text (115) + Spacing 0 pt Exact"/>
    <w:basedOn w:val="Bodytext114Exact"/>
    <w:rsid w:val="00A453E6"/>
  </w:style>
  <w:style w:type="character" w:customStyle="1" w:styleId="Picturecaption42SmallCaps">
    <w:name w:val="Picture caption (42) + Small Caps"/>
    <w:basedOn w:val="DefaultParagraphFont"/>
    <w:rsid w:val="00A453E6"/>
  </w:style>
  <w:style w:type="character" w:customStyle="1" w:styleId="Bodytext155Exact">
    <w:name w:val="Body text (155) Exact"/>
    <w:basedOn w:val="DefaultParagraphFont"/>
    <w:rsid w:val="00A453E6"/>
  </w:style>
  <w:style w:type="character" w:customStyle="1" w:styleId="Bodytext157">
    <w:name w:val="Body text (157)_"/>
    <w:basedOn w:val="DefaultParagraphFont"/>
    <w:rsid w:val="00A453E6"/>
  </w:style>
  <w:style w:type="character" w:customStyle="1" w:styleId="Bodytext157Spacing0pt">
    <w:name w:val="Body text (157) + Spacing 0 pt"/>
    <w:basedOn w:val="Bodytext39"/>
    <w:rsid w:val="00A453E6"/>
  </w:style>
  <w:style w:type="character" w:customStyle="1" w:styleId="Bodytext1570">
    <w:name w:val="Body text (157)"/>
    <w:basedOn w:val="Bodytext39"/>
    <w:rsid w:val="00A453E6"/>
  </w:style>
  <w:style w:type="character" w:customStyle="1" w:styleId="Heading2213pt">
    <w:name w:val="Heading #22 + 13 pt"/>
    <w:basedOn w:val="DefaultParagraphFont"/>
    <w:rsid w:val="00A453E6"/>
  </w:style>
  <w:style w:type="character" w:customStyle="1" w:styleId="Heading22125pt">
    <w:name w:val="Heading #22 + 12.5 pt"/>
    <w:basedOn w:val="DefaultParagraphFont"/>
    <w:rsid w:val="00A453E6"/>
  </w:style>
  <w:style w:type="character" w:customStyle="1" w:styleId="Bodytext300">
    <w:name w:val="Body text (30)_"/>
    <w:basedOn w:val="DefaultParagraphFont"/>
    <w:rsid w:val="00A453E6"/>
  </w:style>
  <w:style w:type="character" w:customStyle="1" w:styleId="Bodytext301">
    <w:name w:val="Body text (30)"/>
    <w:basedOn w:val="Bodytext3TimesNewRoman"/>
    <w:rsid w:val="00A453E6"/>
  </w:style>
  <w:style w:type="character" w:customStyle="1" w:styleId="Bodytext39">
    <w:name w:val="Body text (39)_"/>
    <w:basedOn w:val="DefaultParagraphFont"/>
    <w:rsid w:val="00A453E6"/>
  </w:style>
  <w:style w:type="character" w:customStyle="1" w:styleId="Bodytext390">
    <w:name w:val="Body text (39)"/>
    <w:basedOn w:val="BodytextExact"/>
    <w:rsid w:val="00A453E6"/>
  </w:style>
  <w:style w:type="character" w:customStyle="1" w:styleId="Bodytext159Exact">
    <w:name w:val="Body text (159) Exact"/>
    <w:basedOn w:val="DefaultParagraphFont"/>
    <w:rsid w:val="00A453E6"/>
  </w:style>
  <w:style w:type="character" w:customStyle="1" w:styleId="Bodytext60Spacing0pt">
    <w:name w:val="Body text (60) + Spacing 0 pt"/>
    <w:basedOn w:val="DefaultParagraphFont"/>
    <w:rsid w:val="00A453E6"/>
  </w:style>
  <w:style w:type="character" w:customStyle="1" w:styleId="Bodytext3Spacing-1pt">
    <w:name w:val="Body text (3) + Spacing -1 pt"/>
    <w:basedOn w:val="Bodytext3Spacing0ptExact"/>
    <w:rsid w:val="00A453E6"/>
  </w:style>
  <w:style w:type="character" w:customStyle="1" w:styleId="Bodytext3TimesNewRoman">
    <w:name w:val="Body text (3) + Times New Roman"/>
    <w:aliases w:val="11.5 pt,Header or footer + Century Gothic"/>
    <w:basedOn w:val="Bodytext3Spacing0ptExact"/>
    <w:rsid w:val="00A453E6"/>
  </w:style>
  <w:style w:type="character" w:customStyle="1" w:styleId="Bodytext2NotBold">
    <w:name w:val="Body text (2) + Not Bold"/>
    <w:basedOn w:val="Bodytext46"/>
    <w:rsid w:val="00A453E6"/>
  </w:style>
  <w:style w:type="character" w:customStyle="1" w:styleId="BodytextExact">
    <w:name w:val="Body text Exact"/>
    <w:basedOn w:val="DefaultParagraphFont"/>
    <w:rsid w:val="00A453E6"/>
  </w:style>
  <w:style w:type="character" w:customStyle="1" w:styleId="Heading13Italic">
    <w:name w:val="Heading #13 + Italic"/>
    <w:basedOn w:val="DefaultParagraphFont"/>
    <w:rsid w:val="00A453E6"/>
  </w:style>
  <w:style w:type="character" w:customStyle="1" w:styleId="Heading92Spacing2pt">
    <w:name w:val="Heading #9 (2) + Spacing 2 pt"/>
    <w:basedOn w:val="DefaultParagraphFont"/>
    <w:rsid w:val="00A453E6"/>
  </w:style>
  <w:style w:type="character" w:customStyle="1" w:styleId="Bodytext38Spacing0pt">
    <w:name w:val="Body text (38) + Spacing 0 pt"/>
    <w:basedOn w:val="DefaultParagraphFont"/>
    <w:rsid w:val="00A453E6"/>
  </w:style>
  <w:style w:type="character" w:customStyle="1" w:styleId="Bodytext42Spacing-1pt">
    <w:name w:val="Body text (42) + Spacing -1 pt"/>
    <w:basedOn w:val="DefaultParagraphFont"/>
    <w:rsid w:val="00A453E6"/>
  </w:style>
  <w:style w:type="character" w:customStyle="1" w:styleId="Bodytext35">
    <w:name w:val="Body text (35)_"/>
    <w:basedOn w:val="DefaultParagraphFont"/>
    <w:rsid w:val="00A453E6"/>
  </w:style>
  <w:style w:type="character" w:customStyle="1" w:styleId="Picturecaption19">
    <w:name w:val="Picture caption (19)_"/>
    <w:basedOn w:val="DefaultParagraphFont"/>
    <w:rsid w:val="00A453E6"/>
  </w:style>
  <w:style w:type="character" w:customStyle="1" w:styleId="Picturecaption9Exact">
    <w:name w:val="Picture caption (9) Exact"/>
    <w:basedOn w:val="DefaultParagraphFont"/>
    <w:rsid w:val="00A453E6"/>
  </w:style>
  <w:style w:type="character" w:customStyle="1" w:styleId="Bodytext87">
    <w:name w:val="Body text (87)_"/>
    <w:basedOn w:val="DefaultParagraphFont"/>
    <w:rsid w:val="00A453E6"/>
  </w:style>
  <w:style w:type="character" w:customStyle="1" w:styleId="Bodytext6">
    <w:name w:val="Body text (6)_"/>
    <w:basedOn w:val="DefaultParagraphFont"/>
    <w:rsid w:val="00A453E6"/>
  </w:style>
  <w:style w:type="character" w:customStyle="1" w:styleId="Heading142SmallCaps">
    <w:name w:val="Heading #14 (2) + Small Caps"/>
    <w:basedOn w:val="DefaultParagraphFont"/>
    <w:rsid w:val="00A453E6"/>
  </w:style>
  <w:style w:type="character" w:customStyle="1" w:styleId="Bodytext350">
    <w:name w:val="Body text (35)"/>
    <w:basedOn w:val="Picturecaption190"/>
    <w:rsid w:val="00A453E6"/>
  </w:style>
  <w:style w:type="character" w:customStyle="1" w:styleId="Picturecaption190">
    <w:name w:val="Picture caption (19)"/>
    <w:basedOn w:val="Picturecaption27Spacing0pt"/>
    <w:rsid w:val="00A453E6"/>
  </w:style>
  <w:style w:type="character" w:customStyle="1" w:styleId="Picturecaption27Spacing0pt">
    <w:name w:val="Picture caption (27) + Spacing 0 pt"/>
    <w:basedOn w:val="DefaultParagraphFont"/>
    <w:rsid w:val="00A453E6"/>
  </w:style>
  <w:style w:type="character" w:customStyle="1" w:styleId="Bodytext43Spacing0ptExact">
    <w:name w:val="Body text (43) + Spacing 0 pt Exact"/>
    <w:basedOn w:val="DefaultParagraphFont"/>
    <w:rsid w:val="00A453E6"/>
  </w:style>
  <w:style w:type="character" w:customStyle="1" w:styleId="Bodytext61">
    <w:name w:val="Body text (6)"/>
    <w:basedOn w:val="Bodytext870"/>
    <w:rsid w:val="00A453E6"/>
  </w:style>
  <w:style w:type="character" w:customStyle="1" w:styleId="Bodytext870">
    <w:name w:val="Body text (87)"/>
    <w:basedOn w:val="DefaultParagraphFont"/>
    <w:rsid w:val="00A453E6"/>
  </w:style>
  <w:style w:type="character" w:customStyle="1" w:styleId="BodytextSegoeUI">
    <w:name w:val="Body text + Segoe UI"/>
    <w:aliases w:val="21.5 pt"/>
    <w:basedOn w:val="DefaultParagraphFont"/>
    <w:rsid w:val="00A453E6"/>
  </w:style>
  <w:style w:type="character" w:customStyle="1" w:styleId="Bodytext68">
    <w:name w:val="Body text (68)_"/>
    <w:basedOn w:val="DefaultParagraphFont"/>
    <w:rsid w:val="00A453E6"/>
  </w:style>
  <w:style w:type="character" w:customStyle="1" w:styleId="Bodytext112SmallCaps">
    <w:name w:val="Body text (112) + Small Caps"/>
    <w:basedOn w:val="DefaultParagraphFont"/>
    <w:rsid w:val="00A453E6"/>
  </w:style>
  <w:style w:type="character" w:customStyle="1" w:styleId="Bodytext680">
    <w:name w:val="Body text (68)"/>
    <w:basedOn w:val="Heading162SmallCaps"/>
    <w:rsid w:val="00A453E6"/>
  </w:style>
  <w:style w:type="character" w:customStyle="1" w:styleId="Tableofcontents11">
    <w:name w:val="Table of contents (11)_"/>
    <w:basedOn w:val="DefaultParagraphFont"/>
    <w:rsid w:val="00A453E6"/>
  </w:style>
  <w:style w:type="character" w:customStyle="1" w:styleId="Tableofcontents110">
    <w:name w:val="Table of contents (11)"/>
    <w:basedOn w:val="article-quote-right"/>
    <w:rsid w:val="00A453E6"/>
  </w:style>
  <w:style w:type="character" w:customStyle="1" w:styleId="Tableofcontents15">
    <w:name w:val="Table of contents (15)_"/>
    <w:basedOn w:val="DefaultParagraphFont"/>
    <w:rsid w:val="00A453E6"/>
  </w:style>
  <w:style w:type="character" w:customStyle="1" w:styleId="Tableofcontents150">
    <w:name w:val="Table of contents (15)"/>
    <w:basedOn w:val="StyleBox12pt"/>
    <w:rsid w:val="00A453E6"/>
    <w:rPr>
      <w:rFonts w:ascii="Georgia" w:hAnsi="Georgia"/>
      <w:b w:val="0"/>
      <w:sz w:val="22"/>
      <w:u w:val="single"/>
      <w:bdr w:val="none" w:sz="0" w:space="0" w:color="auto"/>
    </w:rPr>
  </w:style>
  <w:style w:type="character" w:customStyle="1" w:styleId="Heading162SmallCaps">
    <w:name w:val="Heading #16 (2) + Small Caps"/>
    <w:basedOn w:val="DefaultParagraphFont"/>
    <w:rsid w:val="00A453E6"/>
  </w:style>
  <w:style w:type="character" w:customStyle="1" w:styleId="amp">
    <w:name w:val="amp"/>
    <w:basedOn w:val="DefaultParagraphFont"/>
    <w:rsid w:val="00A453E6"/>
  </w:style>
  <w:style w:type="character" w:customStyle="1" w:styleId="article-quote-right">
    <w:name w:val="article-quote-right"/>
    <w:basedOn w:val="DefaultParagraphFont"/>
    <w:rsid w:val="00A453E6"/>
  </w:style>
  <w:style w:type="character" w:customStyle="1" w:styleId="commentstext0">
    <w:name w:val="commentstext"/>
    <w:rsid w:val="00A453E6"/>
  </w:style>
  <w:style w:type="character" w:customStyle="1" w:styleId="wikicreatelink">
    <w:name w:val="wikicreatelink"/>
    <w:basedOn w:val="DefaultParagraphFont"/>
    <w:rsid w:val="00A453E6"/>
  </w:style>
  <w:style w:type="character" w:customStyle="1" w:styleId="facebook-share-count">
    <w:name w:val="facebook-share-count"/>
    <w:basedOn w:val="DefaultParagraphFont"/>
    <w:rsid w:val="00A453E6"/>
  </w:style>
  <w:style w:type="character" w:customStyle="1" w:styleId="smallcaps0">
    <w:name w:val="small_caps"/>
    <w:basedOn w:val="DefaultParagraphFont"/>
    <w:rsid w:val="00A453E6"/>
  </w:style>
  <w:style w:type="character" w:styleId="HTMLAcronym">
    <w:name w:val="HTML Acronym"/>
    <w:basedOn w:val="DefaultParagraphFont"/>
    <w:uiPriority w:val="99"/>
    <w:unhideWhenUsed/>
    <w:rsid w:val="00A453E6"/>
  </w:style>
  <w:style w:type="character" w:customStyle="1" w:styleId="cardunderlineChar0">
    <w:name w:val="card underline Char"/>
    <w:locked/>
    <w:rsid w:val="00A453E6"/>
  </w:style>
  <w:style w:type="paragraph" w:customStyle="1" w:styleId="cardunderline0">
    <w:name w:val="card underline"/>
    <w:basedOn w:val="Normal"/>
    <w:qFormat/>
    <w:rsid w:val="00A453E6"/>
  </w:style>
  <w:style w:type="paragraph" w:customStyle="1" w:styleId="OmniPage4">
    <w:name w:val="OmniPage #4"/>
    <w:basedOn w:val="Normal"/>
    <w:uiPriority w:val="99"/>
    <w:qFormat/>
    <w:rsid w:val="00A453E6"/>
  </w:style>
  <w:style w:type="paragraph" w:customStyle="1" w:styleId="OmniPage10">
    <w:name w:val="OmniPage #10"/>
    <w:basedOn w:val="Normal"/>
    <w:uiPriority w:val="99"/>
    <w:qFormat/>
    <w:rsid w:val="00A453E6"/>
  </w:style>
  <w:style w:type="paragraph" w:customStyle="1" w:styleId="bodyintro">
    <w:name w:val="bodyintro"/>
    <w:basedOn w:val="Normal"/>
    <w:uiPriority w:val="99"/>
    <w:qFormat/>
    <w:rsid w:val="00A453E6"/>
  </w:style>
  <w:style w:type="paragraph" w:customStyle="1" w:styleId="center">
    <w:name w:val="center"/>
    <w:basedOn w:val="Normal"/>
    <w:uiPriority w:val="99"/>
    <w:qFormat/>
    <w:rsid w:val="00A453E6"/>
  </w:style>
  <w:style w:type="character" w:customStyle="1" w:styleId="h4">
    <w:name w:val="h4"/>
    <w:rsid w:val="00A453E6"/>
  </w:style>
  <w:style w:type="character" w:customStyle="1" w:styleId="postheader">
    <w:name w:val="postheader"/>
    <w:basedOn w:val="DefaultParagraphFont"/>
    <w:rsid w:val="00A453E6"/>
  </w:style>
  <w:style w:type="numbering" w:customStyle="1" w:styleId="NoList3111">
    <w:name w:val="No List3111"/>
    <w:next w:val="NoList"/>
    <w:semiHidden/>
    <w:unhideWhenUsed/>
    <w:rsid w:val="00A453E6"/>
  </w:style>
  <w:style w:type="numbering" w:customStyle="1" w:styleId="NoList4111">
    <w:name w:val="No List4111"/>
    <w:next w:val="NoList"/>
    <w:semiHidden/>
    <w:unhideWhenUsed/>
    <w:rsid w:val="00A453E6"/>
  </w:style>
  <w:style w:type="numbering" w:customStyle="1" w:styleId="NoList511">
    <w:name w:val="No List511"/>
    <w:next w:val="NoList"/>
    <w:semiHidden/>
    <w:unhideWhenUsed/>
    <w:rsid w:val="00A453E6"/>
  </w:style>
  <w:style w:type="numbering" w:customStyle="1" w:styleId="NoList61">
    <w:name w:val="No List61"/>
    <w:next w:val="NoList"/>
    <w:semiHidden/>
    <w:unhideWhenUsed/>
    <w:rsid w:val="00A453E6"/>
  </w:style>
  <w:style w:type="numbering" w:customStyle="1" w:styleId="NoList71">
    <w:name w:val="No List71"/>
    <w:next w:val="NoList"/>
    <w:semiHidden/>
    <w:unhideWhenUsed/>
    <w:rsid w:val="00A453E6"/>
  </w:style>
  <w:style w:type="numbering" w:customStyle="1" w:styleId="NoList81">
    <w:name w:val="No List81"/>
    <w:next w:val="NoList"/>
    <w:semiHidden/>
    <w:unhideWhenUsed/>
    <w:rsid w:val="00A453E6"/>
  </w:style>
  <w:style w:type="numbering" w:customStyle="1" w:styleId="NoList91">
    <w:name w:val="No List91"/>
    <w:next w:val="NoList"/>
    <w:semiHidden/>
    <w:unhideWhenUsed/>
    <w:rsid w:val="00A453E6"/>
  </w:style>
  <w:style w:type="numbering" w:customStyle="1" w:styleId="NoList101">
    <w:name w:val="No List101"/>
    <w:next w:val="NoList"/>
    <w:uiPriority w:val="99"/>
    <w:semiHidden/>
    <w:unhideWhenUsed/>
    <w:rsid w:val="00A453E6"/>
  </w:style>
  <w:style w:type="numbering" w:customStyle="1" w:styleId="NoList12111">
    <w:name w:val="No List12111"/>
    <w:next w:val="NoList"/>
    <w:semiHidden/>
    <w:unhideWhenUsed/>
    <w:rsid w:val="00A453E6"/>
  </w:style>
  <w:style w:type="numbering" w:customStyle="1" w:styleId="NoList1311">
    <w:name w:val="No List1311"/>
    <w:next w:val="NoList"/>
    <w:semiHidden/>
    <w:unhideWhenUsed/>
    <w:rsid w:val="00A453E6"/>
  </w:style>
  <w:style w:type="numbering" w:customStyle="1" w:styleId="NoList1411">
    <w:name w:val="No List1411"/>
    <w:next w:val="NoList"/>
    <w:semiHidden/>
    <w:unhideWhenUsed/>
    <w:rsid w:val="00A453E6"/>
  </w:style>
  <w:style w:type="character" w:customStyle="1" w:styleId="StyleLatinBaskervilleUnderline">
    <w:name w:val="Style (Latin) Baskerville Underline"/>
    <w:rsid w:val="00A453E6"/>
    <w:rPr>
      <w:rFonts w:ascii="Baskerville" w:hAnsi="Baskerville"/>
      <w:sz w:val="26"/>
      <w:u w:val="single"/>
    </w:rPr>
  </w:style>
  <w:style w:type="numbering" w:customStyle="1" w:styleId="NoList2211">
    <w:name w:val="No List2211"/>
    <w:next w:val="NoList"/>
    <w:semiHidden/>
    <w:unhideWhenUsed/>
    <w:rsid w:val="00A453E6"/>
  </w:style>
  <w:style w:type="numbering" w:customStyle="1" w:styleId="NoList231">
    <w:name w:val="No List231"/>
    <w:next w:val="NoList"/>
    <w:semiHidden/>
    <w:unhideWhenUsed/>
    <w:rsid w:val="00A453E6"/>
  </w:style>
  <w:style w:type="numbering" w:customStyle="1" w:styleId="NoList24">
    <w:name w:val="No List24"/>
    <w:next w:val="NoList"/>
    <w:semiHidden/>
    <w:unhideWhenUsed/>
    <w:rsid w:val="00A453E6"/>
  </w:style>
  <w:style w:type="numbering" w:customStyle="1" w:styleId="NoList25">
    <w:name w:val="No List25"/>
    <w:next w:val="NoList"/>
    <w:semiHidden/>
    <w:unhideWhenUsed/>
    <w:rsid w:val="00A453E6"/>
  </w:style>
  <w:style w:type="character" w:customStyle="1" w:styleId="StyleHeading2CharHeading2CharCharCharCharCharCharCharT">
    <w:name w:val="Style Heading 2 CharHeading 2 Char Char Char Char Char Char CharT..."/>
    <w:rsid w:val="00A453E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453E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453E6"/>
    <w:rPr>
      <w:b w:val="0"/>
      <w:bCs w:val="0"/>
      <w:sz w:val="22"/>
      <w:u w:val="single"/>
      <w:bdr w:val="none" w:sz="0" w:space="0" w:color="auto"/>
    </w:rPr>
  </w:style>
  <w:style w:type="paragraph" w:customStyle="1" w:styleId="Cite8">
    <w:name w:val="Cite8"/>
    <w:basedOn w:val="Normal"/>
    <w:autoRedefine/>
    <w:uiPriority w:val="99"/>
    <w:qFormat/>
    <w:rsid w:val="00A453E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453E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453E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453E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453E6"/>
    <w:rPr>
      <w:b/>
      <w:bCs w:val="0"/>
      <w:u w:val="single"/>
    </w:rPr>
  </w:style>
  <w:style w:type="paragraph" w:customStyle="1" w:styleId="8font">
    <w:name w:val="8font"/>
    <w:basedOn w:val="Normal"/>
    <w:next w:val="Normal"/>
    <w:autoRedefine/>
    <w:uiPriority w:val="99"/>
    <w:qFormat/>
    <w:rsid w:val="00A453E6"/>
    <w:rPr>
      <w:rFonts w:eastAsia="Cambria"/>
      <w:szCs w:val="16"/>
    </w:rPr>
  </w:style>
  <w:style w:type="paragraph" w:customStyle="1" w:styleId="CiteLittle">
    <w:name w:val="Cite Little"/>
    <w:next w:val="Normal"/>
    <w:qFormat/>
    <w:rsid w:val="00A453E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453E6"/>
    <w:rPr>
      <w:rFonts w:ascii="Times New Roman" w:eastAsia="MS Mincho" w:hAnsi="Times New Roman"/>
      <w:b/>
      <w:bCs/>
      <w:u w:val="thick"/>
    </w:rPr>
  </w:style>
  <w:style w:type="character" w:customStyle="1" w:styleId="StyleAsianMSMincho">
    <w:name w:val="Style (Asian) MS Mincho"/>
    <w:rsid w:val="00A453E6"/>
    <w:rPr>
      <w:rFonts w:ascii="Times New Roman" w:eastAsia="MS Mincho" w:hAnsi="Times New Roman"/>
      <w:u w:val="thick"/>
    </w:rPr>
  </w:style>
  <w:style w:type="paragraph" w:customStyle="1" w:styleId="docheader">
    <w:name w:val="doc header"/>
    <w:autoRedefine/>
    <w:qFormat/>
    <w:rsid w:val="00A453E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453E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453E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A453E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453E6"/>
    <w:rPr>
      <w:rFonts w:ascii="Calibri" w:eastAsia="Times New Roman" w:hAnsi="Calibri" w:cs="Times New Roman"/>
      <w:b/>
      <w:bCs/>
      <w:caps/>
      <w:sz w:val="4"/>
      <w:szCs w:val="32"/>
      <w:u w:val="single"/>
    </w:rPr>
  </w:style>
  <w:style w:type="character" w:customStyle="1" w:styleId="UnderlineBoldChar">
    <w:name w:val="Underline Bold Char"/>
    <w:locked/>
    <w:rsid w:val="00A453E6"/>
    <w:rPr>
      <w:rFonts w:ascii="Times New Roman" w:eastAsia="Times New Roman" w:hAnsi="Times New Roman" w:cs="Calibri"/>
      <w:b/>
      <w:sz w:val="24"/>
      <w:szCs w:val="20"/>
      <w:u w:val="single"/>
    </w:rPr>
  </w:style>
  <w:style w:type="character" w:customStyle="1" w:styleId="tagChar0">
    <w:name w:val="%tag Char"/>
    <w:link w:val="tag"/>
    <w:uiPriority w:val="99"/>
    <w:rsid w:val="00A453E6"/>
    <w:rPr>
      <w:rFonts w:ascii="Calibri" w:hAnsi="Calibri" w:cs="Calibri"/>
      <w:bCs/>
      <w:sz w:val="18"/>
    </w:rPr>
  </w:style>
  <w:style w:type="character" w:customStyle="1" w:styleId="AAAcardChar">
    <w:name w:val="AAAcard Char"/>
    <w:link w:val="AAAcard"/>
    <w:uiPriority w:val="99"/>
    <w:rsid w:val="00A453E6"/>
    <w:rPr>
      <w:rFonts w:ascii="Calibri" w:eastAsia="Times New Roman" w:hAnsi="Calibri" w:cs="Calibri"/>
      <w:bCs/>
      <w:szCs w:val="20"/>
    </w:rPr>
  </w:style>
  <w:style w:type="character" w:customStyle="1" w:styleId="underlineCharChar0">
    <w:name w:val="underline Char Char"/>
    <w:rsid w:val="00A453E6"/>
    <w:rPr>
      <w:rFonts w:ascii="Arial Narrow" w:eastAsia="Times New Roman" w:hAnsi="Arial Narrow" w:cs="Calibri"/>
      <w:sz w:val="24"/>
      <w:u w:val="single"/>
    </w:rPr>
  </w:style>
  <w:style w:type="paragraph" w:customStyle="1" w:styleId="tagstyle0">
    <w:name w:val="tagstyle"/>
    <w:basedOn w:val="Normal"/>
    <w:qFormat/>
    <w:rsid w:val="00A453E6"/>
    <w:pPr>
      <w:spacing w:before="100" w:beforeAutospacing="1" w:after="100" w:afterAutospacing="1"/>
    </w:pPr>
    <w:rPr>
      <w:rFonts w:eastAsia="Times New Roman"/>
      <w:sz w:val="24"/>
    </w:rPr>
  </w:style>
  <w:style w:type="character" w:customStyle="1" w:styleId="newsstorytitle">
    <w:name w:val="news_story_title"/>
    <w:rsid w:val="00A453E6"/>
  </w:style>
  <w:style w:type="character" w:customStyle="1" w:styleId="yqlink">
    <w:name w:val="yqlink"/>
    <w:rsid w:val="00A453E6"/>
  </w:style>
  <w:style w:type="character" w:customStyle="1" w:styleId="clbody">
    <w:name w:val="clbody"/>
    <w:rsid w:val="00A453E6"/>
  </w:style>
  <w:style w:type="character" w:customStyle="1" w:styleId="boldandunderlinecharcharcharcharcharcharcharcharcharcharcharcharcharcharcharchar0">
    <w:name w:val="boldandunderlinecharcharcharcharcharcharcharcharcharcharcharcharcharcharcharchar"/>
    <w:rsid w:val="00A453E6"/>
  </w:style>
  <w:style w:type="character" w:customStyle="1" w:styleId="underlinecharcharcharcharcharcharcharcharcharcharcharcharcharchar0">
    <w:name w:val="underlinecharcharcharcharcharcharcharcharcharcharcharcharcharchar"/>
    <w:rsid w:val="00A453E6"/>
  </w:style>
  <w:style w:type="character" w:customStyle="1" w:styleId="CharCharCharCharCharChar1Char">
    <w:name w:val="Char Char Char Char Char Char1 Char"/>
    <w:rsid w:val="00A453E6"/>
    <w:rPr>
      <w:rFonts w:ascii="Times New Roman" w:eastAsia="Times New Roman" w:hAnsi="Times New Roman" w:cs="Times New Roman"/>
      <w:b/>
    </w:rPr>
  </w:style>
  <w:style w:type="character" w:customStyle="1" w:styleId="emphasis22">
    <w:name w:val="emphasis2"/>
    <w:rsid w:val="00A453E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453E6"/>
    <w:rPr>
      <w:sz w:val="24"/>
      <w:szCs w:val="24"/>
      <w:lang w:val="en-US" w:eastAsia="en-US" w:bidi="ar-SA"/>
    </w:rPr>
  </w:style>
  <w:style w:type="character" w:customStyle="1" w:styleId="NewTag">
    <w:name w:val="NewTag"/>
    <w:uiPriority w:val="1"/>
    <w:qFormat/>
    <w:rsid w:val="00A453E6"/>
    <w:rPr>
      <w:rFonts w:ascii="Georgia" w:hAnsi="Georgia"/>
      <w:b/>
      <w:sz w:val="24"/>
    </w:rPr>
  </w:style>
  <w:style w:type="character" w:customStyle="1" w:styleId="searchtools-record-title">
    <w:name w:val="searchtools-record-title"/>
    <w:basedOn w:val="DefaultParagraphFont"/>
    <w:rsid w:val="00A453E6"/>
  </w:style>
  <w:style w:type="character" w:customStyle="1" w:styleId="rightside">
    <w:name w:val="rightside"/>
    <w:rsid w:val="00A453E6"/>
  </w:style>
  <w:style w:type="character" w:customStyle="1" w:styleId="flourish">
    <w:name w:val="flourish"/>
    <w:rsid w:val="00A453E6"/>
  </w:style>
  <w:style w:type="character" w:customStyle="1" w:styleId="style150">
    <w:name w:val="style150"/>
    <w:rsid w:val="00A453E6"/>
  </w:style>
  <w:style w:type="character" w:customStyle="1" w:styleId="marrontitulobig">
    <w:name w:val="marron_titulo_big"/>
    <w:rsid w:val="00A453E6"/>
  </w:style>
  <w:style w:type="character" w:customStyle="1" w:styleId="apturelink">
    <w:name w:val="apturelink"/>
    <w:rsid w:val="00A453E6"/>
  </w:style>
  <w:style w:type="character" w:customStyle="1" w:styleId="apturelinkicon">
    <w:name w:val="apturelinkicon"/>
    <w:rsid w:val="00A453E6"/>
  </w:style>
  <w:style w:type="character" w:customStyle="1" w:styleId="titletxt">
    <w:name w:val="titletxt"/>
    <w:rsid w:val="00A453E6"/>
  </w:style>
  <w:style w:type="character" w:customStyle="1" w:styleId="colbcopy">
    <w:name w:val="colbcopy"/>
    <w:rsid w:val="00A453E6"/>
  </w:style>
  <w:style w:type="character" w:customStyle="1" w:styleId="hcard">
    <w:name w:val="hcard"/>
    <w:rsid w:val="00A453E6"/>
  </w:style>
  <w:style w:type="table" w:styleId="MediumGrid2">
    <w:name w:val="Medium Grid 2"/>
    <w:basedOn w:val="TableNormal"/>
    <w:uiPriority w:val="68"/>
    <w:rsid w:val="00A453E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453E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453E6"/>
    <w:pPr>
      <w:contextualSpacing w:val="0"/>
    </w:pPr>
    <w:rPr>
      <w:rFonts w:ascii="Courier" w:eastAsia="Cambria" w:hAnsi="Courier" w:cs="Times New Roman"/>
      <w:sz w:val="21"/>
      <w:szCs w:val="21"/>
    </w:rPr>
  </w:style>
  <w:style w:type="paragraph" w:customStyle="1" w:styleId="hotroute2">
    <w:name w:val="hotroute"/>
    <w:basedOn w:val="Normal"/>
    <w:qFormat/>
    <w:rsid w:val="00A453E6"/>
    <w:pPr>
      <w:ind w:left="288"/>
    </w:pPr>
  </w:style>
  <w:style w:type="paragraph" w:customStyle="1" w:styleId="DeleteAnalytics">
    <w:name w:val="Delete Analytics"/>
    <w:basedOn w:val="Heading4"/>
    <w:qFormat/>
    <w:rsid w:val="00A453E6"/>
    <w:rPr>
      <w:bCs/>
      <w:iCs w:val="0"/>
      <w:color w:val="800000"/>
    </w:rPr>
  </w:style>
  <w:style w:type="paragraph" w:customStyle="1" w:styleId="ReallyFuckingSmall0">
    <w:name w:val="Really Fucking Small"/>
    <w:basedOn w:val="Normal"/>
    <w:link w:val="ReallyFuckingSmallChar0"/>
    <w:qFormat/>
    <w:rsid w:val="00A453E6"/>
    <w:pPr>
      <w:ind w:left="144"/>
    </w:pPr>
    <w:rPr>
      <w:rFonts w:eastAsia="Times New Roman"/>
      <w:sz w:val="12"/>
    </w:rPr>
  </w:style>
  <w:style w:type="character" w:customStyle="1" w:styleId="ReallyFuckingSmallChar0">
    <w:name w:val="Really Fucking Small Char"/>
    <w:link w:val="ReallyFuckingSmall0"/>
    <w:rsid w:val="00A453E6"/>
    <w:rPr>
      <w:rFonts w:ascii="Calibri" w:eastAsia="Times New Roman" w:hAnsi="Calibri" w:cs="Calibri"/>
      <w:sz w:val="12"/>
    </w:rPr>
  </w:style>
  <w:style w:type="paragraph" w:customStyle="1" w:styleId="Boxempahsis">
    <w:name w:val="Box empahsis"/>
    <w:basedOn w:val="Normal"/>
    <w:link w:val="BoxempahsisChar"/>
    <w:qFormat/>
    <w:rsid w:val="00A453E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453E6"/>
    <w:rPr>
      <w:rFonts w:ascii="Franklin Gothic Heavy" w:hAnsi="Franklin Gothic Heavy" w:cs="Calibri"/>
      <w:sz w:val="24"/>
      <w:u w:val="single"/>
      <w:bdr w:val="single" w:sz="4" w:space="0" w:color="auto"/>
    </w:rPr>
  </w:style>
  <w:style w:type="character" w:customStyle="1" w:styleId="Qualified">
    <w:name w:val="Qualified"/>
    <w:rsid w:val="00A453E6"/>
    <w:rPr>
      <w:rFonts w:asciiTheme="majorHAnsi" w:hAnsiTheme="majorHAnsi"/>
      <w:b/>
      <w:bCs/>
      <w:sz w:val="16"/>
    </w:rPr>
  </w:style>
  <w:style w:type="character" w:customStyle="1" w:styleId="Underline-Highlighted-WFU">
    <w:name w:val="Underline-Highlighted-WFU"/>
    <w:basedOn w:val="DefaultParagraphFont"/>
    <w:uiPriority w:val="1"/>
    <w:qFormat/>
    <w:rsid w:val="00A453E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453E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453E6"/>
    <w:rPr>
      <w:rFonts w:ascii="Arial" w:eastAsia="Times New Roman" w:hAnsi="Arial" w:cs="Arial"/>
      <w:b/>
      <w:bCs/>
      <w:kern w:val="32"/>
      <w:sz w:val="28"/>
      <w:szCs w:val="32"/>
    </w:rPr>
  </w:style>
  <w:style w:type="character" w:customStyle="1" w:styleId="columntexthead">
    <w:name w:val="columntexthead"/>
    <w:rsid w:val="00A453E6"/>
  </w:style>
  <w:style w:type="character" w:customStyle="1" w:styleId="instruction">
    <w:name w:val="instruction"/>
    <w:rsid w:val="00A453E6"/>
  </w:style>
  <w:style w:type="character" w:customStyle="1" w:styleId="listpipe">
    <w:name w:val="listpipe"/>
    <w:rsid w:val="00A453E6"/>
  </w:style>
  <w:style w:type="character" w:customStyle="1" w:styleId="imagelink">
    <w:name w:val="imagelink"/>
    <w:rsid w:val="00A453E6"/>
  </w:style>
  <w:style w:type="character" w:customStyle="1" w:styleId="leadin">
    <w:name w:val="leadin"/>
    <w:rsid w:val="00A453E6"/>
  </w:style>
  <w:style w:type="character" w:customStyle="1" w:styleId="noticiabyline">
    <w:name w:val="noticia_byline"/>
    <w:rsid w:val="00A453E6"/>
  </w:style>
  <w:style w:type="character" w:customStyle="1" w:styleId="rightnowyahoo">
    <w:name w:val="right_now_yahoo"/>
    <w:rsid w:val="00A453E6"/>
  </w:style>
  <w:style w:type="character" w:customStyle="1" w:styleId="submittedmeta">
    <w:name w:val="submitted meta"/>
    <w:rsid w:val="00A453E6"/>
  </w:style>
  <w:style w:type="character" w:customStyle="1" w:styleId="A11">
    <w:name w:val="A11"/>
    <w:rsid w:val="00A453E6"/>
    <w:rPr>
      <w:color w:val="000000"/>
      <w:sz w:val="12"/>
      <w:szCs w:val="12"/>
    </w:rPr>
  </w:style>
  <w:style w:type="character" w:customStyle="1" w:styleId="AAAunderline">
    <w:name w:val="AAAunderline"/>
    <w:qFormat/>
    <w:rsid w:val="00A453E6"/>
    <w:rPr>
      <w:b/>
      <w:u w:val="single"/>
    </w:rPr>
  </w:style>
  <w:style w:type="paragraph" w:customStyle="1" w:styleId="IndexHeader">
    <w:name w:val="Index Header"/>
    <w:basedOn w:val="Normal"/>
    <w:qFormat/>
    <w:rsid w:val="00A453E6"/>
    <w:pPr>
      <w:ind w:left="-720"/>
      <w:outlineLvl w:val="0"/>
    </w:pPr>
    <w:rPr>
      <w:rFonts w:eastAsia="Times New Roman"/>
      <w:b/>
      <w:bCs/>
      <w:sz w:val="36"/>
      <w:szCs w:val="20"/>
    </w:rPr>
  </w:style>
  <w:style w:type="character" w:customStyle="1" w:styleId="IndexHeaderChar">
    <w:name w:val="Index Header Char"/>
    <w:rsid w:val="00A453E6"/>
    <w:rPr>
      <w:rFonts w:ascii="Times New Roman" w:eastAsia="Times New Roman" w:hAnsi="Times New Roman"/>
      <w:b/>
      <w:bCs/>
      <w:sz w:val="36"/>
    </w:rPr>
  </w:style>
  <w:style w:type="paragraph" w:customStyle="1" w:styleId="CardRead">
    <w:name w:val="Card_Read"/>
    <w:basedOn w:val="Normal"/>
    <w:qFormat/>
    <w:rsid w:val="00A453E6"/>
    <w:rPr>
      <w:rFonts w:ascii="Times" w:eastAsia="Times" w:hAnsi="Times"/>
      <w:szCs w:val="20"/>
    </w:rPr>
  </w:style>
  <w:style w:type="paragraph" w:customStyle="1" w:styleId="CardNU">
    <w:name w:val="CardNU"/>
    <w:basedOn w:val="Normal"/>
    <w:qFormat/>
    <w:rsid w:val="00A453E6"/>
    <w:rPr>
      <w:rFonts w:ascii="Times" w:eastAsia="Times" w:hAnsi="Times"/>
      <w:sz w:val="14"/>
      <w:szCs w:val="20"/>
    </w:rPr>
  </w:style>
  <w:style w:type="paragraph" w:customStyle="1" w:styleId="StyleHeading310pt">
    <w:name w:val="Style Heading 3 + 10 pt"/>
    <w:basedOn w:val="Heading3"/>
    <w:qFormat/>
    <w:rsid w:val="00A453E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453E6"/>
    <w:rPr>
      <w:rFonts w:ascii="Times New Roman" w:eastAsia="Times New Roman" w:hAnsi="Times New Roman" w:cs="Arial"/>
      <w:b/>
      <w:bCs/>
      <w:sz w:val="26"/>
      <w:szCs w:val="26"/>
    </w:rPr>
  </w:style>
  <w:style w:type="paragraph" w:customStyle="1" w:styleId="Style32">
    <w:name w:val="Style 3"/>
    <w:basedOn w:val="Normal"/>
    <w:uiPriority w:val="99"/>
    <w:qFormat/>
    <w:rsid w:val="00A453E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453E6"/>
    <w:pPr>
      <w:spacing w:after="60"/>
    </w:pPr>
    <w:rPr>
      <w:rFonts w:eastAsia="Times New Roman"/>
      <w:sz w:val="18"/>
    </w:rPr>
  </w:style>
  <w:style w:type="paragraph" w:customStyle="1" w:styleId="OmniPage8">
    <w:name w:val="OmniPage #8"/>
    <w:basedOn w:val="Normal"/>
    <w:qFormat/>
    <w:rsid w:val="00A453E6"/>
    <w:rPr>
      <w:rFonts w:eastAsia="Times New Roman"/>
      <w:color w:val="000000"/>
      <w:szCs w:val="20"/>
    </w:rPr>
  </w:style>
  <w:style w:type="paragraph" w:customStyle="1" w:styleId="OmniPage2">
    <w:name w:val="OmniPage #2"/>
    <w:basedOn w:val="Normal"/>
    <w:qFormat/>
    <w:rsid w:val="00A453E6"/>
    <w:rPr>
      <w:rFonts w:eastAsia="Times New Roman"/>
      <w:color w:val="000000"/>
      <w:szCs w:val="20"/>
    </w:rPr>
  </w:style>
  <w:style w:type="paragraph" w:customStyle="1" w:styleId="OmniPage6">
    <w:name w:val="OmniPage #6"/>
    <w:basedOn w:val="Normal"/>
    <w:qFormat/>
    <w:rsid w:val="00A453E6"/>
    <w:rPr>
      <w:rFonts w:eastAsia="Times New Roman"/>
      <w:color w:val="000000"/>
      <w:szCs w:val="20"/>
    </w:rPr>
  </w:style>
  <w:style w:type="paragraph" w:customStyle="1" w:styleId="OmniPage7">
    <w:name w:val="OmniPage #7"/>
    <w:basedOn w:val="Normal"/>
    <w:qFormat/>
    <w:rsid w:val="00A453E6"/>
    <w:rPr>
      <w:rFonts w:eastAsia="Times New Roman"/>
      <w:color w:val="000000"/>
      <w:szCs w:val="20"/>
    </w:rPr>
  </w:style>
  <w:style w:type="paragraph" w:customStyle="1" w:styleId="OmniPage11">
    <w:name w:val="OmniPage #11"/>
    <w:basedOn w:val="Normal"/>
    <w:qFormat/>
    <w:rsid w:val="00A453E6"/>
    <w:rPr>
      <w:rFonts w:eastAsia="Times New Roman"/>
      <w:color w:val="000000"/>
      <w:szCs w:val="20"/>
    </w:rPr>
  </w:style>
  <w:style w:type="paragraph" w:customStyle="1" w:styleId="OmniPage12">
    <w:name w:val="OmniPage #12"/>
    <w:basedOn w:val="Normal"/>
    <w:qFormat/>
    <w:rsid w:val="00A453E6"/>
    <w:rPr>
      <w:rFonts w:eastAsia="Times New Roman"/>
      <w:color w:val="000000"/>
      <w:szCs w:val="20"/>
    </w:rPr>
  </w:style>
  <w:style w:type="paragraph" w:customStyle="1" w:styleId="OmniPage13">
    <w:name w:val="OmniPage #13"/>
    <w:basedOn w:val="Normal"/>
    <w:qFormat/>
    <w:rsid w:val="00A453E6"/>
    <w:rPr>
      <w:rFonts w:eastAsia="Times New Roman"/>
      <w:color w:val="000000"/>
      <w:szCs w:val="20"/>
    </w:rPr>
  </w:style>
  <w:style w:type="paragraph" w:customStyle="1" w:styleId="OmniPage14">
    <w:name w:val="OmniPage #14"/>
    <w:basedOn w:val="Normal"/>
    <w:qFormat/>
    <w:rsid w:val="00A453E6"/>
    <w:rPr>
      <w:rFonts w:eastAsia="Times New Roman"/>
      <w:color w:val="000000"/>
      <w:szCs w:val="20"/>
    </w:rPr>
  </w:style>
  <w:style w:type="paragraph" w:customStyle="1" w:styleId="OmniPage15">
    <w:name w:val="OmniPage #15"/>
    <w:basedOn w:val="Normal"/>
    <w:qFormat/>
    <w:rsid w:val="00A453E6"/>
    <w:rPr>
      <w:rFonts w:eastAsia="Times New Roman"/>
      <w:color w:val="000000"/>
      <w:szCs w:val="20"/>
    </w:rPr>
  </w:style>
  <w:style w:type="paragraph" w:customStyle="1" w:styleId="OmniPage17">
    <w:name w:val="OmniPage #17"/>
    <w:basedOn w:val="Normal"/>
    <w:qFormat/>
    <w:rsid w:val="00A453E6"/>
    <w:rPr>
      <w:rFonts w:eastAsia="Times New Roman"/>
      <w:color w:val="000000"/>
      <w:szCs w:val="20"/>
    </w:rPr>
  </w:style>
  <w:style w:type="paragraph" w:customStyle="1" w:styleId="OmniPage19">
    <w:name w:val="OmniPage #19"/>
    <w:basedOn w:val="Normal"/>
    <w:qFormat/>
    <w:rsid w:val="00A453E6"/>
    <w:rPr>
      <w:rFonts w:eastAsia="Times New Roman"/>
      <w:color w:val="000000"/>
      <w:szCs w:val="20"/>
    </w:rPr>
  </w:style>
  <w:style w:type="paragraph" w:customStyle="1" w:styleId="OmniPage20">
    <w:name w:val="OmniPage #20"/>
    <w:basedOn w:val="Normal"/>
    <w:qFormat/>
    <w:rsid w:val="00A453E6"/>
    <w:rPr>
      <w:rFonts w:eastAsia="Times New Roman"/>
      <w:color w:val="000000"/>
      <w:szCs w:val="20"/>
    </w:rPr>
  </w:style>
  <w:style w:type="paragraph" w:customStyle="1" w:styleId="OmniPage21">
    <w:name w:val="OmniPage #21"/>
    <w:basedOn w:val="Normal"/>
    <w:qFormat/>
    <w:rsid w:val="00A453E6"/>
    <w:rPr>
      <w:rFonts w:eastAsia="Times New Roman"/>
      <w:color w:val="000000"/>
      <w:szCs w:val="20"/>
    </w:rPr>
  </w:style>
  <w:style w:type="paragraph" w:customStyle="1" w:styleId="OmniPage22">
    <w:name w:val="OmniPage #22"/>
    <w:basedOn w:val="Normal"/>
    <w:qFormat/>
    <w:rsid w:val="00A453E6"/>
    <w:rPr>
      <w:rFonts w:eastAsia="Times New Roman"/>
      <w:color w:val="000000"/>
      <w:szCs w:val="20"/>
    </w:rPr>
  </w:style>
  <w:style w:type="paragraph" w:customStyle="1" w:styleId="OmniPage25">
    <w:name w:val="OmniPage #25"/>
    <w:basedOn w:val="Normal"/>
    <w:qFormat/>
    <w:rsid w:val="00A453E6"/>
    <w:rPr>
      <w:rFonts w:eastAsia="Times New Roman"/>
      <w:color w:val="000000"/>
      <w:szCs w:val="20"/>
    </w:rPr>
  </w:style>
  <w:style w:type="paragraph" w:customStyle="1" w:styleId="OmniPage18">
    <w:name w:val="OmniPage #18"/>
    <w:basedOn w:val="Normal"/>
    <w:qFormat/>
    <w:rsid w:val="00A453E6"/>
    <w:rPr>
      <w:rFonts w:eastAsia="Times New Roman"/>
      <w:color w:val="000000"/>
      <w:szCs w:val="20"/>
    </w:rPr>
  </w:style>
  <w:style w:type="paragraph" w:customStyle="1" w:styleId="OmniPage26">
    <w:name w:val="OmniPage #26"/>
    <w:basedOn w:val="Normal"/>
    <w:qFormat/>
    <w:rsid w:val="00A453E6"/>
    <w:rPr>
      <w:rFonts w:eastAsia="Times New Roman"/>
      <w:color w:val="000000"/>
      <w:szCs w:val="20"/>
    </w:rPr>
  </w:style>
  <w:style w:type="character" w:customStyle="1" w:styleId="iagsheaderlarge">
    <w:name w:val="iags_header_large"/>
    <w:rsid w:val="00A453E6"/>
  </w:style>
  <w:style w:type="paragraph" w:customStyle="1" w:styleId="OmniPage9">
    <w:name w:val="OmniPage #9"/>
    <w:basedOn w:val="Normal"/>
    <w:qFormat/>
    <w:rsid w:val="00A453E6"/>
    <w:rPr>
      <w:rFonts w:eastAsia="Times New Roman"/>
      <w:color w:val="000000"/>
      <w:szCs w:val="20"/>
    </w:rPr>
  </w:style>
  <w:style w:type="paragraph" w:customStyle="1" w:styleId="OmniPage5">
    <w:name w:val="OmniPage #5"/>
    <w:basedOn w:val="Normal"/>
    <w:qFormat/>
    <w:rsid w:val="00A453E6"/>
    <w:rPr>
      <w:rFonts w:eastAsia="Times New Roman"/>
      <w:color w:val="000000"/>
      <w:szCs w:val="20"/>
    </w:rPr>
  </w:style>
  <w:style w:type="character" w:customStyle="1" w:styleId="style12char0">
    <w:name w:val="style12char"/>
    <w:rsid w:val="00A453E6"/>
  </w:style>
  <w:style w:type="character" w:customStyle="1" w:styleId="charchar2">
    <w:name w:val="charchar2"/>
    <w:rsid w:val="00A453E6"/>
  </w:style>
  <w:style w:type="character" w:customStyle="1" w:styleId="style11char0">
    <w:name w:val="style11char"/>
    <w:rsid w:val="00A453E6"/>
  </w:style>
  <w:style w:type="paragraph" w:customStyle="1" w:styleId="CitesandCardText">
    <w:name w:val="Cites and Card Text"/>
    <w:basedOn w:val="Normal"/>
    <w:qFormat/>
    <w:rsid w:val="00A453E6"/>
    <w:rPr>
      <w:rFonts w:eastAsia="Times New Roman"/>
    </w:rPr>
  </w:style>
  <w:style w:type="paragraph" w:styleId="List2">
    <w:name w:val="List 2"/>
    <w:basedOn w:val="Default"/>
    <w:next w:val="Default"/>
    <w:rsid w:val="00A453E6"/>
    <w:rPr>
      <w:color w:val="auto"/>
      <w:szCs w:val="22"/>
    </w:rPr>
  </w:style>
  <w:style w:type="character" w:customStyle="1" w:styleId="Heading51">
    <w:name w:val="Heading 51"/>
    <w:aliases w:val="Heading 5 Char Char Char,Heading 511"/>
    <w:rsid w:val="00A453E6"/>
    <w:rPr>
      <w:b/>
      <w:bCs/>
      <w:iCs/>
      <w:szCs w:val="26"/>
      <w:lang w:val="en-US" w:eastAsia="en-US" w:bidi="ar-SA"/>
    </w:rPr>
  </w:style>
  <w:style w:type="paragraph" w:customStyle="1" w:styleId="Style160">
    <w:name w:val="Style 16"/>
    <w:basedOn w:val="Normal"/>
    <w:qFormat/>
    <w:rsid w:val="00A453E6"/>
    <w:pPr>
      <w:autoSpaceDE w:val="0"/>
      <w:autoSpaceDN w:val="0"/>
      <w:adjustRightInd w:val="0"/>
    </w:pPr>
    <w:rPr>
      <w:rFonts w:eastAsia="Times New Roman"/>
      <w:sz w:val="24"/>
    </w:rPr>
  </w:style>
  <w:style w:type="paragraph" w:customStyle="1" w:styleId="smalltext2">
    <w:name w:val="smalltext"/>
    <w:basedOn w:val="Normal"/>
    <w:link w:val="smalltextChar0"/>
    <w:qFormat/>
    <w:rsid w:val="00A453E6"/>
    <w:rPr>
      <w:rFonts w:eastAsia="Times New Roman"/>
    </w:rPr>
  </w:style>
  <w:style w:type="character" w:customStyle="1" w:styleId="smalltextChar0">
    <w:name w:val="smalltext Char"/>
    <w:link w:val="smalltext2"/>
    <w:rsid w:val="00A453E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453E6"/>
    <w:pPr>
      <w:spacing w:after="120"/>
    </w:pPr>
    <w:rPr>
      <w:color w:val="auto"/>
      <w:szCs w:val="22"/>
    </w:rPr>
  </w:style>
  <w:style w:type="paragraph" w:customStyle="1" w:styleId="headingChar">
    <w:name w:val="heading Char"/>
    <w:basedOn w:val="Normal"/>
    <w:qFormat/>
    <w:rsid w:val="00A453E6"/>
    <w:pPr>
      <w:jc w:val="center"/>
    </w:pPr>
    <w:rPr>
      <w:rFonts w:ascii="Arial Black" w:eastAsia="Times New Roman" w:hAnsi="Arial Black"/>
      <w:b/>
      <w:sz w:val="36"/>
      <w:u w:val="single"/>
    </w:rPr>
  </w:style>
  <w:style w:type="character" w:customStyle="1" w:styleId="boldunderlineCharChar0">
    <w:name w:val="boldunderline Char Char"/>
    <w:rsid w:val="00A453E6"/>
    <w:rPr>
      <w:b/>
      <w:sz w:val="22"/>
      <w:szCs w:val="24"/>
      <w:u w:val="single"/>
      <w:lang w:val="en-US" w:eastAsia="en-US" w:bidi="ar-SA"/>
    </w:rPr>
  </w:style>
  <w:style w:type="paragraph" w:customStyle="1" w:styleId="Bullets-squares">
    <w:name w:val="Bullets - squares"/>
    <w:basedOn w:val="Normal"/>
    <w:next w:val="Normal"/>
    <w:qFormat/>
    <w:rsid w:val="00A453E6"/>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453E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453E6"/>
    <w:rPr>
      <w:rFonts w:ascii="Times New Roman" w:eastAsia="Times New Roman" w:hAnsi="Times New Roman" w:cs="Times New Roman"/>
      <w:sz w:val="16"/>
    </w:rPr>
  </w:style>
  <w:style w:type="paragraph" w:customStyle="1" w:styleId="RegularCite">
    <w:name w:val="Regular Cite"/>
    <w:qFormat/>
    <w:rsid w:val="00A453E6"/>
    <w:pPr>
      <w:spacing w:after="0" w:line="240" w:lineRule="auto"/>
    </w:pPr>
    <w:rPr>
      <w:rFonts w:ascii="Times New Roman" w:eastAsia="Times New Roman" w:hAnsi="Times New Roman" w:cs="Times New Roman"/>
      <w:sz w:val="20"/>
    </w:rPr>
  </w:style>
  <w:style w:type="character" w:customStyle="1" w:styleId="eudoraheader">
    <w:name w:val="eudoraheader"/>
    <w:rsid w:val="00A453E6"/>
  </w:style>
  <w:style w:type="character" w:customStyle="1" w:styleId="emailstyle26">
    <w:name w:val="emailstyle26"/>
    <w:rsid w:val="00A453E6"/>
  </w:style>
  <w:style w:type="paragraph" w:customStyle="1" w:styleId="context">
    <w:name w:val="context"/>
    <w:basedOn w:val="Normal"/>
    <w:qFormat/>
    <w:rsid w:val="00A453E6"/>
    <w:pPr>
      <w:spacing w:before="100" w:beforeAutospacing="1" w:after="100" w:afterAutospacing="1"/>
    </w:pPr>
    <w:rPr>
      <w:rFonts w:eastAsia="Times New Roman"/>
      <w:sz w:val="24"/>
    </w:rPr>
  </w:style>
  <w:style w:type="character" w:customStyle="1" w:styleId="articleheadline">
    <w:name w:val="articleheadline"/>
    <w:rsid w:val="00A453E6"/>
  </w:style>
  <w:style w:type="character" w:customStyle="1" w:styleId="sendtofriend">
    <w:name w:val="sendtofriend"/>
    <w:rsid w:val="00A453E6"/>
  </w:style>
  <w:style w:type="character" w:customStyle="1" w:styleId="pagetype">
    <w:name w:val="pagetype"/>
    <w:rsid w:val="00A453E6"/>
  </w:style>
  <w:style w:type="character" w:customStyle="1" w:styleId="byl">
    <w:name w:val="byl"/>
    <w:rsid w:val="00A453E6"/>
  </w:style>
  <w:style w:type="paragraph" w:customStyle="1" w:styleId="Size6">
    <w:name w:val="Size 6"/>
    <w:link w:val="Size6Char"/>
    <w:qFormat/>
    <w:rsid w:val="00A453E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453E6"/>
    <w:rPr>
      <w:rFonts w:ascii="Times New Roman" w:eastAsia="Times New Roman" w:hAnsi="Times New Roman" w:cs="Times New Roman"/>
      <w:sz w:val="16"/>
    </w:rPr>
  </w:style>
  <w:style w:type="character" w:customStyle="1" w:styleId="underliningchar3">
    <w:name w:val="underliningchar"/>
    <w:rsid w:val="00A453E6"/>
  </w:style>
  <w:style w:type="paragraph" w:customStyle="1" w:styleId="TxBrp11">
    <w:name w:val="TxBr_p11"/>
    <w:basedOn w:val="Normal"/>
    <w:qFormat/>
    <w:rsid w:val="00A453E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453E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453E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453E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453E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453E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453E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453E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453E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453E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453E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453E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453E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453E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453E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453E6"/>
    <w:rPr>
      <w:vanish w:val="0"/>
      <w:webHidden w:val="0"/>
      <w:color w:val="999999"/>
      <w:sz w:val="12"/>
      <w:szCs w:val="12"/>
      <w:specVanish/>
    </w:rPr>
  </w:style>
  <w:style w:type="character" w:customStyle="1" w:styleId="CardsFont8ptChar">
    <w:name w:val="Cards + Font: 8 pt Char"/>
    <w:rsid w:val="00A453E6"/>
    <w:rPr>
      <w:sz w:val="16"/>
    </w:rPr>
  </w:style>
  <w:style w:type="character" w:customStyle="1" w:styleId="TagLineCharChar">
    <w:name w:val="Tag Line Char Char"/>
    <w:rsid w:val="00A453E6"/>
    <w:rPr>
      <w:rFonts w:cs="Arial"/>
      <w:b/>
      <w:bCs/>
      <w:iCs/>
      <w:sz w:val="24"/>
      <w:szCs w:val="28"/>
      <w:lang w:val="en-US" w:eastAsia="en-US" w:bidi="ar-SA"/>
    </w:rPr>
  </w:style>
  <w:style w:type="character" w:customStyle="1" w:styleId="articlecommentcount">
    <w:name w:val="article_comment_count"/>
    <w:rsid w:val="00A453E6"/>
  </w:style>
  <w:style w:type="character" w:customStyle="1" w:styleId="articlerecommendcount">
    <w:name w:val="article_recommend_count"/>
    <w:rsid w:val="00A453E6"/>
  </w:style>
  <w:style w:type="character" w:customStyle="1" w:styleId="normaltext1">
    <w:name w:val="normal_text"/>
    <w:rsid w:val="00A453E6"/>
  </w:style>
  <w:style w:type="paragraph" w:customStyle="1" w:styleId="storytimestamp">
    <w:name w:val="storytimestamp"/>
    <w:basedOn w:val="Normal"/>
    <w:qFormat/>
    <w:rsid w:val="00A453E6"/>
    <w:pPr>
      <w:spacing w:before="100" w:beforeAutospacing="1" w:after="100" w:afterAutospacing="1"/>
    </w:pPr>
    <w:rPr>
      <w:rFonts w:eastAsia="Times New Roman"/>
      <w:sz w:val="24"/>
    </w:rPr>
  </w:style>
  <w:style w:type="character" w:customStyle="1" w:styleId="story-byline">
    <w:name w:val="story-byline"/>
    <w:rsid w:val="00A453E6"/>
  </w:style>
  <w:style w:type="character" w:customStyle="1" w:styleId="story-titleline">
    <w:name w:val="story-titleline"/>
    <w:rsid w:val="00A453E6"/>
  </w:style>
  <w:style w:type="paragraph" w:styleId="ListBullet2">
    <w:name w:val="List Bullet 2"/>
    <w:basedOn w:val="Normal"/>
    <w:rsid w:val="00A453E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453E6"/>
    <w:rPr>
      <w:rFonts w:eastAsia="Times New Roman"/>
      <w:color w:val="000000"/>
      <w:sz w:val="10"/>
    </w:rPr>
  </w:style>
  <w:style w:type="character" w:customStyle="1" w:styleId="marron">
    <w:name w:val="marron"/>
    <w:rsid w:val="00A453E6"/>
  </w:style>
  <w:style w:type="character" w:customStyle="1" w:styleId="UnderlineCardChar1">
    <w:name w:val="Underline Card Char"/>
    <w:rsid w:val="00A453E6"/>
    <w:rPr>
      <w:sz w:val="22"/>
      <w:szCs w:val="24"/>
      <w:u w:val="single"/>
      <w:lang w:val="en-US" w:eastAsia="en-US" w:bidi="ar-SA"/>
    </w:rPr>
  </w:style>
  <w:style w:type="character" w:customStyle="1" w:styleId="SourcesCharChar1">
    <w:name w:val="Sources Char Char1"/>
    <w:rsid w:val="00A453E6"/>
    <w:rPr>
      <w:rFonts w:cs="Arial"/>
      <w:b/>
      <w:bCs/>
      <w:iCs/>
      <w:sz w:val="24"/>
      <w:szCs w:val="28"/>
      <w:lang w:val="en-US" w:eastAsia="en-US" w:bidi="ar-SA"/>
    </w:rPr>
  </w:style>
  <w:style w:type="paragraph" w:customStyle="1" w:styleId="OmniPage3">
    <w:name w:val="OmniPage #3"/>
    <w:basedOn w:val="Normal"/>
    <w:qFormat/>
    <w:rsid w:val="00A453E6"/>
    <w:rPr>
      <w:rFonts w:eastAsia="Times New Roman"/>
      <w:color w:val="000000"/>
      <w:szCs w:val="20"/>
    </w:rPr>
  </w:style>
  <w:style w:type="paragraph" w:customStyle="1" w:styleId="OmniPage16">
    <w:name w:val="OmniPage #16"/>
    <w:basedOn w:val="Normal"/>
    <w:qFormat/>
    <w:rsid w:val="00A453E6"/>
    <w:rPr>
      <w:rFonts w:eastAsia="Times New Roman"/>
      <w:color w:val="000000"/>
      <w:szCs w:val="20"/>
    </w:rPr>
  </w:style>
  <w:style w:type="paragraph" w:customStyle="1" w:styleId="OmniPage23">
    <w:name w:val="OmniPage #23"/>
    <w:basedOn w:val="Normal"/>
    <w:qFormat/>
    <w:rsid w:val="00A453E6"/>
    <w:rPr>
      <w:rFonts w:eastAsia="Times New Roman"/>
      <w:color w:val="000000"/>
      <w:szCs w:val="20"/>
    </w:rPr>
  </w:style>
  <w:style w:type="paragraph" w:customStyle="1" w:styleId="OmniPage24">
    <w:name w:val="OmniPage #24"/>
    <w:basedOn w:val="Normal"/>
    <w:qFormat/>
    <w:rsid w:val="00A453E6"/>
    <w:rPr>
      <w:rFonts w:eastAsia="Times New Roman"/>
      <w:color w:val="000000"/>
      <w:szCs w:val="20"/>
    </w:rPr>
  </w:style>
  <w:style w:type="paragraph" w:customStyle="1" w:styleId="OmniPage27">
    <w:name w:val="OmniPage #27"/>
    <w:basedOn w:val="Normal"/>
    <w:qFormat/>
    <w:rsid w:val="00A453E6"/>
    <w:rPr>
      <w:rFonts w:eastAsia="Times New Roman"/>
      <w:color w:val="000000"/>
      <w:szCs w:val="20"/>
    </w:rPr>
  </w:style>
  <w:style w:type="paragraph" w:customStyle="1" w:styleId="OmniPage28">
    <w:name w:val="OmniPage #28"/>
    <w:basedOn w:val="Normal"/>
    <w:qFormat/>
    <w:rsid w:val="00A453E6"/>
    <w:rPr>
      <w:rFonts w:eastAsia="Times New Roman"/>
      <w:color w:val="000000"/>
      <w:szCs w:val="20"/>
    </w:rPr>
  </w:style>
  <w:style w:type="paragraph" w:customStyle="1" w:styleId="OmniPage29">
    <w:name w:val="OmniPage #29"/>
    <w:basedOn w:val="Normal"/>
    <w:qFormat/>
    <w:rsid w:val="00A453E6"/>
    <w:rPr>
      <w:rFonts w:eastAsia="Times New Roman"/>
      <w:color w:val="000000"/>
      <w:szCs w:val="20"/>
    </w:rPr>
  </w:style>
  <w:style w:type="paragraph" w:customStyle="1" w:styleId="OmniPage30">
    <w:name w:val="OmniPage #30"/>
    <w:basedOn w:val="Normal"/>
    <w:qFormat/>
    <w:rsid w:val="00A453E6"/>
    <w:rPr>
      <w:rFonts w:eastAsia="Times New Roman"/>
      <w:color w:val="000000"/>
      <w:szCs w:val="20"/>
    </w:rPr>
  </w:style>
  <w:style w:type="paragraph" w:customStyle="1" w:styleId="OmniPage31">
    <w:name w:val="OmniPage #31"/>
    <w:basedOn w:val="Normal"/>
    <w:qFormat/>
    <w:rsid w:val="00A453E6"/>
    <w:rPr>
      <w:rFonts w:eastAsia="Times New Roman"/>
      <w:color w:val="000000"/>
      <w:szCs w:val="20"/>
    </w:rPr>
  </w:style>
  <w:style w:type="paragraph" w:customStyle="1" w:styleId="OmniPage32">
    <w:name w:val="OmniPage #32"/>
    <w:basedOn w:val="Normal"/>
    <w:qFormat/>
    <w:rsid w:val="00A453E6"/>
    <w:rPr>
      <w:rFonts w:eastAsia="Times New Roman"/>
      <w:color w:val="000000"/>
      <w:szCs w:val="20"/>
    </w:rPr>
  </w:style>
  <w:style w:type="paragraph" w:customStyle="1" w:styleId="OmniPage33">
    <w:name w:val="OmniPage #33"/>
    <w:basedOn w:val="Normal"/>
    <w:qFormat/>
    <w:rsid w:val="00A453E6"/>
    <w:rPr>
      <w:rFonts w:eastAsia="Times New Roman"/>
      <w:color w:val="000000"/>
      <w:szCs w:val="20"/>
    </w:rPr>
  </w:style>
  <w:style w:type="paragraph" w:customStyle="1" w:styleId="OmniPage34">
    <w:name w:val="OmniPage #34"/>
    <w:basedOn w:val="Normal"/>
    <w:qFormat/>
    <w:rsid w:val="00A453E6"/>
    <w:rPr>
      <w:rFonts w:eastAsia="Times New Roman"/>
      <w:color w:val="000000"/>
      <w:szCs w:val="20"/>
    </w:rPr>
  </w:style>
  <w:style w:type="paragraph" w:customStyle="1" w:styleId="OmniPage35">
    <w:name w:val="OmniPage #35"/>
    <w:basedOn w:val="Normal"/>
    <w:qFormat/>
    <w:rsid w:val="00A453E6"/>
    <w:rPr>
      <w:rFonts w:eastAsia="Times New Roman"/>
      <w:color w:val="000000"/>
      <w:szCs w:val="20"/>
    </w:rPr>
  </w:style>
  <w:style w:type="paragraph" w:customStyle="1" w:styleId="OmniPage36">
    <w:name w:val="OmniPage #36"/>
    <w:basedOn w:val="Normal"/>
    <w:qFormat/>
    <w:rsid w:val="00A453E6"/>
    <w:rPr>
      <w:rFonts w:eastAsia="Times New Roman"/>
      <w:color w:val="000000"/>
      <w:szCs w:val="20"/>
    </w:rPr>
  </w:style>
  <w:style w:type="paragraph" w:customStyle="1" w:styleId="OmniPage37">
    <w:name w:val="OmniPage #37"/>
    <w:basedOn w:val="Normal"/>
    <w:qFormat/>
    <w:rsid w:val="00A453E6"/>
    <w:rPr>
      <w:rFonts w:eastAsia="Times New Roman"/>
      <w:color w:val="000000"/>
      <w:szCs w:val="20"/>
    </w:rPr>
  </w:style>
  <w:style w:type="paragraph" w:customStyle="1" w:styleId="OmniPage38">
    <w:name w:val="OmniPage #38"/>
    <w:basedOn w:val="Normal"/>
    <w:qFormat/>
    <w:rsid w:val="00A453E6"/>
    <w:rPr>
      <w:rFonts w:eastAsia="Times New Roman"/>
      <w:color w:val="000000"/>
      <w:szCs w:val="20"/>
    </w:rPr>
  </w:style>
  <w:style w:type="paragraph" w:customStyle="1" w:styleId="OmniPage39">
    <w:name w:val="OmniPage #39"/>
    <w:basedOn w:val="Normal"/>
    <w:qFormat/>
    <w:rsid w:val="00A453E6"/>
    <w:rPr>
      <w:rFonts w:eastAsia="Times New Roman"/>
      <w:color w:val="000000"/>
      <w:szCs w:val="20"/>
    </w:rPr>
  </w:style>
  <w:style w:type="paragraph" w:customStyle="1" w:styleId="OmniPage40">
    <w:name w:val="OmniPage #40"/>
    <w:basedOn w:val="Normal"/>
    <w:qFormat/>
    <w:rsid w:val="00A453E6"/>
    <w:rPr>
      <w:rFonts w:eastAsia="Times New Roman"/>
      <w:color w:val="000000"/>
      <w:szCs w:val="20"/>
    </w:rPr>
  </w:style>
  <w:style w:type="paragraph" w:customStyle="1" w:styleId="OmniPage41">
    <w:name w:val="OmniPage #41"/>
    <w:basedOn w:val="Normal"/>
    <w:qFormat/>
    <w:rsid w:val="00A453E6"/>
    <w:rPr>
      <w:rFonts w:eastAsia="Times New Roman"/>
      <w:color w:val="000000"/>
      <w:szCs w:val="20"/>
    </w:rPr>
  </w:style>
  <w:style w:type="paragraph" w:customStyle="1" w:styleId="OmniPage42">
    <w:name w:val="OmniPage #42"/>
    <w:basedOn w:val="Normal"/>
    <w:qFormat/>
    <w:rsid w:val="00A453E6"/>
    <w:rPr>
      <w:rFonts w:eastAsia="Times New Roman"/>
      <w:color w:val="000000"/>
      <w:szCs w:val="20"/>
    </w:rPr>
  </w:style>
  <w:style w:type="paragraph" w:customStyle="1" w:styleId="OmniPage43">
    <w:name w:val="OmniPage #43"/>
    <w:basedOn w:val="Normal"/>
    <w:qFormat/>
    <w:rsid w:val="00A453E6"/>
    <w:rPr>
      <w:rFonts w:eastAsia="Times New Roman"/>
      <w:color w:val="000000"/>
      <w:szCs w:val="20"/>
    </w:rPr>
  </w:style>
  <w:style w:type="paragraph" w:customStyle="1" w:styleId="OmniPage44">
    <w:name w:val="OmniPage #44"/>
    <w:basedOn w:val="Normal"/>
    <w:qFormat/>
    <w:rsid w:val="00A453E6"/>
    <w:rPr>
      <w:rFonts w:eastAsia="Times New Roman"/>
      <w:color w:val="000000"/>
      <w:szCs w:val="20"/>
    </w:rPr>
  </w:style>
  <w:style w:type="paragraph" w:customStyle="1" w:styleId="OmniPage45">
    <w:name w:val="OmniPage #45"/>
    <w:basedOn w:val="Normal"/>
    <w:qFormat/>
    <w:rsid w:val="00A453E6"/>
    <w:rPr>
      <w:rFonts w:eastAsia="Times New Roman"/>
      <w:color w:val="000000"/>
      <w:szCs w:val="20"/>
    </w:rPr>
  </w:style>
  <w:style w:type="paragraph" w:customStyle="1" w:styleId="OmniPage46">
    <w:name w:val="OmniPage #46"/>
    <w:basedOn w:val="Normal"/>
    <w:qFormat/>
    <w:rsid w:val="00A453E6"/>
    <w:rPr>
      <w:rFonts w:eastAsia="Times New Roman"/>
      <w:color w:val="000000"/>
      <w:szCs w:val="20"/>
    </w:rPr>
  </w:style>
  <w:style w:type="paragraph" w:customStyle="1" w:styleId="OmniPage47">
    <w:name w:val="OmniPage #47"/>
    <w:basedOn w:val="Normal"/>
    <w:qFormat/>
    <w:rsid w:val="00A453E6"/>
    <w:rPr>
      <w:rFonts w:eastAsia="Times New Roman"/>
      <w:color w:val="000000"/>
      <w:szCs w:val="20"/>
    </w:rPr>
  </w:style>
  <w:style w:type="paragraph" w:customStyle="1" w:styleId="OmniPage48">
    <w:name w:val="OmniPage #48"/>
    <w:basedOn w:val="Normal"/>
    <w:qFormat/>
    <w:rsid w:val="00A453E6"/>
    <w:rPr>
      <w:rFonts w:eastAsia="Times New Roman"/>
      <w:color w:val="000000"/>
      <w:szCs w:val="20"/>
    </w:rPr>
  </w:style>
  <w:style w:type="paragraph" w:customStyle="1" w:styleId="OmniPage49">
    <w:name w:val="OmniPage #49"/>
    <w:basedOn w:val="Normal"/>
    <w:qFormat/>
    <w:rsid w:val="00A453E6"/>
    <w:rPr>
      <w:rFonts w:eastAsia="Times New Roman"/>
      <w:color w:val="000000"/>
      <w:szCs w:val="20"/>
    </w:rPr>
  </w:style>
  <w:style w:type="paragraph" w:customStyle="1" w:styleId="OmniPage50">
    <w:name w:val="OmniPage #50"/>
    <w:basedOn w:val="Normal"/>
    <w:qFormat/>
    <w:rsid w:val="00A453E6"/>
    <w:rPr>
      <w:rFonts w:eastAsia="Times New Roman"/>
      <w:color w:val="000000"/>
      <w:szCs w:val="20"/>
    </w:rPr>
  </w:style>
  <w:style w:type="paragraph" w:customStyle="1" w:styleId="OmniPage51">
    <w:name w:val="OmniPage #51"/>
    <w:basedOn w:val="Normal"/>
    <w:qFormat/>
    <w:rsid w:val="00A453E6"/>
    <w:rPr>
      <w:rFonts w:eastAsia="Times New Roman"/>
      <w:color w:val="000000"/>
      <w:szCs w:val="20"/>
    </w:rPr>
  </w:style>
  <w:style w:type="paragraph" w:customStyle="1" w:styleId="OmniPage52">
    <w:name w:val="OmniPage #52"/>
    <w:basedOn w:val="Normal"/>
    <w:qFormat/>
    <w:rsid w:val="00A453E6"/>
    <w:rPr>
      <w:rFonts w:eastAsia="Times New Roman"/>
      <w:color w:val="000000"/>
      <w:szCs w:val="20"/>
    </w:rPr>
  </w:style>
  <w:style w:type="paragraph" w:customStyle="1" w:styleId="OmniPage53">
    <w:name w:val="OmniPage #53"/>
    <w:basedOn w:val="Normal"/>
    <w:qFormat/>
    <w:rsid w:val="00A453E6"/>
    <w:rPr>
      <w:rFonts w:eastAsia="Times New Roman"/>
      <w:color w:val="000000"/>
      <w:szCs w:val="20"/>
    </w:rPr>
  </w:style>
  <w:style w:type="paragraph" w:customStyle="1" w:styleId="OmniPage54">
    <w:name w:val="OmniPage #54"/>
    <w:basedOn w:val="Normal"/>
    <w:qFormat/>
    <w:rsid w:val="00A453E6"/>
    <w:rPr>
      <w:rFonts w:eastAsia="Times New Roman"/>
      <w:color w:val="000000"/>
      <w:szCs w:val="20"/>
    </w:rPr>
  </w:style>
  <w:style w:type="paragraph" w:customStyle="1" w:styleId="OmniPage55">
    <w:name w:val="OmniPage #55"/>
    <w:basedOn w:val="Normal"/>
    <w:qFormat/>
    <w:rsid w:val="00A453E6"/>
    <w:rPr>
      <w:rFonts w:eastAsia="Times New Roman"/>
      <w:color w:val="000000"/>
      <w:szCs w:val="20"/>
    </w:rPr>
  </w:style>
  <w:style w:type="paragraph" w:customStyle="1" w:styleId="OmniPage56">
    <w:name w:val="OmniPage #56"/>
    <w:basedOn w:val="Normal"/>
    <w:qFormat/>
    <w:rsid w:val="00A453E6"/>
    <w:rPr>
      <w:rFonts w:eastAsia="Times New Roman"/>
      <w:color w:val="000000"/>
      <w:szCs w:val="20"/>
    </w:rPr>
  </w:style>
  <w:style w:type="paragraph" w:customStyle="1" w:styleId="OmniPage57">
    <w:name w:val="OmniPage #57"/>
    <w:basedOn w:val="Normal"/>
    <w:qFormat/>
    <w:rsid w:val="00A453E6"/>
    <w:rPr>
      <w:rFonts w:eastAsia="Times New Roman"/>
      <w:color w:val="000000"/>
      <w:szCs w:val="20"/>
    </w:rPr>
  </w:style>
  <w:style w:type="paragraph" w:customStyle="1" w:styleId="OmniPage58">
    <w:name w:val="OmniPage #58"/>
    <w:basedOn w:val="Normal"/>
    <w:qFormat/>
    <w:rsid w:val="00A453E6"/>
    <w:rPr>
      <w:rFonts w:eastAsia="Times New Roman"/>
      <w:color w:val="000000"/>
      <w:szCs w:val="20"/>
    </w:rPr>
  </w:style>
  <w:style w:type="paragraph" w:customStyle="1" w:styleId="OmniPage59">
    <w:name w:val="OmniPage #59"/>
    <w:basedOn w:val="Normal"/>
    <w:qFormat/>
    <w:rsid w:val="00A453E6"/>
    <w:rPr>
      <w:rFonts w:eastAsia="Times New Roman"/>
      <w:color w:val="000000"/>
      <w:szCs w:val="20"/>
    </w:rPr>
  </w:style>
  <w:style w:type="paragraph" w:customStyle="1" w:styleId="OmniPage60">
    <w:name w:val="OmniPage #60"/>
    <w:basedOn w:val="Normal"/>
    <w:qFormat/>
    <w:rsid w:val="00A453E6"/>
    <w:rPr>
      <w:rFonts w:eastAsia="Times New Roman"/>
      <w:color w:val="000000"/>
      <w:szCs w:val="20"/>
    </w:rPr>
  </w:style>
  <w:style w:type="paragraph" w:customStyle="1" w:styleId="OmniPage61">
    <w:name w:val="OmniPage #61"/>
    <w:basedOn w:val="Normal"/>
    <w:qFormat/>
    <w:rsid w:val="00A453E6"/>
    <w:rPr>
      <w:rFonts w:eastAsia="Times New Roman"/>
      <w:color w:val="000000"/>
      <w:szCs w:val="20"/>
    </w:rPr>
  </w:style>
  <w:style w:type="paragraph" w:customStyle="1" w:styleId="OmniPage62">
    <w:name w:val="OmniPage #62"/>
    <w:basedOn w:val="Normal"/>
    <w:qFormat/>
    <w:rsid w:val="00A453E6"/>
    <w:rPr>
      <w:rFonts w:eastAsia="Times New Roman"/>
      <w:color w:val="000000"/>
      <w:szCs w:val="20"/>
    </w:rPr>
  </w:style>
  <w:style w:type="paragraph" w:customStyle="1" w:styleId="OmniPage63">
    <w:name w:val="OmniPage #63"/>
    <w:basedOn w:val="Normal"/>
    <w:qFormat/>
    <w:rsid w:val="00A453E6"/>
    <w:rPr>
      <w:rFonts w:eastAsia="Times New Roman"/>
      <w:color w:val="000000"/>
      <w:szCs w:val="20"/>
    </w:rPr>
  </w:style>
  <w:style w:type="paragraph" w:customStyle="1" w:styleId="OmniPage64">
    <w:name w:val="OmniPage #64"/>
    <w:basedOn w:val="Normal"/>
    <w:qFormat/>
    <w:rsid w:val="00A453E6"/>
    <w:rPr>
      <w:rFonts w:eastAsia="Times New Roman"/>
      <w:color w:val="000000"/>
      <w:szCs w:val="20"/>
    </w:rPr>
  </w:style>
  <w:style w:type="paragraph" w:customStyle="1" w:styleId="OmniPage65">
    <w:name w:val="OmniPage #65"/>
    <w:basedOn w:val="Normal"/>
    <w:qFormat/>
    <w:rsid w:val="00A453E6"/>
    <w:rPr>
      <w:rFonts w:eastAsia="Times New Roman"/>
      <w:color w:val="000000"/>
      <w:szCs w:val="20"/>
    </w:rPr>
  </w:style>
  <w:style w:type="paragraph" w:customStyle="1" w:styleId="OmniPage66">
    <w:name w:val="OmniPage #66"/>
    <w:basedOn w:val="Normal"/>
    <w:qFormat/>
    <w:rsid w:val="00A453E6"/>
    <w:rPr>
      <w:rFonts w:eastAsia="Times New Roman"/>
      <w:color w:val="000000"/>
      <w:szCs w:val="20"/>
    </w:rPr>
  </w:style>
  <w:style w:type="paragraph" w:customStyle="1" w:styleId="OmniPage67">
    <w:name w:val="OmniPage #67"/>
    <w:basedOn w:val="Normal"/>
    <w:qFormat/>
    <w:rsid w:val="00A453E6"/>
    <w:rPr>
      <w:rFonts w:eastAsia="Times New Roman"/>
      <w:color w:val="000000"/>
      <w:szCs w:val="20"/>
    </w:rPr>
  </w:style>
  <w:style w:type="paragraph" w:customStyle="1" w:styleId="OmniPage68">
    <w:name w:val="OmniPage #68"/>
    <w:basedOn w:val="Normal"/>
    <w:qFormat/>
    <w:rsid w:val="00A453E6"/>
    <w:rPr>
      <w:rFonts w:eastAsia="Times New Roman"/>
      <w:color w:val="000000"/>
      <w:szCs w:val="20"/>
    </w:rPr>
  </w:style>
  <w:style w:type="paragraph" w:customStyle="1" w:styleId="OmniPage69">
    <w:name w:val="OmniPage #69"/>
    <w:basedOn w:val="Normal"/>
    <w:qFormat/>
    <w:rsid w:val="00A453E6"/>
    <w:rPr>
      <w:rFonts w:eastAsia="Times New Roman"/>
      <w:color w:val="000000"/>
      <w:szCs w:val="20"/>
    </w:rPr>
  </w:style>
  <w:style w:type="paragraph" w:customStyle="1" w:styleId="OmniPage70">
    <w:name w:val="OmniPage #70"/>
    <w:basedOn w:val="Normal"/>
    <w:qFormat/>
    <w:rsid w:val="00A453E6"/>
    <w:rPr>
      <w:rFonts w:eastAsia="Times New Roman"/>
      <w:color w:val="000000"/>
      <w:szCs w:val="20"/>
    </w:rPr>
  </w:style>
  <w:style w:type="paragraph" w:customStyle="1" w:styleId="OmniPage71">
    <w:name w:val="OmniPage #71"/>
    <w:basedOn w:val="Normal"/>
    <w:qFormat/>
    <w:rsid w:val="00A453E6"/>
    <w:rPr>
      <w:rFonts w:eastAsia="Times New Roman"/>
      <w:color w:val="000000"/>
      <w:szCs w:val="20"/>
    </w:rPr>
  </w:style>
  <w:style w:type="table" w:customStyle="1" w:styleId="MediumGrid22">
    <w:name w:val="Medium Grid 22"/>
    <w:basedOn w:val="TableNormal"/>
    <w:uiPriority w:val="68"/>
    <w:rsid w:val="00A453E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453E6"/>
    <w:rPr>
      <w:rFonts w:ascii="Times New Roman" w:eastAsia="Times New Roman" w:hAnsi="Times New Roman" w:cs="Calibri"/>
      <w:sz w:val="16"/>
      <w:szCs w:val="20"/>
    </w:rPr>
  </w:style>
  <w:style w:type="character" w:customStyle="1" w:styleId="createby">
    <w:name w:val="createby"/>
    <w:rsid w:val="00A453E6"/>
  </w:style>
  <w:style w:type="character" w:customStyle="1" w:styleId="quote-right">
    <w:name w:val="quote-right"/>
    <w:rsid w:val="00A453E6"/>
  </w:style>
  <w:style w:type="character" w:customStyle="1" w:styleId="smallcase">
    <w:name w:val="smallcase"/>
    <w:rsid w:val="00A453E6"/>
  </w:style>
  <w:style w:type="character" w:customStyle="1" w:styleId="ft0">
    <w:name w:val="ft0"/>
    <w:rsid w:val="00A453E6"/>
  </w:style>
  <w:style w:type="character" w:customStyle="1" w:styleId="ft2">
    <w:name w:val="ft2"/>
    <w:rsid w:val="00A453E6"/>
  </w:style>
  <w:style w:type="character" w:customStyle="1" w:styleId="ft3">
    <w:name w:val="ft3"/>
    <w:rsid w:val="00A453E6"/>
  </w:style>
  <w:style w:type="character" w:customStyle="1" w:styleId="StyleTimesNewRoman12ptBold1">
    <w:name w:val="Style Times New Roman 12 pt Bold1"/>
    <w:rsid w:val="00A453E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453E6"/>
    <w:rPr>
      <w:rFonts w:eastAsia="MS Mincho"/>
      <w:szCs w:val="24"/>
      <w:u w:val="single"/>
      <w:lang w:val="en-US" w:eastAsia="ja-JP" w:bidi="ar-SA"/>
    </w:rPr>
  </w:style>
  <w:style w:type="character" w:customStyle="1" w:styleId="CircledChar2">
    <w:name w:val="Circled Char2"/>
    <w:rsid w:val="00A453E6"/>
    <w:rPr>
      <w:rFonts w:eastAsia="MS Mincho"/>
      <w:b/>
      <w:szCs w:val="24"/>
      <w:u w:val="single"/>
      <w:lang w:val="en-US" w:eastAsia="ja-JP" w:bidi="ar-SA"/>
    </w:rPr>
  </w:style>
  <w:style w:type="character" w:customStyle="1" w:styleId="SmallTextChar2">
    <w:name w:val="Small Text Char2"/>
    <w:rsid w:val="00A453E6"/>
    <w:rPr>
      <w:rFonts w:eastAsia="MS Mincho"/>
      <w:sz w:val="15"/>
      <w:szCs w:val="24"/>
      <w:lang w:val="en-US" w:eastAsia="ja-JP" w:bidi="ar-SA"/>
    </w:rPr>
  </w:style>
  <w:style w:type="character" w:customStyle="1" w:styleId="BoldandUnderlineCharCharCharCharChar1">
    <w:name w:val="Bold and Underline Char Char Char Char Char1"/>
    <w:rsid w:val="00A453E6"/>
    <w:rPr>
      <w:b/>
      <w:szCs w:val="24"/>
      <w:u w:val="single"/>
      <w:lang w:val="en-US" w:eastAsia="en-US" w:bidi="ar-SA"/>
    </w:rPr>
  </w:style>
  <w:style w:type="character" w:customStyle="1" w:styleId="SmallCardChar">
    <w:name w:val="Small Card Char"/>
    <w:rsid w:val="00A453E6"/>
    <w:rPr>
      <w:rFonts w:ascii="Palatino Linotype" w:eastAsia="Times New Roman" w:hAnsi="Palatino Linotype"/>
      <w:sz w:val="12"/>
      <w:szCs w:val="24"/>
    </w:rPr>
  </w:style>
  <w:style w:type="character" w:customStyle="1" w:styleId="StyleBoldUnderline10ptBold">
    <w:name w:val="Style Bold Underline + 10 pt Bold"/>
    <w:rsid w:val="00A453E6"/>
    <w:rPr>
      <w:b/>
      <w:bCs/>
      <w:sz w:val="20"/>
      <w:u w:val="thick"/>
    </w:rPr>
  </w:style>
  <w:style w:type="character" w:customStyle="1" w:styleId="PageHeaderChar">
    <w:name w:val="Page Header Char"/>
    <w:link w:val="PageHeader"/>
    <w:uiPriority w:val="99"/>
    <w:rsid w:val="00A453E6"/>
    <w:rPr>
      <w:rFonts w:ascii="Calibri" w:eastAsia="Times New Roman" w:hAnsi="Calibri" w:cs="Calibri"/>
      <w:b/>
      <w:szCs w:val="18"/>
    </w:rPr>
  </w:style>
  <w:style w:type="paragraph" w:customStyle="1" w:styleId="NormalNoUnderline">
    <w:name w:val="Normal + No Underline"/>
    <w:basedOn w:val="Normal"/>
    <w:link w:val="NormalNoUnderlineChar"/>
    <w:qFormat/>
    <w:rsid w:val="00A453E6"/>
    <w:pPr>
      <w:ind w:left="720"/>
    </w:pPr>
    <w:rPr>
      <w:rFonts w:eastAsia="Times New Roman"/>
      <w:sz w:val="12"/>
    </w:rPr>
  </w:style>
  <w:style w:type="character" w:customStyle="1" w:styleId="NormalNoUnderlineChar">
    <w:name w:val="Normal + No Underline Char"/>
    <w:link w:val="NormalNoUnderline"/>
    <w:rsid w:val="00A453E6"/>
    <w:rPr>
      <w:rFonts w:ascii="Calibri" w:eastAsia="Times New Roman" w:hAnsi="Calibri" w:cs="Calibri"/>
      <w:sz w:val="12"/>
    </w:rPr>
  </w:style>
  <w:style w:type="paragraph" w:customStyle="1" w:styleId="TagCite2">
    <w:name w:val="Tag Cite"/>
    <w:basedOn w:val="PageHeader"/>
    <w:link w:val="TagCiteChar3"/>
    <w:qFormat/>
    <w:rsid w:val="00A453E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453E6"/>
    <w:rPr>
      <w:rFonts w:ascii="Arial Narrow" w:eastAsia="SimSun" w:hAnsi="Arial Narrow" w:cs="Calibri"/>
      <w:b/>
      <w:sz w:val="24"/>
      <w:lang w:eastAsia="zh-CN"/>
    </w:rPr>
  </w:style>
  <w:style w:type="character" w:customStyle="1" w:styleId="smalllink">
    <w:name w:val="smalllink"/>
    <w:rsid w:val="00A453E6"/>
  </w:style>
  <w:style w:type="character" w:customStyle="1" w:styleId="bighead1">
    <w:name w:val="bighead1"/>
    <w:rsid w:val="00A453E6"/>
    <w:rPr>
      <w:rFonts w:ascii="Verdana" w:hAnsi="Verdana" w:hint="default"/>
      <w:b/>
      <w:bCs/>
      <w:sz w:val="27"/>
      <w:szCs w:val="27"/>
    </w:rPr>
  </w:style>
  <w:style w:type="character" w:customStyle="1" w:styleId="Underline-WFU">
    <w:name w:val="Underline-WFU"/>
    <w:uiPriority w:val="1"/>
    <w:qFormat/>
    <w:rsid w:val="00A453E6"/>
    <w:rPr>
      <w:rFonts w:ascii="Cambria" w:hAnsi="Cambria"/>
      <w:sz w:val="21"/>
      <w:u w:val="single"/>
    </w:rPr>
  </w:style>
  <w:style w:type="paragraph" w:customStyle="1" w:styleId="Tiny-WFU">
    <w:name w:val="Tiny-WFU"/>
    <w:basedOn w:val="Normal"/>
    <w:qFormat/>
    <w:rsid w:val="00A453E6"/>
    <w:rPr>
      <w:rFonts w:ascii="Cambria" w:eastAsia="Malgun Gothic" w:hAnsi="Cambria"/>
      <w:sz w:val="12"/>
      <w:lang w:eastAsia="ko-KR"/>
    </w:rPr>
  </w:style>
  <w:style w:type="character" w:customStyle="1" w:styleId="CardTextCharChar">
    <w:name w:val="Card Text Char Char"/>
    <w:rsid w:val="00A453E6"/>
    <w:rPr>
      <w:rFonts w:ascii="Arial" w:hAnsi="Arial"/>
      <w:sz w:val="16"/>
      <w:szCs w:val="24"/>
    </w:rPr>
  </w:style>
  <w:style w:type="paragraph" w:customStyle="1" w:styleId="Indentation">
    <w:name w:val="Indentation"/>
    <w:basedOn w:val="Normal"/>
    <w:uiPriority w:val="99"/>
    <w:qFormat/>
    <w:rsid w:val="00A453E6"/>
    <w:pPr>
      <w:ind w:left="288" w:right="288"/>
    </w:pPr>
    <w:rPr>
      <w:rFonts w:eastAsia="Calibri"/>
    </w:rPr>
  </w:style>
  <w:style w:type="character" w:customStyle="1" w:styleId="left-date1">
    <w:name w:val="left-date1"/>
    <w:rsid w:val="00A453E6"/>
    <w:rPr>
      <w:rFonts w:ascii="Verdana" w:hAnsi="Verdana" w:hint="default"/>
      <w:color w:val="666666"/>
      <w:sz w:val="14"/>
      <w:szCs w:val="14"/>
    </w:rPr>
  </w:style>
  <w:style w:type="paragraph" w:customStyle="1" w:styleId="seeall">
    <w:name w:val="seeall"/>
    <w:basedOn w:val="Normal"/>
    <w:qFormat/>
    <w:rsid w:val="00A453E6"/>
    <w:pPr>
      <w:spacing w:before="100" w:beforeAutospacing="1" w:after="100" w:afterAutospacing="1"/>
    </w:pPr>
    <w:rPr>
      <w:rFonts w:eastAsia="Times New Roman"/>
      <w:sz w:val="24"/>
    </w:rPr>
  </w:style>
  <w:style w:type="character" w:customStyle="1" w:styleId="list-comma">
    <w:name w:val="list-comma"/>
    <w:basedOn w:val="DefaultParagraphFont"/>
    <w:rsid w:val="00A453E6"/>
  </w:style>
  <w:style w:type="character" w:customStyle="1" w:styleId="livefyre-commentcount">
    <w:name w:val="livefyre-commentcount"/>
    <w:basedOn w:val="DefaultParagraphFont"/>
    <w:rsid w:val="00A453E6"/>
  </w:style>
  <w:style w:type="character" w:customStyle="1" w:styleId="rednegchange">
    <w:name w:val="red_neg_change"/>
    <w:basedOn w:val="DefaultParagraphFont"/>
    <w:rsid w:val="00A453E6"/>
  </w:style>
  <w:style w:type="character" w:customStyle="1" w:styleId="wsodqchgshow">
    <w:name w:val="wsodq_chgshow"/>
    <w:basedOn w:val="DefaultParagraphFont"/>
    <w:rsid w:val="00A453E6"/>
  </w:style>
  <w:style w:type="character" w:customStyle="1" w:styleId="greenposchange">
    <w:name w:val="green_pos_change"/>
    <w:basedOn w:val="DefaultParagraphFont"/>
    <w:rsid w:val="00A453E6"/>
  </w:style>
  <w:style w:type="character" w:customStyle="1" w:styleId="image-credit">
    <w:name w:val="image-credit"/>
    <w:basedOn w:val="DefaultParagraphFont"/>
    <w:rsid w:val="00A453E6"/>
  </w:style>
  <w:style w:type="paragraph" w:customStyle="1" w:styleId="gascontcredit">
    <w:name w:val="gas_cont_credit"/>
    <w:basedOn w:val="Normal"/>
    <w:qFormat/>
    <w:rsid w:val="00A453E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453E6"/>
    <w:rPr>
      <w:b/>
      <w:szCs w:val="24"/>
      <w:u w:val="single"/>
      <w:lang w:val="en-US" w:eastAsia="en-US" w:bidi="ar-SA"/>
    </w:rPr>
  </w:style>
  <w:style w:type="paragraph" w:customStyle="1" w:styleId="endarticle">
    <w:name w:val="endarticle"/>
    <w:basedOn w:val="Normal"/>
    <w:uiPriority w:val="99"/>
    <w:qFormat/>
    <w:rsid w:val="00A453E6"/>
    <w:pPr>
      <w:spacing w:before="100" w:beforeAutospacing="1" w:after="100" w:afterAutospacing="1"/>
    </w:pPr>
    <w:rPr>
      <w:rFonts w:eastAsia="Times New Roman"/>
      <w:sz w:val="24"/>
    </w:rPr>
  </w:style>
  <w:style w:type="paragraph" w:customStyle="1" w:styleId="a-body-text">
    <w:name w:val="a-body-text"/>
    <w:basedOn w:val="Normal"/>
    <w:uiPriority w:val="99"/>
    <w:qFormat/>
    <w:rsid w:val="00A453E6"/>
    <w:pPr>
      <w:spacing w:before="100" w:beforeAutospacing="1" w:after="100" w:afterAutospacing="1"/>
    </w:pPr>
    <w:rPr>
      <w:rFonts w:eastAsia="Times New Roman"/>
      <w:sz w:val="24"/>
    </w:rPr>
  </w:style>
  <w:style w:type="paragraph" w:customStyle="1" w:styleId="obgpara">
    <w:name w:val="obg_para"/>
    <w:basedOn w:val="Normal"/>
    <w:uiPriority w:val="99"/>
    <w:qFormat/>
    <w:rsid w:val="00A453E6"/>
    <w:pPr>
      <w:spacing w:before="100" w:beforeAutospacing="1" w:after="100" w:afterAutospacing="1"/>
    </w:pPr>
    <w:rPr>
      <w:rFonts w:eastAsia="Times New Roman"/>
      <w:sz w:val="24"/>
    </w:rPr>
  </w:style>
  <w:style w:type="character" w:customStyle="1" w:styleId="caption4">
    <w:name w:val="caption4"/>
    <w:basedOn w:val="DefaultParagraphFont"/>
    <w:rsid w:val="00A453E6"/>
  </w:style>
  <w:style w:type="character" w:customStyle="1" w:styleId="honorific-prefix">
    <w:name w:val="honorific-prefix"/>
    <w:basedOn w:val="DefaultParagraphFont"/>
    <w:rsid w:val="00A453E6"/>
  </w:style>
  <w:style w:type="character" w:customStyle="1" w:styleId="given-name">
    <w:name w:val="given-name"/>
    <w:basedOn w:val="DefaultParagraphFont"/>
    <w:rsid w:val="00A453E6"/>
  </w:style>
  <w:style w:type="character" w:customStyle="1" w:styleId="family-name">
    <w:name w:val="family-name"/>
    <w:basedOn w:val="DefaultParagraphFont"/>
    <w:rsid w:val="00A453E6"/>
  </w:style>
  <w:style w:type="character" w:customStyle="1" w:styleId="chead">
    <w:name w:val="chead"/>
    <w:basedOn w:val="DefaultParagraphFont"/>
    <w:rsid w:val="00A453E6"/>
  </w:style>
  <w:style w:type="character" w:customStyle="1" w:styleId="obgcapsstart">
    <w:name w:val="obg_caps_start"/>
    <w:basedOn w:val="DefaultParagraphFont"/>
    <w:rsid w:val="00A453E6"/>
  </w:style>
  <w:style w:type="character" w:customStyle="1" w:styleId="lrdctph">
    <w:name w:val="lr_dct_ph"/>
    <w:basedOn w:val="DefaultParagraphFont"/>
    <w:rsid w:val="00A453E6"/>
  </w:style>
  <w:style w:type="character" w:customStyle="1" w:styleId="BoxX2">
    <w:name w:val="BoxX2"/>
    <w:qFormat/>
    <w:rsid w:val="00A453E6"/>
    <w:rPr>
      <w:rFonts w:ascii="Times New Roman" w:hAnsi="Times New Roman"/>
      <w:b/>
      <w:sz w:val="22"/>
      <w:u w:val="single"/>
      <w:bdr w:val="single" w:sz="4" w:space="0" w:color="auto"/>
    </w:rPr>
  </w:style>
  <w:style w:type="paragraph" w:customStyle="1" w:styleId="TxBr41p1">
    <w:name w:val="TxBr_41p1"/>
    <w:basedOn w:val="Normal"/>
    <w:uiPriority w:val="99"/>
    <w:qFormat/>
    <w:rsid w:val="00A453E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453E6"/>
    <w:rPr>
      <w:rFonts w:ascii="Georgia" w:eastAsia="Times New Roman" w:hAnsi="Georgia" w:cs="Arial" w:hint="default"/>
      <w:b/>
      <w:bCs/>
      <w:kern w:val="32"/>
      <w:sz w:val="28"/>
      <w:szCs w:val="32"/>
    </w:rPr>
  </w:style>
  <w:style w:type="character" w:customStyle="1" w:styleId="style3Char0">
    <w:name w:val="style 3 Char"/>
    <w:rsid w:val="00A453E6"/>
    <w:rPr>
      <w:sz w:val="18"/>
      <w:szCs w:val="24"/>
      <w:lang w:val="en-US" w:eastAsia="en-US" w:bidi="ar-SA"/>
    </w:rPr>
  </w:style>
  <w:style w:type="paragraph" w:customStyle="1" w:styleId="003Cite">
    <w:name w:val="003Cite"/>
    <w:basedOn w:val="Normal"/>
    <w:uiPriority w:val="99"/>
    <w:qFormat/>
    <w:rsid w:val="00A453E6"/>
    <w:rPr>
      <w:rFonts w:eastAsia="Calibri"/>
      <w:szCs w:val="16"/>
    </w:rPr>
  </w:style>
  <w:style w:type="paragraph" w:customStyle="1" w:styleId="NormalBold">
    <w:name w:val="Normal + Bold"/>
    <w:aliases w:val="Double Underline"/>
    <w:basedOn w:val="Normal"/>
    <w:link w:val="NormalBoldChar"/>
    <w:qFormat/>
    <w:rsid w:val="00A453E6"/>
    <w:pPr>
      <w:jc w:val="both"/>
    </w:pPr>
    <w:rPr>
      <w:b/>
      <w:color w:val="000000"/>
      <w:u w:val="single"/>
    </w:rPr>
  </w:style>
  <w:style w:type="character" w:customStyle="1" w:styleId="NormalBoldChar">
    <w:name w:val="Normal + Bold Char"/>
    <w:aliases w:val="Double Underline Char"/>
    <w:basedOn w:val="DefaultParagraphFont"/>
    <w:link w:val="NormalBold"/>
    <w:rsid w:val="00A453E6"/>
    <w:rPr>
      <w:rFonts w:ascii="Calibri" w:hAnsi="Calibri" w:cs="Calibri"/>
      <w:b/>
      <w:color w:val="000000"/>
      <w:u w:val="single"/>
    </w:rPr>
  </w:style>
  <w:style w:type="character" w:customStyle="1" w:styleId="BlockHeadingsChar1">
    <w:name w:val="Block Headings Char1"/>
    <w:rsid w:val="00A453E6"/>
    <w:rPr>
      <w:b/>
      <w:caps/>
    </w:rPr>
  </w:style>
  <w:style w:type="character" w:customStyle="1" w:styleId="FontStyle170">
    <w:name w:val="Font Style170"/>
    <w:uiPriority w:val="99"/>
    <w:rsid w:val="00A453E6"/>
    <w:rPr>
      <w:rFonts w:ascii="Bookman Old Style" w:hAnsi="Bookman Old Style" w:cs="Bookman Old Style"/>
      <w:sz w:val="16"/>
      <w:szCs w:val="16"/>
    </w:rPr>
  </w:style>
  <w:style w:type="character" w:customStyle="1" w:styleId="FontStyle17">
    <w:name w:val="Font Style17"/>
    <w:uiPriority w:val="99"/>
    <w:rsid w:val="00A453E6"/>
    <w:rPr>
      <w:rFonts w:ascii="Book Antiqua" w:hAnsi="Book Antiqua" w:cs="Book Antiqua"/>
      <w:i/>
      <w:iCs/>
      <w:spacing w:val="10"/>
      <w:sz w:val="22"/>
      <w:szCs w:val="22"/>
    </w:rPr>
  </w:style>
  <w:style w:type="character" w:customStyle="1" w:styleId="articoloinside">
    <w:name w:val="articolo_inside"/>
    <w:rsid w:val="00A453E6"/>
  </w:style>
  <w:style w:type="paragraph" w:customStyle="1" w:styleId="pagetools">
    <w:name w:val="pagetools"/>
    <w:basedOn w:val="Normal"/>
    <w:uiPriority w:val="99"/>
    <w:qFormat/>
    <w:rsid w:val="00A453E6"/>
    <w:pPr>
      <w:spacing w:before="100" w:beforeAutospacing="1" w:after="100" w:afterAutospacing="1"/>
    </w:pPr>
    <w:rPr>
      <w:rFonts w:eastAsia="Times New Roman"/>
      <w:sz w:val="24"/>
    </w:rPr>
  </w:style>
  <w:style w:type="character" w:customStyle="1" w:styleId="job">
    <w:name w:val="job"/>
    <w:basedOn w:val="DefaultParagraphFont"/>
    <w:rsid w:val="00A453E6"/>
  </w:style>
  <w:style w:type="character" w:customStyle="1" w:styleId="publisher">
    <w:name w:val="publisher"/>
    <w:basedOn w:val="DefaultParagraphFont"/>
    <w:rsid w:val="00A453E6"/>
  </w:style>
  <w:style w:type="character" w:customStyle="1" w:styleId="pubyear">
    <w:name w:val="pubyear"/>
    <w:basedOn w:val="DefaultParagraphFont"/>
    <w:rsid w:val="00A453E6"/>
  </w:style>
  <w:style w:type="character" w:customStyle="1" w:styleId="pubcity">
    <w:name w:val="pubcity"/>
    <w:basedOn w:val="DefaultParagraphFont"/>
    <w:rsid w:val="00A453E6"/>
  </w:style>
  <w:style w:type="paragraph" w:customStyle="1" w:styleId="C-Text">
    <w:name w:val="C-Text"/>
    <w:basedOn w:val="Normal"/>
    <w:uiPriority w:val="99"/>
    <w:qFormat/>
    <w:rsid w:val="00A453E6"/>
    <w:pPr>
      <w:tabs>
        <w:tab w:val="num" w:pos="720"/>
      </w:tabs>
      <w:ind w:left="720" w:hanging="360"/>
    </w:pPr>
    <w:rPr>
      <w:rFonts w:ascii="Garamond" w:hAnsi="Garamond"/>
      <w:sz w:val="24"/>
    </w:rPr>
  </w:style>
  <w:style w:type="character" w:customStyle="1" w:styleId="ecdate">
    <w:name w:val="ec_date"/>
    <w:basedOn w:val="DefaultParagraphFont"/>
    <w:rsid w:val="00A453E6"/>
    <w:rPr>
      <w:rFonts w:ascii="Verdana" w:hAnsi="Verdana" w:hint="default"/>
      <w:sz w:val="20"/>
      <w:szCs w:val="20"/>
      <w:shd w:val="clear" w:color="auto" w:fill="FFFFFF"/>
    </w:rPr>
  </w:style>
  <w:style w:type="paragraph" w:customStyle="1" w:styleId="ecmsonormal">
    <w:name w:val="ec_msonormal"/>
    <w:basedOn w:val="Normal"/>
    <w:uiPriority w:val="99"/>
    <w:qFormat/>
    <w:rsid w:val="00A453E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453E6"/>
  </w:style>
  <w:style w:type="paragraph" w:customStyle="1" w:styleId="u-intro">
    <w:name w:val="u-intro"/>
    <w:basedOn w:val="Normal"/>
    <w:uiPriority w:val="99"/>
    <w:qFormat/>
    <w:rsid w:val="00A453E6"/>
    <w:pPr>
      <w:spacing w:before="100" w:beforeAutospacing="1" w:after="100" w:afterAutospacing="1"/>
    </w:pPr>
    <w:rPr>
      <w:sz w:val="24"/>
    </w:rPr>
  </w:style>
  <w:style w:type="character" w:customStyle="1" w:styleId="u-byline">
    <w:name w:val="u-byline"/>
    <w:basedOn w:val="DefaultParagraphFont"/>
    <w:rsid w:val="00A453E6"/>
  </w:style>
  <w:style w:type="character" w:customStyle="1" w:styleId="articlebya">
    <w:name w:val="articleby_a"/>
    <w:basedOn w:val="DefaultParagraphFont"/>
    <w:rsid w:val="00A453E6"/>
  </w:style>
  <w:style w:type="character" w:customStyle="1" w:styleId="popupwinby">
    <w:name w:val="popupwinby"/>
    <w:basedOn w:val="DefaultParagraphFont"/>
    <w:rsid w:val="00A453E6"/>
  </w:style>
  <w:style w:type="character" w:customStyle="1" w:styleId="storyheader">
    <w:name w:val="storyheader"/>
    <w:basedOn w:val="DefaultParagraphFont"/>
    <w:rsid w:val="00A453E6"/>
  </w:style>
  <w:style w:type="character" w:customStyle="1" w:styleId="StyleNormalWeb10ptChar">
    <w:name w:val="Style Normal (Web) + 10 pt Char"/>
    <w:basedOn w:val="DefaultParagraphFont"/>
    <w:rsid w:val="00A453E6"/>
    <w:rPr>
      <w:szCs w:val="24"/>
      <w:lang w:val="en-US" w:eastAsia="en-US" w:bidi="ar-SA"/>
    </w:rPr>
  </w:style>
  <w:style w:type="paragraph" w:customStyle="1" w:styleId="TagCiteShells">
    <w:name w:val="Tag/Cite/Shells"/>
    <w:basedOn w:val="Normal"/>
    <w:uiPriority w:val="99"/>
    <w:qFormat/>
    <w:rsid w:val="00A453E6"/>
    <w:rPr>
      <w:b/>
    </w:rPr>
  </w:style>
  <w:style w:type="paragraph" w:customStyle="1" w:styleId="DefinitionTerm">
    <w:name w:val="Definition Term"/>
    <w:basedOn w:val="Normal"/>
    <w:next w:val="Normal"/>
    <w:uiPriority w:val="99"/>
    <w:qFormat/>
    <w:rsid w:val="00A453E6"/>
    <w:rPr>
      <w:snapToGrid w:val="0"/>
      <w:sz w:val="24"/>
    </w:rPr>
  </w:style>
  <w:style w:type="character" w:customStyle="1" w:styleId="Style3CharChar">
    <w:name w:val="Style3 Char Char"/>
    <w:basedOn w:val="DefaultParagraphFont"/>
    <w:rsid w:val="00A453E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453E6"/>
    <w:pPr>
      <w:spacing w:after="60"/>
    </w:pPr>
    <w:rPr>
      <w:rFonts w:eastAsia="SimSun" w:cs="Times New Roman"/>
      <w:bCs/>
      <w:sz w:val="20"/>
      <w:lang w:eastAsia="zh-CN"/>
    </w:rPr>
  </w:style>
  <w:style w:type="character" w:customStyle="1" w:styleId="NormalChar0">
    <w:name w:val="Normal Char"/>
    <w:basedOn w:val="DefaultParagraphFont"/>
    <w:rsid w:val="00A453E6"/>
    <w:rPr>
      <w:lang w:eastAsia="en-US"/>
    </w:rPr>
  </w:style>
  <w:style w:type="character" w:customStyle="1" w:styleId="BoldUnderlineChar3">
    <w:name w:val="Bold + Underline Char"/>
    <w:basedOn w:val="DefaultParagraphFont"/>
    <w:rsid w:val="00A453E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453E6"/>
  </w:style>
  <w:style w:type="character" w:customStyle="1" w:styleId="CharacterStyle7">
    <w:name w:val="Character Style 7"/>
    <w:rsid w:val="00A453E6"/>
    <w:rPr>
      <w:rFonts w:ascii="Arial Narrow" w:hAnsi="Arial Narrow" w:cs="Arial Narrow"/>
      <w:sz w:val="20"/>
      <w:szCs w:val="20"/>
      <w:u w:val="single"/>
    </w:rPr>
  </w:style>
  <w:style w:type="character" w:customStyle="1" w:styleId="StyleStyle4Char">
    <w:name w:val="Style Style4 + Char"/>
    <w:basedOn w:val="DefaultParagraphFont"/>
    <w:rsid w:val="00A453E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453E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453E6"/>
    <w:rPr>
      <w:rFonts w:ascii="Verdana" w:hAnsi="Verdana"/>
      <w:szCs w:val="21"/>
      <w:u w:val="thick"/>
    </w:rPr>
  </w:style>
  <w:style w:type="character" w:customStyle="1" w:styleId="Styleunderline12pt">
    <w:name w:val="Style underline + 12 pt"/>
    <w:rsid w:val="00A453E6"/>
    <w:rPr>
      <w:rFonts w:ascii="Times New Roman" w:hAnsi="Times New Roman"/>
      <w:bCs/>
      <w:sz w:val="20"/>
      <w:u w:val="single"/>
    </w:rPr>
  </w:style>
  <w:style w:type="character" w:customStyle="1" w:styleId="StyleUnderlineChar19pt">
    <w:name w:val="Style Underline Char1 + 9 pt"/>
    <w:rsid w:val="00A453E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453E6"/>
    <w:rPr>
      <w:rFonts w:ascii="Times New Roman" w:hAnsi="Times New Roman"/>
      <w:b/>
      <w:bCs/>
      <w:sz w:val="20"/>
      <w:szCs w:val="24"/>
      <w:u w:val="single"/>
      <w:lang w:val="en-US" w:eastAsia="en-US" w:bidi="ar-SA"/>
    </w:rPr>
  </w:style>
  <w:style w:type="character" w:customStyle="1" w:styleId="StyleUnderlineChar19pt1">
    <w:name w:val="Style Underline Char1 + 9 pt1"/>
    <w:rsid w:val="00A453E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453E6"/>
    <w:rPr>
      <w:rFonts w:ascii="Times New Roman" w:hAnsi="Times New Roman"/>
      <w:sz w:val="20"/>
      <w:u w:val="single"/>
      <w:lang w:val="en-US" w:eastAsia="en-US" w:bidi="ar-SA"/>
    </w:rPr>
  </w:style>
  <w:style w:type="paragraph" w:customStyle="1" w:styleId="StyleUnderline9pt10">
    <w:name w:val="Style Underline + 9 pt1"/>
    <w:qFormat/>
    <w:rsid w:val="00A453E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453E6"/>
    <w:rPr>
      <w:sz w:val="20"/>
      <w:u w:val="single"/>
    </w:rPr>
  </w:style>
  <w:style w:type="character" w:customStyle="1" w:styleId="StyleUnderlineChar19pt2">
    <w:name w:val="Style Underline Char1 + 9 pt2"/>
    <w:rsid w:val="00A453E6"/>
    <w:rPr>
      <w:rFonts w:ascii="Times New Roman" w:hAnsi="Times New Roman"/>
      <w:sz w:val="20"/>
      <w:szCs w:val="24"/>
      <w:u w:val="single"/>
      <w:lang w:val="en-US" w:eastAsia="en-US" w:bidi="ar-SA"/>
    </w:rPr>
  </w:style>
  <w:style w:type="character" w:customStyle="1" w:styleId="StyleUnderlineChar19pt3">
    <w:name w:val="Style Underline Char1 + 9 pt3"/>
    <w:rsid w:val="00A453E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453E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453E6"/>
    <w:rPr>
      <w:rFonts w:ascii="Times New Roman" w:hAnsi="Times New Roman"/>
      <w:b/>
      <w:bCs/>
      <w:sz w:val="20"/>
      <w:szCs w:val="24"/>
      <w:u w:val="single"/>
      <w:lang w:val="en-US" w:eastAsia="en-US" w:bidi="ar-SA"/>
    </w:rPr>
  </w:style>
  <w:style w:type="character" w:customStyle="1" w:styleId="content">
    <w:name w:val="content"/>
    <w:basedOn w:val="DefaultParagraphFont"/>
    <w:rsid w:val="00A453E6"/>
  </w:style>
  <w:style w:type="paragraph" w:customStyle="1" w:styleId="StyleUnderline9pt2">
    <w:name w:val="Style Underline + 9 pt2"/>
    <w:link w:val="StyleUnderline9pt2Char"/>
    <w:qFormat/>
    <w:rsid w:val="00A453E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453E6"/>
    <w:rPr>
      <w:rFonts w:ascii="Times New Roman" w:eastAsia="SimSun" w:hAnsi="Times New Roman" w:cs="Times New Roman"/>
      <w:sz w:val="20"/>
      <w:szCs w:val="20"/>
      <w:u w:val="single"/>
    </w:rPr>
  </w:style>
  <w:style w:type="character" w:customStyle="1" w:styleId="tagCharCharCharChar">
    <w:name w:val="tag Char Char Char Char"/>
    <w:rsid w:val="00A453E6"/>
    <w:rPr>
      <w:rFonts w:ascii="Georgia" w:eastAsia="Calibri" w:hAnsi="Georgia" w:cs="Calibri"/>
      <w:b/>
      <w:sz w:val="24"/>
    </w:rPr>
  </w:style>
  <w:style w:type="character" w:customStyle="1" w:styleId="3">
    <w:name w:val="3"/>
    <w:rsid w:val="00A453E6"/>
    <w:rPr>
      <w:rFonts w:cs="Arial"/>
      <w:bCs/>
      <w:sz w:val="20"/>
      <w:u w:val="single"/>
      <w:lang w:val="en-US" w:eastAsia="en-US" w:bidi="ar-SA"/>
    </w:rPr>
  </w:style>
  <w:style w:type="paragraph" w:customStyle="1" w:styleId="EmphasisText">
    <w:name w:val="Emphasis Text"/>
    <w:basedOn w:val="UnderlinedText"/>
    <w:link w:val="EmphasisTextChar"/>
    <w:qFormat/>
    <w:rsid w:val="00A453E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A453E6"/>
    <w:rPr>
      <w:rFonts w:ascii="Times New Roman" w:eastAsia="SimSun" w:hAnsi="Times New Roman" w:cs="Times New Roman"/>
      <w:b/>
      <w:sz w:val="24"/>
      <w:u w:val="single"/>
    </w:rPr>
  </w:style>
  <w:style w:type="character" w:customStyle="1" w:styleId="7">
    <w:name w:val="7"/>
    <w:rsid w:val="00A453E6"/>
    <w:rPr>
      <w:rFonts w:cs="Arial"/>
      <w:bCs/>
      <w:sz w:val="20"/>
      <w:u w:val="single"/>
      <w:lang w:val="en-US" w:eastAsia="en-US" w:bidi="ar-SA"/>
    </w:rPr>
  </w:style>
  <w:style w:type="character" w:customStyle="1" w:styleId="StyleUnderlineChar19pt4">
    <w:name w:val="Style Underline Char1 + 9 pt4"/>
    <w:rsid w:val="00A453E6"/>
    <w:rPr>
      <w:rFonts w:ascii="Times New Roman" w:hAnsi="Times New Roman"/>
      <w:sz w:val="20"/>
      <w:szCs w:val="24"/>
      <w:u w:val="single"/>
      <w:lang w:val="en-US" w:eastAsia="en-US" w:bidi="ar-SA"/>
    </w:rPr>
  </w:style>
  <w:style w:type="character" w:customStyle="1" w:styleId="StyleUnderlineChar19ptBold1">
    <w:name w:val="Style Underline Char1 + 9 pt Bold1"/>
    <w:rsid w:val="00A453E6"/>
    <w:rPr>
      <w:rFonts w:ascii="Times New Roman" w:hAnsi="Times New Roman"/>
      <w:b/>
      <w:bCs/>
      <w:sz w:val="20"/>
      <w:szCs w:val="24"/>
      <w:u w:val="single"/>
      <w:lang w:val="en-US" w:eastAsia="en-US" w:bidi="ar-SA"/>
    </w:rPr>
  </w:style>
  <w:style w:type="character" w:customStyle="1" w:styleId="Style9ptUnderline3">
    <w:name w:val="Style 9 pt Underline3"/>
    <w:rsid w:val="00A453E6"/>
    <w:rPr>
      <w:sz w:val="20"/>
      <w:u w:val="single"/>
    </w:rPr>
  </w:style>
  <w:style w:type="character" w:customStyle="1" w:styleId="Style9ptUnderline4">
    <w:name w:val="Style 9 pt Underline4"/>
    <w:rsid w:val="00A453E6"/>
    <w:rPr>
      <w:sz w:val="20"/>
      <w:u w:val="single"/>
    </w:rPr>
  </w:style>
  <w:style w:type="character" w:customStyle="1" w:styleId="55">
    <w:name w:val="55"/>
    <w:rsid w:val="00A453E6"/>
    <w:rPr>
      <w:rFonts w:cs="Arial"/>
      <w:bCs/>
      <w:sz w:val="20"/>
      <w:u w:val="single"/>
      <w:lang w:val="en-US" w:eastAsia="en-US" w:bidi="ar-SA"/>
    </w:rPr>
  </w:style>
  <w:style w:type="character" w:customStyle="1" w:styleId="Styleunderline9ptBold">
    <w:name w:val="Style underline + 9 pt Bold"/>
    <w:rsid w:val="00A453E6"/>
    <w:rPr>
      <w:b/>
      <w:bCs/>
      <w:sz w:val="20"/>
      <w:u w:val="single"/>
    </w:rPr>
  </w:style>
  <w:style w:type="character" w:customStyle="1" w:styleId="StyleUnderliningChar9ptBold">
    <w:name w:val="Style Underlining Char + 9 pt Bold"/>
    <w:rsid w:val="00A453E6"/>
    <w:rPr>
      <w:rFonts w:ascii="Times New Roman" w:hAnsi="Times New Roman"/>
      <w:b/>
      <w:bCs/>
      <w:sz w:val="20"/>
      <w:szCs w:val="24"/>
      <w:u w:val="single"/>
      <w:lang w:val="en-US" w:eastAsia="en-US" w:bidi="ar-SA"/>
    </w:rPr>
  </w:style>
  <w:style w:type="character" w:customStyle="1" w:styleId="StyleUnderliningChar9pt">
    <w:name w:val="Style Underlining Char + 9 pt"/>
    <w:rsid w:val="00A453E6"/>
    <w:rPr>
      <w:rFonts w:ascii="Times New Roman" w:hAnsi="Times New Roman"/>
      <w:sz w:val="20"/>
      <w:szCs w:val="24"/>
      <w:u w:val="single"/>
      <w:lang w:val="en-US" w:eastAsia="en-US" w:bidi="ar-SA"/>
    </w:rPr>
  </w:style>
  <w:style w:type="character" w:customStyle="1" w:styleId="34">
    <w:name w:val="34"/>
    <w:rsid w:val="00A453E6"/>
    <w:rPr>
      <w:rFonts w:ascii="Times New Roman" w:hAnsi="Times New Roman" w:cs="Arial"/>
      <w:bCs/>
      <w:sz w:val="20"/>
      <w:u w:val="single"/>
      <w:lang w:val="en-US" w:eastAsia="en-US" w:bidi="ar-SA"/>
    </w:rPr>
  </w:style>
  <w:style w:type="character" w:customStyle="1" w:styleId="45">
    <w:name w:val="45"/>
    <w:rsid w:val="00A453E6"/>
    <w:rPr>
      <w:rFonts w:ascii="Times New Roman" w:hAnsi="Times New Roman" w:cs="Arial"/>
      <w:b/>
      <w:bCs/>
      <w:sz w:val="20"/>
      <w:u w:val="single"/>
      <w:lang w:val="en-US" w:eastAsia="en-US" w:bidi="ar-SA"/>
    </w:rPr>
  </w:style>
  <w:style w:type="character" w:customStyle="1" w:styleId="Style9ptUnderline5">
    <w:name w:val="Style 9 pt Underline5"/>
    <w:rsid w:val="00A453E6"/>
    <w:rPr>
      <w:rFonts w:ascii="Times New Roman" w:hAnsi="Times New Roman"/>
      <w:sz w:val="20"/>
      <w:u w:val="single"/>
    </w:rPr>
  </w:style>
  <w:style w:type="character" w:customStyle="1" w:styleId="Style9ptBoldUnderline2">
    <w:name w:val="Style 9 pt Bold Underline2"/>
    <w:rsid w:val="00A453E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453E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453E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A453E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453E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A453E6"/>
    <w:rPr>
      <w:rFonts w:ascii="Georgia" w:eastAsia="Calibri" w:hAnsi="Georgia" w:cs="Times New Roman"/>
      <w:b/>
      <w:bCs/>
      <w:u w:val="single"/>
    </w:rPr>
  </w:style>
  <w:style w:type="paragraph" w:customStyle="1" w:styleId="StyleStyle49pt2">
    <w:name w:val="Style Style4 + 9 pt2"/>
    <w:basedOn w:val="Style4"/>
    <w:link w:val="StyleStyle49pt2Char"/>
    <w:qFormat/>
    <w:rsid w:val="00A453E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A453E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453E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A453E6"/>
    <w:rPr>
      <w:rFonts w:ascii="Georgia" w:eastAsia="Calibri" w:hAnsi="Georgia" w:cs="Times New Roman"/>
      <w:b/>
      <w:bCs/>
      <w:u w:val="single"/>
    </w:rPr>
  </w:style>
  <w:style w:type="character" w:customStyle="1" w:styleId="23">
    <w:name w:val="23"/>
    <w:rsid w:val="00A453E6"/>
    <w:rPr>
      <w:rFonts w:ascii="Times New Roman" w:hAnsi="Times New Roman" w:cs="Arial"/>
      <w:bCs/>
      <w:sz w:val="20"/>
      <w:u w:val="single"/>
      <w:lang w:val="en-US" w:eastAsia="en-US" w:bidi="ar-SA"/>
    </w:rPr>
  </w:style>
  <w:style w:type="character" w:customStyle="1" w:styleId="33">
    <w:name w:val="33"/>
    <w:rsid w:val="00A453E6"/>
    <w:rPr>
      <w:rFonts w:ascii="Times New Roman" w:hAnsi="Times New Roman" w:cs="Arial"/>
      <w:b/>
      <w:bCs/>
      <w:sz w:val="20"/>
      <w:u w:val="single"/>
      <w:lang w:val="en-US" w:eastAsia="en-US" w:bidi="ar-SA"/>
    </w:rPr>
  </w:style>
  <w:style w:type="character" w:customStyle="1" w:styleId="StyleArialNarrow9pt">
    <w:name w:val="Style Arial Narrow 9 pt"/>
    <w:rsid w:val="00A453E6"/>
    <w:rPr>
      <w:rFonts w:ascii="Times New Roman" w:hAnsi="Times New Roman"/>
      <w:sz w:val="20"/>
    </w:rPr>
  </w:style>
  <w:style w:type="paragraph" w:customStyle="1" w:styleId="CiteBody">
    <w:name w:val="Cite Body"/>
    <w:basedOn w:val="Normal"/>
    <w:link w:val="CiteBodyChar"/>
    <w:qFormat/>
    <w:rsid w:val="00A453E6"/>
    <w:rPr>
      <w:rFonts w:eastAsia="Calibri"/>
      <w:szCs w:val="16"/>
    </w:rPr>
  </w:style>
  <w:style w:type="paragraph" w:customStyle="1" w:styleId="CiteBold">
    <w:name w:val="Cite Bold"/>
    <w:basedOn w:val="CiteBody"/>
    <w:link w:val="CiteBoldChar"/>
    <w:qFormat/>
    <w:rsid w:val="00A453E6"/>
    <w:rPr>
      <w:b/>
    </w:rPr>
  </w:style>
  <w:style w:type="character" w:customStyle="1" w:styleId="CiteBodyChar">
    <w:name w:val="Cite Body Char"/>
    <w:link w:val="CiteBody"/>
    <w:rsid w:val="00A453E6"/>
    <w:rPr>
      <w:rFonts w:ascii="Calibri" w:eastAsia="Calibri" w:hAnsi="Calibri" w:cs="Calibri"/>
      <w:szCs w:val="16"/>
    </w:rPr>
  </w:style>
  <w:style w:type="character" w:customStyle="1" w:styleId="CiteBoldChar">
    <w:name w:val="Cite Bold Char"/>
    <w:link w:val="CiteBold"/>
    <w:rsid w:val="00A453E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453E6"/>
    <w:rPr>
      <w:rFonts w:eastAsia="Calibri"/>
      <w:u w:val="single"/>
    </w:rPr>
  </w:style>
  <w:style w:type="character" w:customStyle="1" w:styleId="StyleCardBody11ptUnderlineChar">
    <w:name w:val="Style Card Body + 11 pt Underline Char"/>
    <w:link w:val="StyleCardBody11ptUnderline"/>
    <w:rsid w:val="00A453E6"/>
    <w:rPr>
      <w:rFonts w:ascii="Calibri" w:eastAsia="Calibri" w:hAnsi="Calibri" w:cs="Calibri"/>
      <w:u w:val="single"/>
    </w:rPr>
  </w:style>
  <w:style w:type="paragraph" w:customStyle="1" w:styleId="StyleStyle49pt4">
    <w:name w:val="Style Style4 + 9 pt4"/>
    <w:basedOn w:val="Style4"/>
    <w:link w:val="StyleStyle49pt4Char"/>
    <w:qFormat/>
    <w:rsid w:val="00A453E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A453E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453E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A453E6"/>
    <w:rPr>
      <w:rFonts w:ascii="Georgia" w:eastAsia="Calibri" w:hAnsi="Georgia" w:cs="Times New Roman"/>
      <w:b/>
      <w:bCs/>
      <w:u w:val="single"/>
    </w:rPr>
  </w:style>
  <w:style w:type="character" w:customStyle="1" w:styleId="Style9ptUnderline8">
    <w:name w:val="Style 9 pt Underline8"/>
    <w:rsid w:val="00A453E6"/>
    <w:rPr>
      <w:sz w:val="20"/>
      <w:u w:val="single"/>
    </w:rPr>
  </w:style>
  <w:style w:type="paragraph" w:customStyle="1" w:styleId="StyleStyle49pt5">
    <w:name w:val="Style Style4 + 9 pt5"/>
    <w:basedOn w:val="Style4"/>
    <w:link w:val="StyleStyle49pt5Char"/>
    <w:qFormat/>
    <w:rsid w:val="00A453E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A453E6"/>
    <w:rPr>
      <w:rFonts w:ascii="Georgia" w:eastAsia="Calibri" w:hAnsi="Georgia" w:cs="Times New Roman"/>
      <w:u w:val="single"/>
      <w:lang w:eastAsia="zh-CN"/>
    </w:rPr>
  </w:style>
  <w:style w:type="character" w:customStyle="1" w:styleId="66">
    <w:name w:val="66"/>
    <w:rsid w:val="00A453E6"/>
    <w:rPr>
      <w:rFonts w:cs="Arial"/>
      <w:bCs/>
      <w:sz w:val="20"/>
      <w:u w:val="single"/>
      <w:lang w:val="en-US" w:eastAsia="en-US" w:bidi="ar-SA"/>
    </w:rPr>
  </w:style>
  <w:style w:type="character" w:customStyle="1" w:styleId="Style9ptUnderline9">
    <w:name w:val="Style 9 pt Underline9"/>
    <w:rsid w:val="00A453E6"/>
    <w:rPr>
      <w:sz w:val="20"/>
      <w:u w:val="single"/>
    </w:rPr>
  </w:style>
  <w:style w:type="paragraph" w:customStyle="1" w:styleId="StyleStyle49ptBold5">
    <w:name w:val="Style Style4 + 9 pt Bold5"/>
    <w:basedOn w:val="Style4"/>
    <w:link w:val="StyleStyle49ptBold5Char"/>
    <w:qFormat/>
    <w:rsid w:val="00A453E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A453E6"/>
    <w:rPr>
      <w:rFonts w:ascii="Georgia" w:eastAsia="Calibri" w:hAnsi="Georgia" w:cs="Times New Roman"/>
      <w:b/>
      <w:bCs/>
      <w:u w:val="single"/>
    </w:rPr>
  </w:style>
  <w:style w:type="character" w:customStyle="1" w:styleId="Style9ptBoldUnderline4">
    <w:name w:val="Style 9 pt Bold Underline4"/>
    <w:rsid w:val="00A453E6"/>
    <w:rPr>
      <w:b/>
      <w:bCs/>
      <w:sz w:val="20"/>
      <w:u w:val="single"/>
    </w:rPr>
  </w:style>
  <w:style w:type="paragraph" w:customStyle="1" w:styleId="StyleStyle49pt7">
    <w:name w:val="Style Style4 + 9 pt7"/>
    <w:basedOn w:val="Style4"/>
    <w:link w:val="StyleStyle49pt7Char"/>
    <w:qFormat/>
    <w:rsid w:val="00A453E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A453E6"/>
    <w:rPr>
      <w:rFonts w:ascii="Georgia" w:eastAsia="Calibri" w:hAnsi="Georgia" w:cs="Times New Roman"/>
      <w:u w:val="single"/>
      <w:lang w:eastAsia="zh-CN"/>
    </w:rPr>
  </w:style>
  <w:style w:type="character" w:customStyle="1" w:styleId="titleblue14">
    <w:name w:val="titleblue14"/>
    <w:basedOn w:val="DefaultParagraphFont"/>
    <w:rsid w:val="00A453E6"/>
  </w:style>
  <w:style w:type="paragraph" w:customStyle="1" w:styleId="FONT7">
    <w:name w:val="FONT 7"/>
    <w:qFormat/>
    <w:rsid w:val="00A453E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453E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A453E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453E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453E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453E6"/>
    <w:rPr>
      <w:rFonts w:eastAsia="Calibri"/>
      <w:b/>
      <w:bCs/>
      <w:szCs w:val="24"/>
      <w:u w:val="single"/>
    </w:rPr>
  </w:style>
  <w:style w:type="paragraph" w:customStyle="1" w:styleId="StyleStyle49ptBold6">
    <w:name w:val="Style Style4 + 9 pt Bold6"/>
    <w:basedOn w:val="Style4"/>
    <w:link w:val="StyleStyle49ptBold6Char"/>
    <w:qFormat/>
    <w:rsid w:val="00A453E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A453E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453E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453E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453E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453E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453E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453E6"/>
    <w:rPr>
      <w:rFonts w:asciiTheme="minorHAnsi" w:hAnsiTheme="minorHAnsi" w:cstheme="minorBidi"/>
      <w:b/>
      <w:u w:val="single"/>
    </w:rPr>
  </w:style>
  <w:style w:type="paragraph" w:customStyle="1" w:styleId="textboldChar">
    <w:name w:val="text bold Char"/>
    <w:basedOn w:val="Normal"/>
    <w:link w:val="textboldCharChar"/>
    <w:qFormat/>
    <w:rsid w:val="00A453E6"/>
    <w:pPr>
      <w:ind w:left="720"/>
    </w:pPr>
    <w:rPr>
      <w:rFonts w:eastAsia="Calibri"/>
      <w:b/>
      <w:sz w:val="24"/>
      <w:u w:val="thick"/>
    </w:rPr>
  </w:style>
  <w:style w:type="character" w:customStyle="1" w:styleId="textboldCharChar">
    <w:name w:val="text bold Char Char"/>
    <w:link w:val="textboldChar"/>
    <w:rsid w:val="00A453E6"/>
    <w:rPr>
      <w:rFonts w:ascii="Calibri" w:eastAsia="Calibri" w:hAnsi="Calibri" w:cs="Calibri"/>
      <w:b/>
      <w:sz w:val="24"/>
      <w:u w:val="thick"/>
    </w:rPr>
  </w:style>
  <w:style w:type="character" w:customStyle="1" w:styleId="snapnoshots">
    <w:name w:val="snap_noshots"/>
    <w:basedOn w:val="DefaultParagraphFont"/>
    <w:rsid w:val="00A453E6"/>
  </w:style>
  <w:style w:type="character" w:customStyle="1" w:styleId="manchettebig2">
    <w:name w:val="manchettebig2"/>
    <w:basedOn w:val="DefaultParagraphFont"/>
    <w:rsid w:val="00A453E6"/>
  </w:style>
  <w:style w:type="character" w:customStyle="1" w:styleId="cnbcsbhdcomp">
    <w:name w:val="cnbc_sbhd_comp"/>
    <w:rsid w:val="00A453E6"/>
  </w:style>
  <w:style w:type="character" w:customStyle="1" w:styleId="blox-headline">
    <w:name w:val="blox-headline"/>
    <w:rsid w:val="00A453E6"/>
  </w:style>
  <w:style w:type="character" w:customStyle="1" w:styleId="SmallerReal">
    <w:name w:val="SmallerReal"/>
    <w:basedOn w:val="DefaultParagraphFont"/>
    <w:uiPriority w:val="1"/>
    <w:qFormat/>
    <w:rsid w:val="00A453E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453E6"/>
    <w:rPr>
      <w:rFonts w:cs="Arial"/>
      <w:b/>
      <w:bCs/>
      <w:iCs/>
      <w:sz w:val="28"/>
      <w:lang w:val="en-US" w:eastAsia="en-US"/>
    </w:rPr>
  </w:style>
  <w:style w:type="character" w:customStyle="1" w:styleId="postsubtitle">
    <w:name w:val="post_subtitle"/>
    <w:basedOn w:val="DefaultParagraphFont"/>
    <w:rsid w:val="00A453E6"/>
  </w:style>
  <w:style w:type="paragraph" w:customStyle="1" w:styleId="bylinejb">
    <w:name w:val="bylinejb"/>
    <w:basedOn w:val="Normal"/>
    <w:qFormat/>
    <w:rsid w:val="00A453E6"/>
    <w:pPr>
      <w:spacing w:before="100" w:beforeAutospacing="1" w:after="100" w:afterAutospacing="1"/>
    </w:pPr>
    <w:rPr>
      <w:rFonts w:ascii="Times" w:hAnsi="Times"/>
      <w:szCs w:val="20"/>
    </w:rPr>
  </w:style>
  <w:style w:type="paragraph" w:customStyle="1" w:styleId="bylineaffiliation">
    <w:name w:val="bylineaffiliation"/>
    <w:basedOn w:val="Normal"/>
    <w:qFormat/>
    <w:rsid w:val="00A453E6"/>
    <w:pPr>
      <w:spacing w:before="100" w:beforeAutospacing="1" w:after="100" w:afterAutospacing="1"/>
    </w:pPr>
    <w:rPr>
      <w:rFonts w:ascii="Times" w:hAnsi="Times"/>
      <w:szCs w:val="20"/>
    </w:rPr>
  </w:style>
  <w:style w:type="character" w:customStyle="1" w:styleId="apple-tab-span">
    <w:name w:val="apple-tab-span"/>
    <w:basedOn w:val="DefaultParagraphFont"/>
    <w:rsid w:val="00A453E6"/>
  </w:style>
  <w:style w:type="character" w:customStyle="1" w:styleId="action-menu-toggled-item">
    <w:name w:val="action-menu-toggled-item"/>
    <w:basedOn w:val="DefaultParagraphFont"/>
    <w:rsid w:val="00A453E6"/>
    <w:rPr>
      <w:rFonts w:ascii="Times New Roman" w:hAnsi="Times New Roman"/>
    </w:rPr>
  </w:style>
  <w:style w:type="character" w:customStyle="1" w:styleId="1Tag">
    <w:name w:val="1) Tag"/>
    <w:rsid w:val="00A453E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453E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453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453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453E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453E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453E6"/>
    <w:rPr>
      <w:rFonts w:ascii="Calibri" w:eastAsia="Times New Roman" w:hAnsi="Calibri" w:cs="Calibri"/>
      <w:b/>
      <w:caps/>
      <w:sz w:val="40"/>
      <w:szCs w:val="40"/>
    </w:rPr>
  </w:style>
  <w:style w:type="character" w:styleId="SubtleReference">
    <w:name w:val="Subtle Reference"/>
    <w:basedOn w:val="DefaultParagraphFont"/>
    <w:uiPriority w:val="31"/>
    <w:qFormat/>
    <w:rsid w:val="00A453E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453E6"/>
    <w:rPr>
      <w:bCs/>
    </w:rPr>
  </w:style>
  <w:style w:type="paragraph" w:customStyle="1" w:styleId="Cardd">
    <w:name w:val="Cardd"/>
    <w:basedOn w:val="Normal"/>
    <w:uiPriority w:val="4"/>
    <w:qFormat/>
    <w:rsid w:val="00A453E6"/>
    <w:pPr>
      <w:ind w:left="288" w:right="288"/>
    </w:pPr>
  </w:style>
  <w:style w:type="character" w:customStyle="1" w:styleId="BoxBoldUnderline">
    <w:name w:val="Box Bold Underline"/>
    <w:rsid w:val="00A453E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453E6"/>
    <w:rPr>
      <w:rFonts w:eastAsia="Times New Roman"/>
      <w:sz w:val="24"/>
    </w:rPr>
  </w:style>
  <w:style w:type="character" w:customStyle="1" w:styleId="NormalF6Char">
    <w:name w:val="Normal F6 Char"/>
    <w:link w:val="NormalF6"/>
    <w:rsid w:val="00A453E6"/>
    <w:rPr>
      <w:rFonts w:ascii="Calibri" w:eastAsia="Times New Roman" w:hAnsi="Calibri" w:cs="Calibri"/>
      <w:sz w:val="24"/>
    </w:rPr>
  </w:style>
  <w:style w:type="paragraph" w:customStyle="1" w:styleId="TagNew">
    <w:name w:val="Tag New"/>
    <w:qFormat/>
    <w:rsid w:val="00A453E6"/>
    <w:pPr>
      <w:spacing w:after="0" w:line="240" w:lineRule="auto"/>
    </w:pPr>
    <w:rPr>
      <w:rFonts w:ascii="Times New Roman" w:eastAsiaTheme="minorEastAsia" w:hAnsi="Times New Roman" w:cs="Times New Roman"/>
      <w:b/>
      <w:sz w:val="24"/>
      <w:szCs w:val="20"/>
    </w:rPr>
  </w:style>
  <w:style w:type="character" w:customStyle="1" w:styleId="moretop">
    <w:name w:val="more_top"/>
    <w:rsid w:val="00A453E6"/>
  </w:style>
  <w:style w:type="paragraph" w:customStyle="1" w:styleId="TagNew0">
    <w:name w:val="Tag_New"/>
    <w:qFormat/>
    <w:rsid w:val="00A453E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453E6"/>
    <w:pPr>
      <w:spacing w:after="0" w:line="240" w:lineRule="auto"/>
    </w:pPr>
    <w:rPr>
      <w:rFonts w:ascii="Times New Roman" w:eastAsia="Calibri" w:hAnsi="Times New Roman" w:cs="Times New Roman"/>
      <w:b/>
      <w:sz w:val="24"/>
    </w:rPr>
  </w:style>
  <w:style w:type="paragraph" w:customStyle="1" w:styleId="FreeForm">
    <w:name w:val="Free Form"/>
    <w:autoRedefine/>
    <w:qFormat/>
    <w:rsid w:val="00A453E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453E6"/>
    <w:rPr>
      <w:rFonts w:ascii="Times New Roman" w:eastAsia="Calibri" w:hAnsi="Times New Roman" w:cs="Times New Roman"/>
      <w:b/>
      <w:u w:val="single"/>
    </w:rPr>
  </w:style>
  <w:style w:type="paragraph" w:customStyle="1" w:styleId="cnnstorypgraphtxt">
    <w:name w:val="cnn_storypgraphtxt"/>
    <w:basedOn w:val="Normal"/>
    <w:qFormat/>
    <w:rsid w:val="00A453E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453E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453E6"/>
  </w:style>
  <w:style w:type="character" w:customStyle="1" w:styleId="yshortcutscs4-ndcor">
    <w:name w:val="yshortcuts cs4-ndcor"/>
    <w:rsid w:val="00A453E6"/>
  </w:style>
  <w:style w:type="character" w:customStyle="1" w:styleId="price">
    <w:name w:val="price"/>
    <w:rsid w:val="00A453E6"/>
  </w:style>
  <w:style w:type="character" w:customStyle="1" w:styleId="price-change">
    <w:name w:val="price-change"/>
    <w:rsid w:val="00A453E6"/>
  </w:style>
  <w:style w:type="character" w:customStyle="1" w:styleId="percent-change">
    <w:name w:val="percent-change"/>
    <w:rsid w:val="00A453E6"/>
  </w:style>
  <w:style w:type="character" w:customStyle="1" w:styleId="bibfont">
    <w:name w:val="bibfont"/>
    <w:rsid w:val="00A453E6"/>
    <w:rPr>
      <w:rFonts w:cs="Times New Roman"/>
    </w:rPr>
  </w:style>
  <w:style w:type="character" w:customStyle="1" w:styleId="bps-topic-ident">
    <w:name w:val="bps-topic-ident"/>
    <w:rsid w:val="00A453E6"/>
  </w:style>
  <w:style w:type="paragraph" w:customStyle="1" w:styleId="underlined1">
    <w:name w:val="underlined1"/>
    <w:next w:val="Normal"/>
    <w:autoRedefine/>
    <w:qFormat/>
    <w:rsid w:val="00A453E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453E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453E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453E6"/>
    <w:rPr>
      <w:rFonts w:eastAsia="Calibri"/>
      <w:szCs w:val="20"/>
      <w:lang w:val="x-none" w:eastAsia="x-none"/>
    </w:rPr>
  </w:style>
  <w:style w:type="character" w:customStyle="1" w:styleId="CardDownSizeChar">
    <w:name w:val="CardDownSize Char"/>
    <w:link w:val="CardDownSize"/>
    <w:rsid w:val="00A453E6"/>
    <w:rPr>
      <w:rFonts w:ascii="Calibri" w:eastAsia="Calibri" w:hAnsi="Calibri" w:cs="Calibri"/>
      <w:szCs w:val="20"/>
      <w:lang w:val="x-none" w:eastAsia="x-none"/>
    </w:rPr>
  </w:style>
  <w:style w:type="paragraph" w:customStyle="1" w:styleId="Citation10">
    <w:name w:val="Citation1"/>
    <w:basedOn w:val="Normal"/>
    <w:link w:val="Citation1Char"/>
    <w:qFormat/>
    <w:rsid w:val="00A453E6"/>
    <w:rPr>
      <w:rFonts w:eastAsia="Calibri"/>
      <w:b/>
      <w:sz w:val="24"/>
      <w:u w:val="single"/>
      <w:lang w:val="x-none" w:eastAsia="x-none"/>
    </w:rPr>
  </w:style>
  <w:style w:type="character" w:customStyle="1" w:styleId="Citation1Char">
    <w:name w:val="Citation1 Char"/>
    <w:link w:val="Citation10"/>
    <w:rsid w:val="00A453E6"/>
    <w:rPr>
      <w:rFonts w:ascii="Calibri" w:eastAsia="Calibri" w:hAnsi="Calibri" w:cs="Calibri"/>
      <w:b/>
      <w:sz w:val="24"/>
      <w:u w:val="single"/>
      <w:lang w:val="x-none" w:eastAsia="x-none"/>
    </w:rPr>
  </w:style>
  <w:style w:type="paragraph" w:customStyle="1" w:styleId="Tagline1">
    <w:name w:val="Tagline"/>
    <w:basedOn w:val="Normal"/>
    <w:link w:val="TaglineChar"/>
    <w:qFormat/>
    <w:rsid w:val="00A453E6"/>
    <w:rPr>
      <w:rFonts w:eastAsia="Calibri"/>
      <w:b/>
      <w:sz w:val="24"/>
      <w:lang w:val="x-none" w:eastAsia="x-none"/>
    </w:rPr>
  </w:style>
  <w:style w:type="character" w:customStyle="1" w:styleId="TaglineChar">
    <w:name w:val="Tagline Char"/>
    <w:link w:val="Tagline1"/>
    <w:rsid w:val="00A453E6"/>
    <w:rPr>
      <w:rFonts w:ascii="Calibri" w:eastAsia="Calibri" w:hAnsi="Calibri" w:cs="Calibri"/>
      <w:b/>
      <w:sz w:val="24"/>
      <w:lang w:val="x-none" w:eastAsia="x-none"/>
    </w:rPr>
  </w:style>
  <w:style w:type="character" w:customStyle="1" w:styleId="boldciteChar1">
    <w:name w:val="bold cite Char1"/>
    <w:rsid w:val="00A453E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453E6"/>
  </w:style>
  <w:style w:type="paragraph" w:customStyle="1" w:styleId="Irrelevant6font">
    <w:name w:val="Irrelevant (6 font)"/>
    <w:basedOn w:val="Normal"/>
    <w:link w:val="Irrelevant6fontChar"/>
    <w:qFormat/>
    <w:rsid w:val="00A453E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453E6"/>
    <w:rPr>
      <w:rFonts w:ascii="Calibri" w:eastAsia="Times New Roman" w:hAnsi="Calibri" w:cs="Calibri"/>
      <w:sz w:val="12"/>
      <w:szCs w:val="12"/>
    </w:rPr>
  </w:style>
  <w:style w:type="paragraph" w:customStyle="1" w:styleId="Non-NavPanelTag">
    <w:name w:val="Non-Nav Panel Tag"/>
    <w:basedOn w:val="Normal"/>
    <w:qFormat/>
    <w:rsid w:val="00A453E6"/>
    <w:rPr>
      <w:b/>
      <w:sz w:val="26"/>
    </w:rPr>
  </w:style>
  <w:style w:type="character" w:customStyle="1" w:styleId="Hyperlink3">
    <w:name w:val="Hyperlink.3"/>
    <w:basedOn w:val="DefaultParagraphFont"/>
    <w:rsid w:val="00A453E6"/>
    <w:rPr>
      <w:sz w:val="18"/>
      <w:szCs w:val="18"/>
    </w:rPr>
  </w:style>
  <w:style w:type="character" w:customStyle="1" w:styleId="Hyperlink4">
    <w:name w:val="Hyperlink.4"/>
    <w:basedOn w:val="DefaultParagraphFont"/>
    <w:rsid w:val="00A453E6"/>
    <w:rPr>
      <w:sz w:val="18"/>
      <w:szCs w:val="18"/>
    </w:rPr>
  </w:style>
  <w:style w:type="paragraph" w:customStyle="1" w:styleId="StyleHeading4TagNotBold">
    <w:name w:val="Style Heading 4Tag + Not Bold"/>
    <w:basedOn w:val="Heading4"/>
    <w:qFormat/>
    <w:rsid w:val="00A453E6"/>
  </w:style>
  <w:style w:type="paragraph" w:customStyle="1" w:styleId="Aa">
    <w:name w:val="A"/>
    <w:basedOn w:val="Default"/>
    <w:next w:val="Default"/>
    <w:qFormat/>
    <w:rsid w:val="00A453E6"/>
    <w:rPr>
      <w:color w:val="auto"/>
      <w:szCs w:val="22"/>
      <w:lang w:bidi="en-US"/>
    </w:rPr>
  </w:style>
  <w:style w:type="character" w:customStyle="1" w:styleId="ac">
    <w:name w:val="••••"/>
    <w:rsid w:val="00A453E6"/>
    <w:rPr>
      <w:color w:val="000000"/>
    </w:rPr>
  </w:style>
  <w:style w:type="character" w:customStyle="1" w:styleId="UL-Bold">
    <w:name w:val="UL-Bold"/>
    <w:basedOn w:val="DefaultParagraphFont"/>
    <w:rsid w:val="00A453E6"/>
    <w:rPr>
      <w:u w:val="thick"/>
    </w:rPr>
  </w:style>
  <w:style w:type="character" w:customStyle="1" w:styleId="UL-None">
    <w:name w:val="UL-None"/>
    <w:basedOn w:val="DefaultParagraphFont"/>
    <w:rsid w:val="00A453E6"/>
    <w:rPr>
      <w:u w:val="none"/>
    </w:rPr>
  </w:style>
  <w:style w:type="character" w:customStyle="1" w:styleId="FontStyle19">
    <w:name w:val="Font Style19"/>
    <w:basedOn w:val="DefaultParagraphFont"/>
    <w:uiPriority w:val="99"/>
    <w:rsid w:val="00A453E6"/>
    <w:rPr>
      <w:rFonts w:ascii="Times New Roman" w:hAnsi="Times New Roman" w:cs="Times New Roman"/>
      <w:sz w:val="18"/>
      <w:szCs w:val="18"/>
    </w:rPr>
  </w:style>
  <w:style w:type="character" w:customStyle="1" w:styleId="UnderlineBox">
    <w:name w:val="Underline + Box"/>
    <w:uiPriority w:val="1"/>
    <w:qFormat/>
    <w:rsid w:val="00A453E6"/>
    <w:rPr>
      <w:rFonts w:ascii="Georgia" w:hAnsi="Georgia"/>
      <w:b w:val="0"/>
      <w:sz w:val="22"/>
      <w:u w:val="single"/>
      <w:bdr w:val="single" w:sz="4" w:space="0" w:color="auto"/>
    </w:rPr>
  </w:style>
  <w:style w:type="paragraph" w:customStyle="1" w:styleId="ALLCAPS">
    <w:name w:val="ALL CAPS"/>
    <w:basedOn w:val="Normal"/>
    <w:qFormat/>
    <w:rsid w:val="00A453E6"/>
    <w:rPr>
      <w:rFonts w:eastAsia="Times New Roman"/>
      <w:b/>
      <w:caps/>
      <w:szCs w:val="20"/>
    </w:rPr>
  </w:style>
  <w:style w:type="character" w:customStyle="1" w:styleId="kn">
    <w:name w:val="kn"/>
    <w:basedOn w:val="DefaultParagraphFont"/>
    <w:rsid w:val="00A453E6"/>
  </w:style>
  <w:style w:type="paragraph" w:customStyle="1" w:styleId="StyleCardworksLinespacingsingle">
    <w:name w:val="Style Card works + Line spacing:  single"/>
    <w:basedOn w:val="Normal"/>
    <w:link w:val="StyleCardworksLinespacingsingleChar"/>
    <w:qFormat/>
    <w:rsid w:val="00A453E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453E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453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453E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A453E6"/>
    <w:rPr>
      <w:rFonts w:ascii="Verdana" w:hAnsi="Verdana" w:hint="default"/>
      <w:color w:val="000000"/>
      <w:sz w:val="16"/>
      <w:szCs w:val="16"/>
    </w:rPr>
  </w:style>
  <w:style w:type="character" w:customStyle="1" w:styleId="TagCharCharCharChar0">
    <w:name w:val="Tag Char Char Char Char"/>
    <w:basedOn w:val="DefaultParagraphFont"/>
    <w:rsid w:val="00A453E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453E6"/>
  </w:style>
  <w:style w:type="character" w:customStyle="1" w:styleId="BoldandUnderlineChar1Char2">
    <w:name w:val="Bold and Underline Char1 Char2"/>
    <w:basedOn w:val="DefaultParagraphFont"/>
    <w:rsid w:val="00A453E6"/>
  </w:style>
  <w:style w:type="character" w:customStyle="1" w:styleId="BoldandUnderlineCharChar1">
    <w:name w:val="Bold and Underline Char Char1"/>
    <w:basedOn w:val="DefaultParagraphFont"/>
    <w:rsid w:val="00A453E6"/>
  </w:style>
  <w:style w:type="character" w:customStyle="1" w:styleId="review">
    <w:name w:val="review"/>
    <w:basedOn w:val="DefaultParagraphFont"/>
    <w:rsid w:val="00A453E6"/>
  </w:style>
  <w:style w:type="character" w:customStyle="1" w:styleId="feature2caption">
    <w:name w:val="feature2caption"/>
    <w:basedOn w:val="DefaultParagraphFont"/>
    <w:rsid w:val="00A453E6"/>
  </w:style>
  <w:style w:type="character" w:customStyle="1" w:styleId="style22">
    <w:name w:val="style2"/>
    <w:basedOn w:val="DefaultParagraphFont"/>
    <w:rsid w:val="00A453E6"/>
  </w:style>
  <w:style w:type="character" w:customStyle="1" w:styleId="StyleStyleBoldUnderlineUnderlineIntenseEmphasis1apple-style-2">
    <w:name w:val="Style Style Bold UnderlineUnderlineIntense Emphasis1apple-style-...2"/>
    <w:basedOn w:val="DefaultParagraphFont"/>
    <w:rsid w:val="00A453E6"/>
  </w:style>
  <w:style w:type="character" w:customStyle="1" w:styleId="StyleStyleBoldUnderlineUnderlineIntenseEmphasis1apple-style-1">
    <w:name w:val="Style Style Bold UnderlineUnderlineIntense Emphasis1apple-style-...1"/>
    <w:basedOn w:val="DefaultParagraphFont"/>
    <w:rsid w:val="00A453E6"/>
    <w:rPr>
      <w:b w:val="0"/>
      <w:bCs w:val="0"/>
      <w:sz w:val="14"/>
      <w:u w:val="none"/>
    </w:rPr>
  </w:style>
  <w:style w:type="character" w:customStyle="1" w:styleId="lrdctspkr">
    <w:name w:val="lr_dct_spkr"/>
    <w:basedOn w:val="DefaultParagraphFont"/>
    <w:rsid w:val="00A453E6"/>
  </w:style>
  <w:style w:type="character" w:customStyle="1" w:styleId="lrdctlblinl">
    <w:name w:val="lr_dct_lbl_inl"/>
    <w:basedOn w:val="DefaultParagraphFont"/>
    <w:rsid w:val="00A453E6"/>
  </w:style>
  <w:style w:type="character" w:customStyle="1" w:styleId="lrdctlblblk">
    <w:name w:val="lr_dct_lbl_blk"/>
    <w:basedOn w:val="DefaultParagraphFont"/>
    <w:rsid w:val="00A453E6"/>
  </w:style>
  <w:style w:type="character" w:customStyle="1" w:styleId="bnp-articles-title1">
    <w:name w:val="bnp-articles-title1"/>
    <w:basedOn w:val="DefaultParagraphFont"/>
    <w:rsid w:val="00A453E6"/>
    <w:rPr>
      <w:rFonts w:ascii="Verdana" w:hAnsi="Verdana" w:hint="default"/>
      <w:b/>
      <w:bCs/>
      <w:color w:val="545454"/>
      <w:sz w:val="12"/>
      <w:szCs w:val="12"/>
    </w:rPr>
  </w:style>
  <w:style w:type="character" w:customStyle="1" w:styleId="featuretext">
    <w:name w:val="featuretext"/>
    <w:basedOn w:val="DefaultParagraphFont"/>
    <w:rsid w:val="00A453E6"/>
  </w:style>
  <w:style w:type="character" w:customStyle="1" w:styleId="relatedtext">
    <w:name w:val="related_text"/>
    <w:basedOn w:val="DefaultParagraphFont"/>
    <w:rsid w:val="00A453E6"/>
  </w:style>
  <w:style w:type="character" w:customStyle="1" w:styleId="fullpost">
    <w:name w:val="fullpost"/>
    <w:basedOn w:val="DefaultParagraphFont"/>
    <w:rsid w:val="00A453E6"/>
  </w:style>
  <w:style w:type="character" w:customStyle="1" w:styleId="bcktital">
    <w:name w:val="bcktital"/>
    <w:basedOn w:val="DefaultParagraphFont"/>
    <w:rsid w:val="00A453E6"/>
  </w:style>
  <w:style w:type="character" w:customStyle="1" w:styleId="bcktital0">
    <w:name w:val="bckt_ital"/>
    <w:basedOn w:val="DefaultParagraphFont"/>
    <w:rsid w:val="00A453E6"/>
  </w:style>
  <w:style w:type="character" w:customStyle="1" w:styleId="fwanimclass">
    <w:name w:val="fwanim_class"/>
    <w:basedOn w:val="DefaultParagraphFont"/>
    <w:rsid w:val="00A453E6"/>
  </w:style>
  <w:style w:type="character" w:customStyle="1" w:styleId="CharChar8">
    <w:name w:val="Char Char8"/>
    <w:basedOn w:val="DefaultParagraphFont"/>
    <w:rsid w:val="00A453E6"/>
    <w:rPr>
      <w:rFonts w:ascii="Lucida Grande" w:hAnsi="Lucida Grande" w:cs="Times New Roman"/>
    </w:rPr>
  </w:style>
  <w:style w:type="character" w:customStyle="1" w:styleId="DebateTagChar0">
    <w:name w:val="DebateTag Char"/>
    <w:basedOn w:val="DefaultParagraphFont"/>
    <w:rsid w:val="00A453E6"/>
    <w:rPr>
      <w:rFonts w:eastAsia="Calibri"/>
      <w:b/>
      <w:sz w:val="24"/>
      <w:szCs w:val="24"/>
      <w:lang w:val="en-US" w:eastAsia="en-US" w:bidi="ar-SA"/>
    </w:rPr>
  </w:style>
  <w:style w:type="paragraph" w:customStyle="1" w:styleId="DebateHeaderFinal">
    <w:name w:val="DebateHeaderFinal"/>
    <w:basedOn w:val="Heading1"/>
    <w:qFormat/>
    <w:rsid w:val="00A453E6"/>
    <w:pPr>
      <w:spacing w:line="276" w:lineRule="auto"/>
      <w:jc w:val="left"/>
    </w:pPr>
    <w:rPr>
      <w:rFonts w:eastAsia="Times New Roman" w:cs="Times New Roman"/>
      <w:sz w:val="36"/>
      <w:szCs w:val="36"/>
    </w:rPr>
  </w:style>
  <w:style w:type="character" w:customStyle="1" w:styleId="DebateHeaderFinalChar">
    <w:name w:val="DebateHeaderFinal Char"/>
    <w:rsid w:val="00A453E6"/>
    <w:rPr>
      <w:b/>
      <w:bCs/>
      <w:sz w:val="36"/>
      <w:szCs w:val="36"/>
      <w:u w:val="single"/>
      <w:lang w:val="en-US" w:eastAsia="en-US" w:bidi="ar-SA"/>
    </w:rPr>
  </w:style>
  <w:style w:type="paragraph" w:customStyle="1" w:styleId="HeaderInitial0">
    <w:name w:val="HeaderInitial"/>
    <w:basedOn w:val="Normal"/>
    <w:qFormat/>
    <w:rsid w:val="00A453E6"/>
    <w:pPr>
      <w:jc w:val="center"/>
      <w:outlineLvl w:val="0"/>
    </w:pPr>
    <w:rPr>
      <w:rFonts w:ascii="Garamond" w:hAnsi="Garamond"/>
      <w:b/>
      <w:caps/>
      <w:sz w:val="28"/>
    </w:rPr>
  </w:style>
  <w:style w:type="character" w:customStyle="1" w:styleId="FooterChar2">
    <w:name w:val="Footer Char2"/>
    <w:basedOn w:val="DefaultParagraphFont"/>
    <w:rsid w:val="00A453E6"/>
    <w:rPr>
      <w:rFonts w:eastAsia="MS Mincho"/>
      <w:sz w:val="24"/>
      <w:szCs w:val="24"/>
      <w:lang w:val="en-US" w:eastAsia="ja-JP" w:bidi="ar-SA"/>
    </w:rPr>
  </w:style>
  <w:style w:type="character" w:customStyle="1" w:styleId="BalloonTextChar2">
    <w:name w:val="Balloon Text Char2"/>
    <w:basedOn w:val="DefaultParagraphFont"/>
    <w:rsid w:val="00A453E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453E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453E6"/>
    <w:rPr>
      <w:rFonts w:ascii="Cambria" w:hAnsi="Cambria"/>
      <w:sz w:val="24"/>
      <w:lang w:val="en-US" w:eastAsia="en-US" w:bidi="ar-SA"/>
    </w:rPr>
  </w:style>
  <w:style w:type="paragraph" w:customStyle="1" w:styleId="Normalspacing">
    <w:name w:val="Normal + spacing"/>
    <w:basedOn w:val="StyleLinespacingDouble"/>
    <w:qFormat/>
    <w:rsid w:val="00A453E6"/>
  </w:style>
  <w:style w:type="character" w:customStyle="1" w:styleId="NormalspacingChar">
    <w:name w:val="Normal + spacing Char"/>
    <w:basedOn w:val="StyleLinespacingDoubleChar"/>
    <w:rsid w:val="00A453E6"/>
    <w:rPr>
      <w:rFonts w:ascii="Cambria" w:hAnsi="Cambria"/>
      <w:sz w:val="24"/>
      <w:lang w:val="en-US" w:eastAsia="en-US" w:bidi="ar-SA"/>
    </w:rPr>
  </w:style>
  <w:style w:type="character" w:customStyle="1" w:styleId="textbold0">
    <w:name w:val="textbold"/>
    <w:basedOn w:val="DefaultParagraphFont"/>
    <w:rsid w:val="00A453E6"/>
  </w:style>
  <w:style w:type="character" w:customStyle="1" w:styleId="textitalics">
    <w:name w:val="textitalics"/>
    <w:basedOn w:val="DefaultParagraphFont"/>
    <w:rsid w:val="00A453E6"/>
  </w:style>
  <w:style w:type="paragraph" w:customStyle="1" w:styleId="lastpar">
    <w:name w:val="lastpar"/>
    <w:basedOn w:val="Normal"/>
    <w:qFormat/>
    <w:rsid w:val="00A453E6"/>
    <w:pPr>
      <w:spacing w:before="100" w:beforeAutospacing="1" w:after="100" w:afterAutospacing="1"/>
    </w:pPr>
    <w:rPr>
      <w:sz w:val="24"/>
    </w:rPr>
  </w:style>
  <w:style w:type="table" w:styleId="TableClassic1">
    <w:name w:val="Table Classic 1"/>
    <w:basedOn w:val="TableNormal"/>
    <w:rsid w:val="00A453E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453E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453E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453E6"/>
    <w:pPr>
      <w:tabs>
        <w:tab w:val="left" w:pos="9450"/>
      </w:tabs>
    </w:pPr>
    <w:rPr>
      <w:rFonts w:eastAsia="SimSun"/>
      <w:b/>
      <w:sz w:val="24"/>
    </w:rPr>
  </w:style>
  <w:style w:type="character" w:customStyle="1" w:styleId="BoldunderlineChar4">
    <w:name w:val="Bold/underline Char"/>
    <w:basedOn w:val="DefaultParagraphFont"/>
    <w:rsid w:val="00A453E6"/>
    <w:rPr>
      <w:rFonts w:eastAsia="SimSun"/>
      <w:b/>
      <w:sz w:val="24"/>
      <w:szCs w:val="24"/>
      <w:lang w:val="en-US" w:eastAsia="en-US" w:bidi="ar-SA"/>
    </w:rPr>
  </w:style>
  <w:style w:type="paragraph" w:customStyle="1" w:styleId="TableContents">
    <w:name w:val="Table Contents"/>
    <w:basedOn w:val="Normal"/>
    <w:qFormat/>
    <w:rsid w:val="00A453E6"/>
    <w:pPr>
      <w:suppressLineNumbers/>
      <w:tabs>
        <w:tab w:val="left" w:pos="9450"/>
      </w:tabs>
      <w:suppressAutoHyphens/>
    </w:pPr>
    <w:rPr>
      <w:rFonts w:eastAsia="Arial Unicode MS"/>
      <w:kern w:val="1"/>
      <w:sz w:val="24"/>
    </w:rPr>
  </w:style>
  <w:style w:type="paragraph" w:customStyle="1" w:styleId="faketag">
    <w:name w:val="fake tag"/>
    <w:basedOn w:val="Heading1"/>
    <w:qFormat/>
    <w:rsid w:val="00A453E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453E6"/>
    <w:pPr>
      <w:tabs>
        <w:tab w:val="left" w:pos="9450"/>
      </w:tabs>
      <w:jc w:val="center"/>
    </w:pPr>
    <w:rPr>
      <w:rFonts w:ascii="Verdana" w:hAnsi="Verdana"/>
      <w:sz w:val="24"/>
    </w:rPr>
  </w:style>
  <w:style w:type="paragraph" w:customStyle="1" w:styleId="heading1fake0">
    <w:name w:val="heading 1 fake"/>
    <w:basedOn w:val="Heading1"/>
    <w:autoRedefine/>
    <w:qFormat/>
    <w:rsid w:val="00A453E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453E6"/>
    <w:pPr>
      <w:tabs>
        <w:tab w:val="left" w:pos="9450"/>
      </w:tabs>
    </w:pPr>
    <w:rPr>
      <w:szCs w:val="20"/>
    </w:rPr>
  </w:style>
  <w:style w:type="character" w:customStyle="1" w:styleId="textCharChar1">
    <w:name w:val="text Char Char1"/>
    <w:basedOn w:val="DefaultParagraphFont"/>
    <w:rsid w:val="00A453E6"/>
    <w:rPr>
      <w:sz w:val="18"/>
      <w:szCs w:val="24"/>
      <w:lang w:val="en-US" w:eastAsia="en-US" w:bidi="ar-SA"/>
    </w:rPr>
  </w:style>
  <w:style w:type="character" w:customStyle="1" w:styleId="text1CharChar">
    <w:name w:val="text1 Char Char"/>
    <w:basedOn w:val="DefaultParagraphFont"/>
    <w:rsid w:val="00A453E6"/>
    <w:rPr>
      <w:lang w:val="en-US" w:eastAsia="en-US" w:bidi="ar-SA"/>
    </w:rPr>
  </w:style>
  <w:style w:type="character" w:customStyle="1" w:styleId="textCharChar">
    <w:name w:val="text Char Char"/>
    <w:basedOn w:val="DefaultParagraphFont"/>
    <w:rsid w:val="00A453E6"/>
    <w:rPr>
      <w:sz w:val="18"/>
      <w:szCs w:val="24"/>
      <w:lang w:val="en-US" w:eastAsia="en-US" w:bidi="ar-SA"/>
    </w:rPr>
  </w:style>
  <w:style w:type="character" w:customStyle="1" w:styleId="normalloose1">
    <w:name w:val="normalloose1"/>
    <w:basedOn w:val="DefaultParagraphFont"/>
    <w:rsid w:val="00A453E6"/>
    <w:rPr>
      <w:sz w:val="20"/>
      <w:szCs w:val="20"/>
    </w:rPr>
  </w:style>
  <w:style w:type="paragraph" w:customStyle="1" w:styleId="printerheadline">
    <w:name w:val="printer_headline"/>
    <w:basedOn w:val="Normal"/>
    <w:qFormat/>
    <w:rsid w:val="00A453E6"/>
    <w:pPr>
      <w:tabs>
        <w:tab w:val="left" w:pos="9450"/>
      </w:tabs>
      <w:spacing w:before="100" w:beforeAutospacing="1" w:after="100" w:afterAutospacing="1"/>
    </w:pPr>
    <w:rPr>
      <w:sz w:val="24"/>
    </w:rPr>
  </w:style>
  <w:style w:type="paragraph" w:customStyle="1" w:styleId="help">
    <w:name w:val="help"/>
    <w:basedOn w:val="Normal"/>
    <w:qFormat/>
    <w:rsid w:val="00A453E6"/>
    <w:pPr>
      <w:tabs>
        <w:tab w:val="left" w:pos="9450"/>
      </w:tabs>
      <w:spacing w:before="100" w:beforeAutospacing="1" w:after="100" w:afterAutospacing="1"/>
    </w:pPr>
    <w:rPr>
      <w:sz w:val="24"/>
    </w:rPr>
  </w:style>
  <w:style w:type="character" w:customStyle="1" w:styleId="sponsoredadtext">
    <w:name w:val="sponsoredadtext"/>
    <w:basedOn w:val="DefaultParagraphFont"/>
    <w:rsid w:val="00A453E6"/>
  </w:style>
  <w:style w:type="character" w:customStyle="1" w:styleId="georgia">
    <w:name w:val="georgia"/>
    <w:basedOn w:val="DefaultParagraphFont"/>
    <w:rsid w:val="00A453E6"/>
  </w:style>
  <w:style w:type="character" w:customStyle="1" w:styleId="isdefault">
    <w:name w:val="isdefault"/>
    <w:basedOn w:val="DefaultParagraphFont"/>
    <w:rsid w:val="00A453E6"/>
  </w:style>
  <w:style w:type="character" w:customStyle="1" w:styleId="arial">
    <w:name w:val="arial"/>
    <w:basedOn w:val="DefaultParagraphFont"/>
    <w:rsid w:val="00A453E6"/>
  </w:style>
  <w:style w:type="character" w:customStyle="1" w:styleId="pipe">
    <w:name w:val="pipe"/>
    <w:basedOn w:val="DefaultParagraphFont"/>
    <w:rsid w:val="00A453E6"/>
  </w:style>
  <w:style w:type="paragraph" w:customStyle="1" w:styleId="dtlcomment">
    <w:name w:val="dtlcomment"/>
    <w:basedOn w:val="Normal"/>
    <w:qFormat/>
    <w:rsid w:val="00A453E6"/>
    <w:pPr>
      <w:tabs>
        <w:tab w:val="left" w:pos="9450"/>
      </w:tabs>
      <w:spacing w:before="100" w:beforeAutospacing="1" w:after="100" w:afterAutospacing="1"/>
    </w:pPr>
    <w:rPr>
      <w:sz w:val="24"/>
    </w:rPr>
  </w:style>
  <w:style w:type="character" w:customStyle="1" w:styleId="writername">
    <w:name w:val="writername"/>
    <w:basedOn w:val="DefaultParagraphFont"/>
    <w:rsid w:val="00A453E6"/>
  </w:style>
  <w:style w:type="character" w:customStyle="1" w:styleId="CharChar18">
    <w:name w:val="Char Char18"/>
    <w:basedOn w:val="DefaultParagraphFont"/>
    <w:rsid w:val="00A453E6"/>
    <w:rPr>
      <w:sz w:val="16"/>
      <w:szCs w:val="24"/>
      <w:lang w:val="en-US" w:eastAsia="en-US" w:bidi="ar-SA"/>
    </w:rPr>
  </w:style>
  <w:style w:type="character" w:customStyle="1" w:styleId="CharChar24">
    <w:name w:val="Char Char24"/>
    <w:basedOn w:val="DefaultParagraphFont"/>
    <w:rsid w:val="00A453E6"/>
    <w:rPr>
      <w:b/>
      <w:bCs/>
      <w:sz w:val="28"/>
      <w:szCs w:val="28"/>
      <w:lang w:val="en-US" w:eastAsia="en-US" w:bidi="ar-SA"/>
    </w:rPr>
  </w:style>
  <w:style w:type="character" w:customStyle="1" w:styleId="ln2">
    <w:name w:val="ln2"/>
    <w:basedOn w:val="DefaultParagraphFont"/>
    <w:rsid w:val="00A453E6"/>
  </w:style>
  <w:style w:type="paragraph" w:customStyle="1" w:styleId="StyleStyle1">
    <w:name w:val="Style Style1 +"/>
    <w:basedOn w:val="Normal"/>
    <w:qFormat/>
    <w:rsid w:val="00A453E6"/>
    <w:rPr>
      <w:sz w:val="24"/>
    </w:rPr>
  </w:style>
  <w:style w:type="character" w:customStyle="1" w:styleId="StyleStyle1Char">
    <w:name w:val="Style Style1 + Char"/>
    <w:basedOn w:val="Style1Char"/>
    <w:rsid w:val="00A453E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453E6"/>
  </w:style>
  <w:style w:type="character" w:customStyle="1" w:styleId="CharChar16">
    <w:name w:val="Char Char16"/>
    <w:basedOn w:val="DefaultParagraphFont"/>
    <w:rsid w:val="00A453E6"/>
    <w:rPr>
      <w:rFonts w:ascii="Cambria" w:hAnsi="Cambria"/>
      <w:lang w:val="en-US" w:eastAsia="en-US" w:bidi="ar-SA"/>
    </w:rPr>
  </w:style>
  <w:style w:type="character" w:customStyle="1" w:styleId="CharChar15">
    <w:name w:val="Char Char15"/>
    <w:basedOn w:val="CharChar16"/>
    <w:rsid w:val="00A453E6"/>
    <w:rPr>
      <w:rFonts w:ascii="Cambria" w:hAnsi="Cambria"/>
      <w:b/>
      <w:bCs/>
      <w:lang w:val="en-US" w:eastAsia="en-US" w:bidi="ar-SA"/>
    </w:rPr>
  </w:style>
  <w:style w:type="character" w:customStyle="1" w:styleId="CharChar14">
    <w:name w:val="Char Char14"/>
    <w:basedOn w:val="DefaultParagraphFont"/>
    <w:rsid w:val="00A453E6"/>
    <w:rPr>
      <w:rFonts w:ascii="Tahoma" w:hAnsi="Tahoma" w:cs="Tahoma"/>
      <w:sz w:val="16"/>
      <w:szCs w:val="16"/>
      <w:lang w:val="en-US" w:eastAsia="en-US" w:bidi="ar-SA"/>
    </w:rPr>
  </w:style>
  <w:style w:type="character" w:customStyle="1" w:styleId="CharChar13">
    <w:name w:val="Char Char13"/>
    <w:basedOn w:val="DefaultParagraphFont"/>
    <w:rsid w:val="00A453E6"/>
    <w:rPr>
      <w:rFonts w:ascii="Cambria" w:hAnsi="Cambria"/>
      <w:lang w:val="en-US" w:eastAsia="en-US" w:bidi="ar-SA"/>
    </w:rPr>
  </w:style>
  <w:style w:type="paragraph" w:customStyle="1" w:styleId="normalChar1">
    <w:name w:val="normal Char"/>
    <w:basedOn w:val="Normal"/>
    <w:qFormat/>
    <w:rsid w:val="00A453E6"/>
  </w:style>
  <w:style w:type="character" w:customStyle="1" w:styleId="cardtextsmallCharChar">
    <w:name w:val="card text small Char Char"/>
    <w:basedOn w:val="DefaultParagraphFont"/>
    <w:rsid w:val="00A453E6"/>
    <w:rPr>
      <w:rFonts w:ascii="Arial Narrow" w:hAnsi="Arial Narrow" w:cs="Times New Roman"/>
      <w:sz w:val="16"/>
    </w:rPr>
  </w:style>
  <w:style w:type="character" w:customStyle="1" w:styleId="reportbody1">
    <w:name w:val="reportbody1"/>
    <w:basedOn w:val="DefaultParagraphFont"/>
    <w:rsid w:val="00A453E6"/>
    <w:rPr>
      <w:rFonts w:ascii="Tahoma" w:hAnsi="Tahoma" w:cs="Tahoma" w:hint="default"/>
      <w:color w:val="000000"/>
      <w:sz w:val="14"/>
      <w:szCs w:val="14"/>
    </w:rPr>
  </w:style>
  <w:style w:type="character" w:customStyle="1" w:styleId="TagChar4">
    <w:name w:val="Tag Char4"/>
    <w:basedOn w:val="DefaultParagraphFont"/>
    <w:rsid w:val="00A453E6"/>
    <w:rPr>
      <w:b/>
      <w:sz w:val="26"/>
      <w:szCs w:val="24"/>
      <w:lang w:val="en-US" w:eastAsia="en-US" w:bidi="ar-SA"/>
    </w:rPr>
  </w:style>
  <w:style w:type="paragraph" w:customStyle="1" w:styleId="SmallTextGaramond">
    <w:name w:val="Small Text Garamond"/>
    <w:basedOn w:val="Normal"/>
    <w:qFormat/>
    <w:rsid w:val="00A453E6"/>
    <w:pPr>
      <w:suppressAutoHyphens/>
      <w:contextualSpacing/>
    </w:pPr>
    <w:rPr>
      <w:rFonts w:ascii="Garamond" w:hAnsi="Garamond"/>
      <w:szCs w:val="18"/>
    </w:rPr>
  </w:style>
  <w:style w:type="paragraph" w:customStyle="1" w:styleId="Taglines">
    <w:name w:val="Taglines"/>
    <w:basedOn w:val="Heading2"/>
    <w:qFormat/>
    <w:rsid w:val="00A453E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453E6"/>
    <w:rPr>
      <w:rFonts w:cs="Arial"/>
      <w:bCs/>
      <w:iCs/>
      <w:szCs w:val="22"/>
      <w:lang w:val="en-US" w:eastAsia="en-US" w:bidi="ar-SA"/>
    </w:rPr>
  </w:style>
  <w:style w:type="paragraph" w:customStyle="1" w:styleId="listterm">
    <w:name w:val="listterm"/>
    <w:basedOn w:val="Normal"/>
    <w:qFormat/>
    <w:rsid w:val="00A453E6"/>
    <w:pPr>
      <w:spacing w:before="100" w:beforeAutospacing="1" w:after="100" w:afterAutospacing="1"/>
    </w:pPr>
    <w:rPr>
      <w:sz w:val="24"/>
    </w:rPr>
  </w:style>
  <w:style w:type="character" w:customStyle="1" w:styleId="WW8Num2z0">
    <w:name w:val="WW8Num2z0"/>
    <w:rsid w:val="00A453E6"/>
    <w:rPr>
      <w:rFonts w:ascii="Garamond" w:hAnsi="Garamond"/>
    </w:rPr>
  </w:style>
  <w:style w:type="character" w:customStyle="1" w:styleId="WW8Num3z0">
    <w:name w:val="WW8Num3z0"/>
    <w:rsid w:val="00A453E6"/>
    <w:rPr>
      <w:rFonts w:ascii="Garamond" w:hAnsi="Garamond"/>
    </w:rPr>
  </w:style>
  <w:style w:type="character" w:customStyle="1" w:styleId="WW8Num4z1">
    <w:name w:val="WW8Num4z1"/>
    <w:rsid w:val="00A453E6"/>
    <w:rPr>
      <w:rFonts w:ascii="Garamond" w:hAnsi="Garamond"/>
    </w:rPr>
  </w:style>
  <w:style w:type="character" w:customStyle="1" w:styleId="WW8Num5z0">
    <w:name w:val="WW8Num5z0"/>
    <w:rsid w:val="00A453E6"/>
    <w:rPr>
      <w:rFonts w:ascii="Garamond" w:hAnsi="Garamond"/>
    </w:rPr>
  </w:style>
  <w:style w:type="character" w:customStyle="1" w:styleId="WW8Num6z0">
    <w:name w:val="WW8Num6z0"/>
    <w:rsid w:val="00A453E6"/>
    <w:rPr>
      <w:rFonts w:ascii="Symbol" w:hAnsi="Symbol"/>
    </w:rPr>
  </w:style>
  <w:style w:type="character" w:customStyle="1" w:styleId="WW8Num7z0">
    <w:name w:val="WW8Num7z0"/>
    <w:rsid w:val="00A453E6"/>
    <w:rPr>
      <w:rFonts w:ascii="Symbol" w:hAnsi="Symbol"/>
    </w:rPr>
  </w:style>
  <w:style w:type="character" w:customStyle="1" w:styleId="WW8Num8z0">
    <w:name w:val="WW8Num8z0"/>
    <w:rsid w:val="00A453E6"/>
    <w:rPr>
      <w:rFonts w:ascii="Symbol" w:hAnsi="Symbol"/>
    </w:rPr>
  </w:style>
  <w:style w:type="character" w:customStyle="1" w:styleId="WW8Num9z0">
    <w:name w:val="WW8Num9z0"/>
    <w:rsid w:val="00A453E6"/>
    <w:rPr>
      <w:rFonts w:ascii="Symbol" w:hAnsi="Symbol"/>
    </w:rPr>
  </w:style>
  <w:style w:type="character" w:customStyle="1" w:styleId="WW8Num10z0">
    <w:name w:val="WW8Num10z0"/>
    <w:rsid w:val="00A453E6"/>
    <w:rPr>
      <w:rFonts w:ascii="Garamond" w:hAnsi="Garamond"/>
    </w:rPr>
  </w:style>
  <w:style w:type="character" w:customStyle="1" w:styleId="WW8Num11z1">
    <w:name w:val="WW8Num11z1"/>
    <w:rsid w:val="00A453E6"/>
    <w:rPr>
      <w:rFonts w:ascii="Garamond" w:hAnsi="Garamond"/>
    </w:rPr>
  </w:style>
  <w:style w:type="character" w:customStyle="1" w:styleId="Absatz-Standardschriftart">
    <w:name w:val="Absatz-Standardschriftart"/>
    <w:rsid w:val="00A453E6"/>
  </w:style>
  <w:style w:type="character" w:customStyle="1" w:styleId="WW-Absatz-Standardschriftart">
    <w:name w:val="WW-Absatz-Standardschriftart"/>
    <w:rsid w:val="00A453E6"/>
  </w:style>
  <w:style w:type="character" w:customStyle="1" w:styleId="WW-Absatz-Standardschriftart1">
    <w:name w:val="WW-Absatz-Standardschriftart1"/>
    <w:rsid w:val="00A453E6"/>
  </w:style>
  <w:style w:type="character" w:customStyle="1" w:styleId="EndnoteCharacters">
    <w:name w:val="Endnote Characters"/>
    <w:basedOn w:val="DefaultParagraphFont"/>
    <w:rsid w:val="00A453E6"/>
    <w:rPr>
      <w:position w:val="0"/>
      <w:sz w:val="24"/>
      <w:vertAlign w:val="baseline"/>
    </w:rPr>
  </w:style>
  <w:style w:type="character" w:customStyle="1" w:styleId="WW8Num1z0">
    <w:name w:val="WW8Num1z0"/>
    <w:rsid w:val="00A453E6"/>
    <w:rPr>
      <w:rFonts w:ascii="Symbol" w:hAnsi="Symbol"/>
    </w:rPr>
  </w:style>
  <w:style w:type="character" w:customStyle="1" w:styleId="WW8Num1z2">
    <w:name w:val="WW8Num1z2"/>
    <w:rsid w:val="00A453E6"/>
    <w:rPr>
      <w:rFonts w:ascii="Courier New" w:hAnsi="Courier New"/>
    </w:rPr>
  </w:style>
  <w:style w:type="character" w:customStyle="1" w:styleId="WW8Num1z3">
    <w:name w:val="WW8Num1z3"/>
    <w:rsid w:val="00A453E6"/>
    <w:rPr>
      <w:rFonts w:ascii="Wingdings" w:hAnsi="Wingdings"/>
    </w:rPr>
  </w:style>
  <w:style w:type="character" w:customStyle="1" w:styleId="WW8Num11z0">
    <w:name w:val="WW8Num11z0"/>
    <w:rsid w:val="00A453E6"/>
    <w:rPr>
      <w:rFonts w:ascii="Symbol" w:hAnsi="Symbol"/>
    </w:rPr>
  </w:style>
  <w:style w:type="character" w:customStyle="1" w:styleId="WW8Num83z0">
    <w:name w:val="WW8Num83z0"/>
    <w:rsid w:val="00A453E6"/>
    <w:rPr>
      <w:rFonts w:ascii="Symbol" w:hAnsi="Symbol"/>
    </w:rPr>
  </w:style>
  <w:style w:type="character" w:customStyle="1" w:styleId="WW8Num83z1">
    <w:name w:val="WW8Num83z1"/>
    <w:rsid w:val="00A453E6"/>
    <w:rPr>
      <w:rFonts w:ascii="Courier New" w:hAnsi="Courier New"/>
    </w:rPr>
  </w:style>
  <w:style w:type="character" w:customStyle="1" w:styleId="WW8Num83z2">
    <w:name w:val="WW8Num83z2"/>
    <w:rsid w:val="00A453E6"/>
    <w:rPr>
      <w:rFonts w:ascii="Wingdings" w:hAnsi="Wingdings"/>
    </w:rPr>
  </w:style>
  <w:style w:type="character" w:customStyle="1" w:styleId="WW8Num89z0">
    <w:name w:val="WW8Num89z0"/>
    <w:rsid w:val="00A453E6"/>
    <w:rPr>
      <w:rFonts w:ascii="Symbol" w:hAnsi="Symbol"/>
      <w:sz w:val="20"/>
    </w:rPr>
  </w:style>
  <w:style w:type="character" w:customStyle="1" w:styleId="WW8Num90z0">
    <w:name w:val="WW8Num90z0"/>
    <w:rsid w:val="00A453E6"/>
    <w:rPr>
      <w:rFonts w:ascii="Times New Roman" w:eastAsia="Times New Roman" w:hAnsi="Times New Roman" w:cs="Times New Roman"/>
    </w:rPr>
  </w:style>
  <w:style w:type="character" w:customStyle="1" w:styleId="WW8Num92z0">
    <w:name w:val="WW8Num92z0"/>
    <w:rsid w:val="00A453E6"/>
    <w:rPr>
      <w:rFonts w:ascii="Symbol" w:eastAsia="Times New Roman" w:hAnsi="Symbol"/>
    </w:rPr>
  </w:style>
  <w:style w:type="character" w:customStyle="1" w:styleId="WW8Num92z1">
    <w:name w:val="WW8Num92z1"/>
    <w:rsid w:val="00A453E6"/>
    <w:rPr>
      <w:rFonts w:ascii="Courier New" w:hAnsi="Courier New"/>
    </w:rPr>
  </w:style>
  <w:style w:type="character" w:customStyle="1" w:styleId="WW8Num92z2">
    <w:name w:val="WW8Num92z2"/>
    <w:rsid w:val="00A453E6"/>
    <w:rPr>
      <w:rFonts w:ascii="Wingdings" w:hAnsi="Wingdings"/>
    </w:rPr>
  </w:style>
  <w:style w:type="character" w:customStyle="1" w:styleId="WW8Num92z3">
    <w:name w:val="WW8Num92z3"/>
    <w:rsid w:val="00A453E6"/>
    <w:rPr>
      <w:rFonts w:ascii="Symbol" w:hAnsi="Symbol"/>
    </w:rPr>
  </w:style>
  <w:style w:type="character" w:customStyle="1" w:styleId="WW8Num96z0">
    <w:name w:val="WW8Num96z0"/>
    <w:rsid w:val="00A453E6"/>
    <w:rPr>
      <w:rFonts w:ascii="Symbol" w:hAnsi="Symbol"/>
      <w:sz w:val="20"/>
    </w:rPr>
  </w:style>
  <w:style w:type="character" w:customStyle="1" w:styleId="WW8Num96z1">
    <w:name w:val="WW8Num96z1"/>
    <w:rsid w:val="00A453E6"/>
    <w:rPr>
      <w:rFonts w:ascii="Courier New" w:hAnsi="Courier New"/>
      <w:sz w:val="20"/>
    </w:rPr>
  </w:style>
  <w:style w:type="character" w:customStyle="1" w:styleId="WW8Num96z2">
    <w:name w:val="WW8Num96z2"/>
    <w:rsid w:val="00A453E6"/>
    <w:rPr>
      <w:rFonts w:ascii="Wingdings" w:hAnsi="Wingdings"/>
      <w:sz w:val="20"/>
    </w:rPr>
  </w:style>
  <w:style w:type="character" w:customStyle="1" w:styleId="WW8Num103z0">
    <w:name w:val="WW8Num103z0"/>
    <w:rsid w:val="00A453E6"/>
    <w:rPr>
      <w:rFonts w:ascii="Symbol" w:hAnsi="Symbol"/>
      <w:sz w:val="20"/>
    </w:rPr>
  </w:style>
  <w:style w:type="character" w:customStyle="1" w:styleId="WW8Num103z1">
    <w:name w:val="WW8Num103z1"/>
    <w:rsid w:val="00A453E6"/>
    <w:rPr>
      <w:rFonts w:ascii="Courier New" w:hAnsi="Courier New"/>
      <w:sz w:val="20"/>
    </w:rPr>
  </w:style>
  <w:style w:type="character" w:customStyle="1" w:styleId="WW8Num103z2">
    <w:name w:val="WW8Num103z2"/>
    <w:rsid w:val="00A453E6"/>
    <w:rPr>
      <w:rFonts w:ascii="Wingdings" w:hAnsi="Wingdings"/>
      <w:sz w:val="20"/>
    </w:rPr>
  </w:style>
  <w:style w:type="character" w:customStyle="1" w:styleId="WW8Num108z0">
    <w:name w:val="WW8Num108z0"/>
    <w:rsid w:val="00A453E6"/>
    <w:rPr>
      <w:rFonts w:ascii="Symbol" w:hAnsi="Symbol"/>
      <w:sz w:val="20"/>
    </w:rPr>
  </w:style>
  <w:style w:type="character" w:customStyle="1" w:styleId="WW8Num108z1">
    <w:name w:val="WW8Num108z1"/>
    <w:rsid w:val="00A453E6"/>
    <w:rPr>
      <w:rFonts w:ascii="Courier New" w:hAnsi="Courier New"/>
      <w:sz w:val="20"/>
    </w:rPr>
  </w:style>
  <w:style w:type="character" w:customStyle="1" w:styleId="WW8Num108z2">
    <w:name w:val="WW8Num108z2"/>
    <w:rsid w:val="00A453E6"/>
    <w:rPr>
      <w:rFonts w:ascii="Wingdings" w:hAnsi="Wingdings"/>
      <w:sz w:val="20"/>
    </w:rPr>
  </w:style>
  <w:style w:type="character" w:customStyle="1" w:styleId="WW8Num109z0">
    <w:name w:val="WW8Num109z0"/>
    <w:rsid w:val="00A453E6"/>
    <w:rPr>
      <w:rFonts w:ascii="Symbol" w:eastAsia="Times New Roman" w:hAnsi="Symbol"/>
    </w:rPr>
  </w:style>
  <w:style w:type="character" w:customStyle="1" w:styleId="WW8Num109z1">
    <w:name w:val="WW8Num109z1"/>
    <w:rsid w:val="00A453E6"/>
    <w:rPr>
      <w:rFonts w:ascii="Courier New" w:hAnsi="Courier New"/>
    </w:rPr>
  </w:style>
  <w:style w:type="character" w:customStyle="1" w:styleId="WW8Num109z2">
    <w:name w:val="WW8Num109z2"/>
    <w:rsid w:val="00A453E6"/>
    <w:rPr>
      <w:rFonts w:ascii="Wingdings" w:hAnsi="Wingdings"/>
    </w:rPr>
  </w:style>
  <w:style w:type="character" w:customStyle="1" w:styleId="WW8Num109z3">
    <w:name w:val="WW8Num109z3"/>
    <w:rsid w:val="00A453E6"/>
    <w:rPr>
      <w:rFonts w:ascii="Symbol" w:hAnsi="Symbol"/>
    </w:rPr>
  </w:style>
  <w:style w:type="character" w:customStyle="1" w:styleId="WW8Num111z0">
    <w:name w:val="WW8Num111z0"/>
    <w:rsid w:val="00A453E6"/>
    <w:rPr>
      <w:rFonts w:ascii="Symbol" w:hAnsi="Symbol"/>
      <w:sz w:val="20"/>
    </w:rPr>
  </w:style>
  <w:style w:type="character" w:customStyle="1" w:styleId="WW8Num111z1">
    <w:name w:val="WW8Num111z1"/>
    <w:rsid w:val="00A453E6"/>
    <w:rPr>
      <w:rFonts w:ascii="Courier New" w:hAnsi="Courier New"/>
      <w:sz w:val="20"/>
    </w:rPr>
  </w:style>
  <w:style w:type="character" w:customStyle="1" w:styleId="WW8Num111z2">
    <w:name w:val="WW8Num111z2"/>
    <w:rsid w:val="00A453E6"/>
    <w:rPr>
      <w:rFonts w:ascii="Wingdings" w:hAnsi="Wingdings"/>
      <w:sz w:val="20"/>
    </w:rPr>
  </w:style>
  <w:style w:type="character" w:customStyle="1" w:styleId="WW8Num117z0">
    <w:name w:val="WW8Num117z0"/>
    <w:rsid w:val="00A453E6"/>
    <w:rPr>
      <w:rFonts w:ascii="Symbol" w:eastAsia="Times New Roman" w:hAnsi="Symbol"/>
    </w:rPr>
  </w:style>
  <w:style w:type="character" w:customStyle="1" w:styleId="WW8Num117z1">
    <w:name w:val="WW8Num117z1"/>
    <w:rsid w:val="00A453E6"/>
    <w:rPr>
      <w:rFonts w:ascii="Courier New" w:hAnsi="Courier New"/>
    </w:rPr>
  </w:style>
  <w:style w:type="character" w:customStyle="1" w:styleId="WW8Num117z2">
    <w:name w:val="WW8Num117z2"/>
    <w:rsid w:val="00A453E6"/>
    <w:rPr>
      <w:rFonts w:ascii="Wingdings" w:hAnsi="Wingdings"/>
    </w:rPr>
  </w:style>
  <w:style w:type="character" w:customStyle="1" w:styleId="WW8Num117z3">
    <w:name w:val="WW8Num117z3"/>
    <w:rsid w:val="00A453E6"/>
    <w:rPr>
      <w:rFonts w:ascii="Symbol" w:hAnsi="Symbol"/>
    </w:rPr>
  </w:style>
  <w:style w:type="character" w:customStyle="1" w:styleId="WW8Num126z0">
    <w:name w:val="WW8Num126z0"/>
    <w:rsid w:val="00A453E6"/>
    <w:rPr>
      <w:rFonts w:ascii="Symbol" w:eastAsia="SimSun" w:hAnsi="Symbol"/>
    </w:rPr>
  </w:style>
  <w:style w:type="character" w:customStyle="1" w:styleId="WW8Num126z1">
    <w:name w:val="WW8Num126z1"/>
    <w:rsid w:val="00A453E6"/>
    <w:rPr>
      <w:rFonts w:ascii="Courier New" w:hAnsi="Courier New"/>
    </w:rPr>
  </w:style>
  <w:style w:type="character" w:customStyle="1" w:styleId="WW8Num126z2">
    <w:name w:val="WW8Num126z2"/>
    <w:rsid w:val="00A453E6"/>
    <w:rPr>
      <w:rFonts w:ascii="Wingdings" w:hAnsi="Wingdings"/>
    </w:rPr>
  </w:style>
  <w:style w:type="character" w:customStyle="1" w:styleId="WW8Num126z3">
    <w:name w:val="WW8Num126z3"/>
    <w:rsid w:val="00A453E6"/>
    <w:rPr>
      <w:rFonts w:ascii="Symbol" w:hAnsi="Symbol"/>
    </w:rPr>
  </w:style>
  <w:style w:type="character" w:customStyle="1" w:styleId="WW8Num128z0">
    <w:name w:val="WW8Num128z0"/>
    <w:rsid w:val="00A453E6"/>
    <w:rPr>
      <w:rFonts w:ascii="Symbol" w:eastAsia="Times New Roman" w:hAnsi="Symbol"/>
    </w:rPr>
  </w:style>
  <w:style w:type="character" w:customStyle="1" w:styleId="WW8Num128z1">
    <w:name w:val="WW8Num128z1"/>
    <w:rsid w:val="00A453E6"/>
    <w:rPr>
      <w:rFonts w:ascii="Courier New" w:hAnsi="Courier New"/>
    </w:rPr>
  </w:style>
  <w:style w:type="character" w:customStyle="1" w:styleId="WW8Num128z2">
    <w:name w:val="WW8Num128z2"/>
    <w:rsid w:val="00A453E6"/>
    <w:rPr>
      <w:rFonts w:ascii="Wingdings" w:hAnsi="Wingdings"/>
    </w:rPr>
  </w:style>
  <w:style w:type="character" w:customStyle="1" w:styleId="WW8Num128z3">
    <w:name w:val="WW8Num128z3"/>
    <w:rsid w:val="00A453E6"/>
    <w:rPr>
      <w:rFonts w:ascii="Symbol" w:hAnsi="Symbol"/>
    </w:rPr>
  </w:style>
  <w:style w:type="character" w:customStyle="1" w:styleId="WW8Num138z0">
    <w:name w:val="WW8Num138z0"/>
    <w:rsid w:val="00A453E6"/>
    <w:rPr>
      <w:rFonts w:ascii="Times-Italic" w:eastAsia="Times New Roman" w:hAnsi="Times-Italic"/>
    </w:rPr>
  </w:style>
  <w:style w:type="character" w:customStyle="1" w:styleId="WW8Num138z1">
    <w:name w:val="WW8Num138z1"/>
    <w:rsid w:val="00A453E6"/>
    <w:rPr>
      <w:rFonts w:ascii="Courier New" w:hAnsi="Courier New"/>
    </w:rPr>
  </w:style>
  <w:style w:type="character" w:customStyle="1" w:styleId="WW8Num138z2">
    <w:name w:val="WW8Num138z2"/>
    <w:rsid w:val="00A453E6"/>
    <w:rPr>
      <w:rFonts w:ascii="Wingdings" w:hAnsi="Wingdings"/>
    </w:rPr>
  </w:style>
  <w:style w:type="character" w:customStyle="1" w:styleId="WW8Num138z3">
    <w:name w:val="WW8Num138z3"/>
    <w:rsid w:val="00A453E6"/>
    <w:rPr>
      <w:rFonts w:ascii="Symbol" w:hAnsi="Symbol"/>
    </w:rPr>
  </w:style>
  <w:style w:type="character" w:customStyle="1" w:styleId="WW8Num143z0">
    <w:name w:val="WW8Num143z0"/>
    <w:rsid w:val="00A453E6"/>
    <w:rPr>
      <w:rFonts w:ascii="Times New Roman" w:eastAsia="Times New Roman" w:hAnsi="Times New Roman" w:cs="Times New Roman"/>
    </w:rPr>
  </w:style>
  <w:style w:type="character" w:customStyle="1" w:styleId="WW8Num148z0">
    <w:name w:val="WW8Num148z0"/>
    <w:rsid w:val="00A453E6"/>
    <w:rPr>
      <w:rFonts w:ascii="Symbol" w:hAnsi="Symbol"/>
      <w:sz w:val="20"/>
    </w:rPr>
  </w:style>
  <w:style w:type="character" w:customStyle="1" w:styleId="WW8Num148z1">
    <w:name w:val="WW8Num148z1"/>
    <w:rsid w:val="00A453E6"/>
    <w:rPr>
      <w:rFonts w:ascii="Courier New" w:hAnsi="Courier New"/>
      <w:sz w:val="20"/>
    </w:rPr>
  </w:style>
  <w:style w:type="character" w:customStyle="1" w:styleId="WW8Num148z2">
    <w:name w:val="WW8Num148z2"/>
    <w:rsid w:val="00A453E6"/>
    <w:rPr>
      <w:rFonts w:ascii="Wingdings" w:hAnsi="Wingdings"/>
      <w:sz w:val="20"/>
    </w:rPr>
  </w:style>
  <w:style w:type="character" w:customStyle="1" w:styleId="WW8Num151z0">
    <w:name w:val="WW8Num151z0"/>
    <w:rsid w:val="00A453E6"/>
    <w:rPr>
      <w:rFonts w:ascii="Times New Roman" w:eastAsia="Times New Roman" w:hAnsi="Times New Roman" w:cs="Times New Roman"/>
    </w:rPr>
  </w:style>
  <w:style w:type="character" w:customStyle="1" w:styleId="WW8Num152z0">
    <w:name w:val="WW8Num152z0"/>
    <w:rsid w:val="00A453E6"/>
    <w:rPr>
      <w:rFonts w:ascii="Symbol" w:hAnsi="Symbol"/>
      <w:sz w:val="20"/>
    </w:rPr>
  </w:style>
  <w:style w:type="character" w:customStyle="1" w:styleId="WW8Num152z1">
    <w:name w:val="WW8Num152z1"/>
    <w:rsid w:val="00A453E6"/>
    <w:rPr>
      <w:rFonts w:ascii="Courier New" w:hAnsi="Courier New"/>
      <w:sz w:val="20"/>
    </w:rPr>
  </w:style>
  <w:style w:type="character" w:customStyle="1" w:styleId="WW8Num152z2">
    <w:name w:val="WW8Num152z2"/>
    <w:rsid w:val="00A453E6"/>
    <w:rPr>
      <w:rFonts w:ascii="Wingdings" w:hAnsi="Wingdings"/>
      <w:sz w:val="20"/>
    </w:rPr>
  </w:style>
  <w:style w:type="character" w:customStyle="1" w:styleId="WW8Num153z0">
    <w:name w:val="WW8Num153z0"/>
    <w:rsid w:val="00A453E6"/>
    <w:rPr>
      <w:sz w:val="24"/>
    </w:rPr>
  </w:style>
  <w:style w:type="character" w:customStyle="1" w:styleId="WW8Num155z0">
    <w:name w:val="WW8Num155z0"/>
    <w:rsid w:val="00A453E6"/>
    <w:rPr>
      <w:rFonts w:ascii="Times New Roman" w:eastAsia="Times New Roman" w:hAnsi="Times New Roman" w:cs="Times New Roman"/>
    </w:rPr>
  </w:style>
  <w:style w:type="character" w:customStyle="1" w:styleId="WW8Num157z0">
    <w:name w:val="WW8Num157z0"/>
    <w:rsid w:val="00A453E6"/>
    <w:rPr>
      <w:rFonts w:ascii="Symbol" w:hAnsi="Symbol"/>
      <w:sz w:val="20"/>
    </w:rPr>
  </w:style>
  <w:style w:type="character" w:customStyle="1" w:styleId="WW8Num157z1">
    <w:name w:val="WW8Num157z1"/>
    <w:rsid w:val="00A453E6"/>
    <w:rPr>
      <w:rFonts w:ascii="Courier New" w:hAnsi="Courier New"/>
      <w:sz w:val="20"/>
    </w:rPr>
  </w:style>
  <w:style w:type="character" w:customStyle="1" w:styleId="WW8Num157z2">
    <w:name w:val="WW8Num157z2"/>
    <w:rsid w:val="00A453E6"/>
    <w:rPr>
      <w:rFonts w:ascii="Wingdings" w:hAnsi="Wingdings"/>
      <w:sz w:val="20"/>
    </w:rPr>
  </w:style>
  <w:style w:type="character" w:customStyle="1" w:styleId="WW8Num163z0">
    <w:name w:val="WW8Num163z0"/>
    <w:rsid w:val="00A453E6"/>
    <w:rPr>
      <w:rFonts w:ascii="Symbol" w:hAnsi="Symbol"/>
      <w:sz w:val="20"/>
    </w:rPr>
  </w:style>
  <w:style w:type="character" w:customStyle="1" w:styleId="WW8Num163z1">
    <w:name w:val="WW8Num163z1"/>
    <w:rsid w:val="00A453E6"/>
    <w:rPr>
      <w:rFonts w:ascii="Courier New" w:hAnsi="Courier New"/>
      <w:sz w:val="20"/>
    </w:rPr>
  </w:style>
  <w:style w:type="character" w:customStyle="1" w:styleId="WW8Num163z2">
    <w:name w:val="WW8Num163z2"/>
    <w:rsid w:val="00A453E6"/>
    <w:rPr>
      <w:rFonts w:ascii="Wingdings" w:hAnsi="Wingdings"/>
      <w:sz w:val="20"/>
    </w:rPr>
  </w:style>
  <w:style w:type="character" w:customStyle="1" w:styleId="WW8Num170z0">
    <w:name w:val="WW8Num170z0"/>
    <w:rsid w:val="00A453E6"/>
    <w:rPr>
      <w:rFonts w:ascii="Symbol" w:eastAsia="Times New Roman" w:hAnsi="Symbol"/>
    </w:rPr>
  </w:style>
  <w:style w:type="character" w:customStyle="1" w:styleId="WW8Num170z1">
    <w:name w:val="WW8Num170z1"/>
    <w:rsid w:val="00A453E6"/>
    <w:rPr>
      <w:rFonts w:ascii="Courier New" w:hAnsi="Courier New"/>
    </w:rPr>
  </w:style>
  <w:style w:type="character" w:customStyle="1" w:styleId="WW8Num170z2">
    <w:name w:val="WW8Num170z2"/>
    <w:rsid w:val="00A453E6"/>
    <w:rPr>
      <w:rFonts w:ascii="Wingdings" w:hAnsi="Wingdings"/>
    </w:rPr>
  </w:style>
  <w:style w:type="character" w:customStyle="1" w:styleId="WW8Num170z3">
    <w:name w:val="WW8Num170z3"/>
    <w:rsid w:val="00A453E6"/>
    <w:rPr>
      <w:rFonts w:ascii="Symbol" w:hAnsi="Symbol"/>
    </w:rPr>
  </w:style>
  <w:style w:type="character" w:customStyle="1" w:styleId="WW8Num177z0">
    <w:name w:val="WW8Num177z0"/>
    <w:rsid w:val="00A453E6"/>
    <w:rPr>
      <w:rFonts w:ascii="Symbol" w:hAnsi="Symbol"/>
      <w:sz w:val="20"/>
    </w:rPr>
  </w:style>
  <w:style w:type="character" w:customStyle="1" w:styleId="WW8Num177z1">
    <w:name w:val="WW8Num177z1"/>
    <w:rsid w:val="00A453E6"/>
    <w:rPr>
      <w:rFonts w:ascii="Courier New" w:hAnsi="Courier New"/>
      <w:sz w:val="20"/>
    </w:rPr>
  </w:style>
  <w:style w:type="character" w:customStyle="1" w:styleId="WW8Num177z2">
    <w:name w:val="WW8Num177z2"/>
    <w:rsid w:val="00A453E6"/>
    <w:rPr>
      <w:rFonts w:ascii="Wingdings" w:hAnsi="Wingdings"/>
      <w:sz w:val="20"/>
    </w:rPr>
  </w:style>
  <w:style w:type="character" w:customStyle="1" w:styleId="WW8Num181z0">
    <w:name w:val="WW8Num181z0"/>
    <w:rsid w:val="00A453E6"/>
    <w:rPr>
      <w:rFonts w:ascii="Symbol" w:eastAsia="Times New Roman" w:hAnsi="Symbol"/>
    </w:rPr>
  </w:style>
  <w:style w:type="character" w:customStyle="1" w:styleId="WW8Num181z1">
    <w:name w:val="WW8Num181z1"/>
    <w:rsid w:val="00A453E6"/>
    <w:rPr>
      <w:rFonts w:ascii="Courier New" w:hAnsi="Courier New"/>
    </w:rPr>
  </w:style>
  <w:style w:type="character" w:customStyle="1" w:styleId="WW8Num181z2">
    <w:name w:val="WW8Num181z2"/>
    <w:rsid w:val="00A453E6"/>
    <w:rPr>
      <w:rFonts w:ascii="Wingdings" w:hAnsi="Wingdings"/>
    </w:rPr>
  </w:style>
  <w:style w:type="character" w:customStyle="1" w:styleId="WW8Num181z3">
    <w:name w:val="WW8Num181z3"/>
    <w:rsid w:val="00A453E6"/>
    <w:rPr>
      <w:rFonts w:ascii="Symbol" w:hAnsi="Symbol"/>
    </w:rPr>
  </w:style>
  <w:style w:type="character" w:customStyle="1" w:styleId="WW8Num185z0">
    <w:name w:val="WW8Num185z0"/>
    <w:rsid w:val="00A453E6"/>
    <w:rPr>
      <w:rFonts w:ascii="Symbol" w:eastAsia="Times New Roman" w:hAnsi="Symbol"/>
    </w:rPr>
  </w:style>
  <w:style w:type="character" w:customStyle="1" w:styleId="WW8Num185z1">
    <w:name w:val="WW8Num185z1"/>
    <w:rsid w:val="00A453E6"/>
    <w:rPr>
      <w:rFonts w:ascii="Courier New" w:hAnsi="Courier New"/>
    </w:rPr>
  </w:style>
  <w:style w:type="character" w:customStyle="1" w:styleId="WW8Num185z2">
    <w:name w:val="WW8Num185z2"/>
    <w:rsid w:val="00A453E6"/>
    <w:rPr>
      <w:rFonts w:ascii="Wingdings" w:hAnsi="Wingdings"/>
    </w:rPr>
  </w:style>
  <w:style w:type="character" w:customStyle="1" w:styleId="WW8Num185z3">
    <w:name w:val="WW8Num185z3"/>
    <w:rsid w:val="00A453E6"/>
    <w:rPr>
      <w:rFonts w:ascii="Symbol" w:hAnsi="Symbol"/>
    </w:rPr>
  </w:style>
  <w:style w:type="character" w:customStyle="1" w:styleId="WW8Num186z0">
    <w:name w:val="WW8Num186z0"/>
    <w:rsid w:val="00A453E6"/>
    <w:rPr>
      <w:rFonts w:ascii="Symbol" w:hAnsi="Symbol"/>
      <w:sz w:val="20"/>
    </w:rPr>
  </w:style>
  <w:style w:type="character" w:customStyle="1" w:styleId="WW8Num186z1">
    <w:name w:val="WW8Num186z1"/>
    <w:rsid w:val="00A453E6"/>
    <w:rPr>
      <w:rFonts w:ascii="Courier New" w:hAnsi="Courier New"/>
      <w:sz w:val="20"/>
    </w:rPr>
  </w:style>
  <w:style w:type="character" w:customStyle="1" w:styleId="WW8Num186z2">
    <w:name w:val="WW8Num186z2"/>
    <w:rsid w:val="00A453E6"/>
    <w:rPr>
      <w:rFonts w:ascii="Wingdings" w:hAnsi="Wingdings"/>
      <w:sz w:val="20"/>
    </w:rPr>
  </w:style>
  <w:style w:type="character" w:customStyle="1" w:styleId="WW8Num192z0">
    <w:name w:val="WW8Num192z0"/>
    <w:rsid w:val="00A453E6"/>
    <w:rPr>
      <w:rFonts w:ascii="Symbol" w:hAnsi="Symbol"/>
    </w:rPr>
  </w:style>
  <w:style w:type="character" w:customStyle="1" w:styleId="WW8Num192z1">
    <w:name w:val="WW8Num192z1"/>
    <w:rsid w:val="00A453E6"/>
    <w:rPr>
      <w:rFonts w:ascii="Courier New" w:hAnsi="Courier New"/>
    </w:rPr>
  </w:style>
  <w:style w:type="character" w:customStyle="1" w:styleId="WW8Num192z2">
    <w:name w:val="WW8Num192z2"/>
    <w:rsid w:val="00A453E6"/>
    <w:rPr>
      <w:rFonts w:ascii="Wingdings" w:hAnsi="Wingdings"/>
    </w:rPr>
  </w:style>
  <w:style w:type="character" w:customStyle="1" w:styleId="WW8Num194z0">
    <w:name w:val="WW8Num194z0"/>
    <w:rsid w:val="00A453E6"/>
    <w:rPr>
      <w:rFonts w:ascii="Times-Roman" w:eastAsia="Times New Roman" w:hAnsi="Times-Roman"/>
      <w:i w:val="0"/>
    </w:rPr>
  </w:style>
  <w:style w:type="character" w:customStyle="1" w:styleId="WW8Num194z1">
    <w:name w:val="WW8Num194z1"/>
    <w:rsid w:val="00A453E6"/>
    <w:rPr>
      <w:rFonts w:ascii="Courier New" w:hAnsi="Courier New"/>
    </w:rPr>
  </w:style>
  <w:style w:type="character" w:customStyle="1" w:styleId="WW8Num194z2">
    <w:name w:val="WW8Num194z2"/>
    <w:rsid w:val="00A453E6"/>
    <w:rPr>
      <w:rFonts w:ascii="Wingdings" w:hAnsi="Wingdings"/>
    </w:rPr>
  </w:style>
  <w:style w:type="character" w:customStyle="1" w:styleId="WW8Num194z3">
    <w:name w:val="WW8Num194z3"/>
    <w:rsid w:val="00A453E6"/>
    <w:rPr>
      <w:rFonts w:ascii="Symbol" w:hAnsi="Symbol"/>
    </w:rPr>
  </w:style>
  <w:style w:type="character" w:customStyle="1" w:styleId="WW8Num203z0">
    <w:name w:val="WW8Num203z0"/>
    <w:rsid w:val="00A453E6"/>
    <w:rPr>
      <w:rFonts w:ascii="Wingdings" w:eastAsia="Times New Roman" w:hAnsi="Wingdings"/>
    </w:rPr>
  </w:style>
  <w:style w:type="character" w:customStyle="1" w:styleId="WW8Num203z1">
    <w:name w:val="WW8Num203z1"/>
    <w:rsid w:val="00A453E6"/>
    <w:rPr>
      <w:rFonts w:ascii="Courier New" w:hAnsi="Courier New"/>
    </w:rPr>
  </w:style>
  <w:style w:type="character" w:customStyle="1" w:styleId="WW8Num203z2">
    <w:name w:val="WW8Num203z2"/>
    <w:rsid w:val="00A453E6"/>
    <w:rPr>
      <w:rFonts w:ascii="Wingdings" w:hAnsi="Wingdings"/>
    </w:rPr>
  </w:style>
  <w:style w:type="character" w:customStyle="1" w:styleId="WW8Num203z3">
    <w:name w:val="WW8Num203z3"/>
    <w:rsid w:val="00A453E6"/>
    <w:rPr>
      <w:rFonts w:ascii="Symbol" w:hAnsi="Symbol"/>
    </w:rPr>
  </w:style>
  <w:style w:type="character" w:customStyle="1" w:styleId="WW8Num204z1">
    <w:name w:val="WW8Num204z1"/>
    <w:rsid w:val="00A453E6"/>
    <w:rPr>
      <w:b/>
    </w:rPr>
  </w:style>
  <w:style w:type="character" w:customStyle="1" w:styleId="WW8Num206z0">
    <w:name w:val="WW8Num206z0"/>
    <w:rsid w:val="00A453E6"/>
    <w:rPr>
      <w:rFonts w:ascii="Symbol" w:eastAsia="Times New Roman" w:hAnsi="Symbol"/>
    </w:rPr>
  </w:style>
  <w:style w:type="character" w:customStyle="1" w:styleId="WW8Num206z1">
    <w:name w:val="WW8Num206z1"/>
    <w:rsid w:val="00A453E6"/>
    <w:rPr>
      <w:rFonts w:ascii="Courier New" w:hAnsi="Courier New"/>
    </w:rPr>
  </w:style>
  <w:style w:type="character" w:customStyle="1" w:styleId="WW8Num206z2">
    <w:name w:val="WW8Num206z2"/>
    <w:rsid w:val="00A453E6"/>
    <w:rPr>
      <w:rFonts w:ascii="Wingdings" w:hAnsi="Wingdings"/>
    </w:rPr>
  </w:style>
  <w:style w:type="character" w:customStyle="1" w:styleId="WW8Num206z3">
    <w:name w:val="WW8Num206z3"/>
    <w:rsid w:val="00A453E6"/>
    <w:rPr>
      <w:rFonts w:ascii="Symbol" w:hAnsi="Symbol"/>
    </w:rPr>
  </w:style>
  <w:style w:type="character" w:customStyle="1" w:styleId="WW8Num207z0">
    <w:name w:val="WW8Num207z0"/>
    <w:rsid w:val="00A453E6"/>
    <w:rPr>
      <w:rFonts w:ascii="Symbol" w:hAnsi="Symbol"/>
      <w:sz w:val="20"/>
    </w:rPr>
  </w:style>
  <w:style w:type="character" w:customStyle="1" w:styleId="WW8Num213z0">
    <w:name w:val="WW8Num213z0"/>
    <w:rsid w:val="00A453E6"/>
    <w:rPr>
      <w:rFonts w:ascii="Symbol" w:hAnsi="Symbol"/>
      <w:sz w:val="20"/>
    </w:rPr>
  </w:style>
  <w:style w:type="character" w:customStyle="1" w:styleId="WW8Num214z0">
    <w:name w:val="WW8Num214z0"/>
    <w:rsid w:val="00A453E6"/>
    <w:rPr>
      <w:rFonts w:ascii="Symbol" w:hAnsi="Symbol"/>
    </w:rPr>
  </w:style>
  <w:style w:type="character" w:customStyle="1" w:styleId="WW8Num214z1">
    <w:name w:val="WW8Num214z1"/>
    <w:rsid w:val="00A453E6"/>
    <w:rPr>
      <w:rFonts w:ascii="Courier New" w:hAnsi="Courier New"/>
    </w:rPr>
  </w:style>
  <w:style w:type="character" w:customStyle="1" w:styleId="WW8Num220z0">
    <w:name w:val="WW8Num220z0"/>
    <w:rsid w:val="00A453E6"/>
    <w:rPr>
      <w:u w:val="single"/>
    </w:rPr>
  </w:style>
  <w:style w:type="character" w:customStyle="1" w:styleId="WW8Num228z0">
    <w:name w:val="WW8Num228z0"/>
    <w:rsid w:val="00A453E6"/>
    <w:rPr>
      <w:rFonts w:ascii="Symbol" w:hAnsi="Symbol"/>
      <w:sz w:val="20"/>
    </w:rPr>
  </w:style>
  <w:style w:type="character" w:customStyle="1" w:styleId="WW8Num228z1">
    <w:name w:val="WW8Num228z1"/>
    <w:rsid w:val="00A453E6"/>
    <w:rPr>
      <w:rFonts w:ascii="Courier New" w:hAnsi="Courier New"/>
      <w:sz w:val="20"/>
    </w:rPr>
  </w:style>
  <w:style w:type="character" w:customStyle="1" w:styleId="WW8Num228z2">
    <w:name w:val="WW8Num228z2"/>
    <w:rsid w:val="00A453E6"/>
    <w:rPr>
      <w:rFonts w:ascii="Wingdings" w:hAnsi="Wingdings"/>
      <w:sz w:val="20"/>
    </w:rPr>
  </w:style>
  <w:style w:type="character" w:customStyle="1" w:styleId="WW8Num236z0">
    <w:name w:val="WW8Num236z0"/>
    <w:rsid w:val="00A453E6"/>
    <w:rPr>
      <w:rFonts w:ascii="Symbol" w:eastAsia="Times New Roman" w:hAnsi="Symbol"/>
    </w:rPr>
  </w:style>
  <w:style w:type="character" w:customStyle="1" w:styleId="WW8Num236z1">
    <w:name w:val="WW8Num236z1"/>
    <w:rsid w:val="00A453E6"/>
    <w:rPr>
      <w:rFonts w:ascii="Courier New" w:hAnsi="Courier New"/>
    </w:rPr>
  </w:style>
  <w:style w:type="character" w:customStyle="1" w:styleId="WW8Num236z2">
    <w:name w:val="WW8Num236z2"/>
    <w:rsid w:val="00A453E6"/>
    <w:rPr>
      <w:rFonts w:ascii="Wingdings" w:hAnsi="Wingdings"/>
    </w:rPr>
  </w:style>
  <w:style w:type="character" w:customStyle="1" w:styleId="WW8Num236z3">
    <w:name w:val="WW8Num236z3"/>
    <w:rsid w:val="00A453E6"/>
    <w:rPr>
      <w:rFonts w:ascii="Symbol" w:hAnsi="Symbol"/>
    </w:rPr>
  </w:style>
  <w:style w:type="character" w:customStyle="1" w:styleId="WW8Num239z0">
    <w:name w:val="WW8Num239z0"/>
    <w:rsid w:val="00A453E6"/>
    <w:rPr>
      <w:rFonts w:ascii="Times New Roman" w:eastAsia="Times New Roman" w:hAnsi="Times New Roman" w:cs="Times New Roman"/>
    </w:rPr>
  </w:style>
  <w:style w:type="character" w:customStyle="1" w:styleId="WW8Num239z1">
    <w:name w:val="WW8Num239z1"/>
    <w:rsid w:val="00A453E6"/>
    <w:rPr>
      <w:rFonts w:ascii="Courier New" w:hAnsi="Courier New"/>
    </w:rPr>
  </w:style>
  <w:style w:type="character" w:customStyle="1" w:styleId="WW8Num239z2">
    <w:name w:val="WW8Num239z2"/>
    <w:rsid w:val="00A453E6"/>
    <w:rPr>
      <w:rFonts w:ascii="Wingdings" w:hAnsi="Wingdings"/>
    </w:rPr>
  </w:style>
  <w:style w:type="character" w:customStyle="1" w:styleId="WW8Num239z3">
    <w:name w:val="WW8Num239z3"/>
    <w:rsid w:val="00A453E6"/>
    <w:rPr>
      <w:rFonts w:ascii="Symbol" w:hAnsi="Symbol"/>
    </w:rPr>
  </w:style>
  <w:style w:type="character" w:customStyle="1" w:styleId="NumberingSymbols">
    <w:name w:val="Numbering Symbols"/>
    <w:rsid w:val="00A453E6"/>
    <w:rPr>
      <w:rFonts w:ascii="Garamond" w:hAnsi="Garamond"/>
    </w:rPr>
  </w:style>
  <w:style w:type="character" w:customStyle="1" w:styleId="Bullets">
    <w:name w:val="Bullets"/>
    <w:rsid w:val="00A453E6"/>
    <w:rPr>
      <w:rFonts w:ascii="StarSymbol" w:eastAsia="StarSymbol" w:hAnsi="StarSymbol" w:cs="StarSymbol"/>
      <w:sz w:val="18"/>
      <w:szCs w:val="18"/>
    </w:rPr>
  </w:style>
  <w:style w:type="paragraph" w:customStyle="1" w:styleId="NoteLevel12">
    <w:name w:val="Note Level 12"/>
    <w:basedOn w:val="Normal"/>
    <w:qFormat/>
    <w:rsid w:val="00A453E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A453E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A453E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A453E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A453E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A453E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A453E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A453E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453E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453E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453E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453E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453E6"/>
    <w:rPr>
      <w:color w:val="008000"/>
    </w:rPr>
  </w:style>
  <w:style w:type="paragraph" w:customStyle="1" w:styleId="Repeatblockheading0">
    <w:name w:val="Repeat block heading"/>
    <w:basedOn w:val="Title"/>
    <w:qFormat/>
    <w:rsid w:val="00A453E6"/>
  </w:style>
  <w:style w:type="character" w:customStyle="1" w:styleId="lqqtgroup">
    <w:name w:val="lqqtgroup"/>
    <w:basedOn w:val="DefaultParagraphFont"/>
    <w:rsid w:val="00A453E6"/>
  </w:style>
  <w:style w:type="character" w:customStyle="1" w:styleId="quotedtooltip">
    <w:name w:val="quotedtooltip"/>
    <w:basedOn w:val="DefaultParagraphFont"/>
    <w:rsid w:val="00A453E6"/>
  </w:style>
  <w:style w:type="character" w:customStyle="1" w:styleId="quotedtooltipbox">
    <w:name w:val="quotedtooltipbox"/>
    <w:basedOn w:val="DefaultParagraphFont"/>
    <w:rsid w:val="00A453E6"/>
  </w:style>
  <w:style w:type="character" w:customStyle="1" w:styleId="mwlivequotes">
    <w:name w:val="mwlivequotes"/>
    <w:basedOn w:val="DefaultParagraphFont"/>
    <w:rsid w:val="00A453E6"/>
  </w:style>
  <w:style w:type="character" w:customStyle="1" w:styleId="lastlabel">
    <w:name w:val="lastlabel"/>
    <w:basedOn w:val="DefaultParagraphFont"/>
    <w:rsid w:val="00A453E6"/>
  </w:style>
  <w:style w:type="character" w:customStyle="1" w:styleId="lb07">
    <w:name w:val="lb07"/>
    <w:basedOn w:val="DefaultParagraphFont"/>
    <w:rsid w:val="00A453E6"/>
  </w:style>
  <w:style w:type="character" w:customStyle="1" w:styleId="qted">
    <w:name w:val="qted"/>
    <w:basedOn w:val="DefaultParagraphFont"/>
    <w:rsid w:val="00A453E6"/>
  </w:style>
  <w:style w:type="character" w:customStyle="1" w:styleId="t14">
    <w:name w:val="t14"/>
    <w:basedOn w:val="DefaultParagraphFont"/>
    <w:rsid w:val="00A453E6"/>
  </w:style>
  <w:style w:type="paragraph" w:customStyle="1" w:styleId="format-body">
    <w:name w:val="format-body"/>
    <w:basedOn w:val="Normal"/>
    <w:qFormat/>
    <w:rsid w:val="00A453E6"/>
    <w:pPr>
      <w:spacing w:before="100" w:beforeAutospacing="1" w:after="100" w:afterAutospacing="1"/>
    </w:pPr>
    <w:rPr>
      <w:sz w:val="24"/>
    </w:rPr>
  </w:style>
  <w:style w:type="character" w:customStyle="1" w:styleId="searchtermbold">
    <w:name w:val="searchtermbold"/>
    <w:basedOn w:val="DefaultParagraphFont"/>
    <w:rsid w:val="00A453E6"/>
  </w:style>
  <w:style w:type="character" w:customStyle="1" w:styleId="spanstyle">
    <w:name w:val="spanstyle"/>
    <w:basedOn w:val="DefaultParagraphFont"/>
    <w:rsid w:val="00A453E6"/>
  </w:style>
  <w:style w:type="character" w:customStyle="1" w:styleId="nfakpe">
    <w:name w:val="nfakpe"/>
    <w:basedOn w:val="DefaultParagraphFont"/>
    <w:rsid w:val="00A453E6"/>
  </w:style>
  <w:style w:type="character" w:customStyle="1" w:styleId="DebateBlockCharChar">
    <w:name w:val="Debate Block Char Char"/>
    <w:basedOn w:val="DefaultParagraphFont"/>
    <w:rsid w:val="00A453E6"/>
    <w:rPr>
      <w:rFonts w:cs="Arial"/>
      <w:b/>
      <w:bCs/>
      <w:kern w:val="32"/>
      <w:sz w:val="36"/>
      <w:szCs w:val="32"/>
      <w:u w:val="single"/>
    </w:rPr>
  </w:style>
  <w:style w:type="character" w:customStyle="1" w:styleId="citsource">
    <w:name w:val="citsource"/>
    <w:basedOn w:val="DefaultParagraphFont"/>
    <w:rsid w:val="00A453E6"/>
  </w:style>
  <w:style w:type="character" w:customStyle="1" w:styleId="sc">
    <w:name w:val="sc"/>
    <w:basedOn w:val="DefaultParagraphFont"/>
    <w:rsid w:val="00A453E6"/>
  </w:style>
  <w:style w:type="character" w:customStyle="1" w:styleId="atime">
    <w:name w:val="atime"/>
    <w:basedOn w:val="DefaultParagraphFont"/>
    <w:rsid w:val="00A453E6"/>
  </w:style>
  <w:style w:type="character" w:customStyle="1" w:styleId="ReadText">
    <w:name w:val="Read Text"/>
    <w:basedOn w:val="DefaultParagraphFont"/>
    <w:rsid w:val="00A453E6"/>
    <w:rPr>
      <w:rFonts w:ascii="Times New Roman" w:hAnsi="Times New Roman"/>
      <w:b/>
      <w:bCs/>
      <w:sz w:val="24"/>
      <w:u w:val="single"/>
    </w:rPr>
  </w:style>
  <w:style w:type="paragraph" w:customStyle="1" w:styleId="unread">
    <w:name w:val="unread"/>
    <w:basedOn w:val="Normal"/>
    <w:qFormat/>
    <w:rsid w:val="00A453E6"/>
  </w:style>
  <w:style w:type="character" w:customStyle="1" w:styleId="unreadChar">
    <w:name w:val="unread Char"/>
    <w:basedOn w:val="DefaultParagraphFont"/>
    <w:rsid w:val="00A453E6"/>
    <w:rPr>
      <w:szCs w:val="24"/>
      <w:lang w:val="en-US" w:eastAsia="en-US" w:bidi="ar-SA"/>
    </w:rPr>
  </w:style>
  <w:style w:type="paragraph" w:customStyle="1" w:styleId="cardunderlined0">
    <w:name w:val="card underlined"/>
    <w:basedOn w:val="Normal"/>
    <w:qFormat/>
    <w:rsid w:val="00A453E6"/>
    <w:rPr>
      <w:u w:val="single"/>
    </w:rPr>
  </w:style>
  <w:style w:type="character" w:customStyle="1" w:styleId="Internetlink1">
    <w:name w:val="Internet link1"/>
    <w:rsid w:val="00A453E6"/>
    <w:rPr>
      <w:color w:val="000080"/>
      <w:u w:val="single"/>
    </w:rPr>
  </w:style>
  <w:style w:type="character" w:customStyle="1" w:styleId="insideheadline">
    <w:name w:val="insideheadline"/>
    <w:basedOn w:val="DefaultParagraphFont"/>
    <w:rsid w:val="00A453E6"/>
  </w:style>
  <w:style w:type="character" w:customStyle="1" w:styleId="mwlivequotesupdelayed">
    <w:name w:val="mwlivequotes up delayed"/>
    <w:basedOn w:val="DefaultParagraphFont"/>
    <w:rsid w:val="00A453E6"/>
  </w:style>
  <w:style w:type="character" w:customStyle="1" w:styleId="mwlivequotesdowndelayed">
    <w:name w:val="mwlivequotes down delayed"/>
    <w:basedOn w:val="DefaultParagraphFont"/>
    <w:rsid w:val="00A453E6"/>
  </w:style>
  <w:style w:type="character" w:customStyle="1" w:styleId="shirttail">
    <w:name w:val="shirttail"/>
    <w:basedOn w:val="DefaultParagraphFont"/>
    <w:rsid w:val="00A453E6"/>
  </w:style>
  <w:style w:type="character" w:customStyle="1" w:styleId="definition">
    <w:name w:val="definition"/>
    <w:basedOn w:val="DefaultParagraphFont"/>
    <w:rsid w:val="00A453E6"/>
  </w:style>
  <w:style w:type="character" w:customStyle="1" w:styleId="CardTextCharCharChar">
    <w:name w:val="Card Text Char Char Char"/>
    <w:basedOn w:val="DefaultParagraphFont"/>
    <w:rsid w:val="00A453E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453E6"/>
    <w:rPr>
      <w:rFonts w:ascii="Arial Narrow" w:hAnsi="Arial Narrow"/>
      <w:sz w:val="18"/>
      <w:u w:val="single"/>
    </w:rPr>
  </w:style>
  <w:style w:type="character" w:customStyle="1" w:styleId="UnderlineStyleCharCharChar">
    <w:name w:val="Underline Style Char Char Char"/>
    <w:basedOn w:val="DefaultParagraphFont"/>
    <w:rsid w:val="00A453E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453E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453E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453E6"/>
    <w:rPr>
      <w:rFonts w:ascii="Arial" w:hAnsi="Arial" w:cs="Arial" w:hint="default"/>
      <w:b/>
      <w:bCs/>
      <w:color w:val="990000"/>
      <w:sz w:val="26"/>
      <w:szCs w:val="26"/>
    </w:rPr>
  </w:style>
  <w:style w:type="character" w:customStyle="1" w:styleId="bodytitle1">
    <w:name w:val="bodytitle1"/>
    <w:basedOn w:val="DefaultParagraphFont"/>
    <w:rsid w:val="00A453E6"/>
    <w:rPr>
      <w:rFonts w:ascii="Arial" w:hAnsi="Arial" w:cs="Arial" w:hint="default"/>
      <w:b/>
      <w:bCs/>
      <w:smallCaps w:val="0"/>
      <w:color w:val="000000"/>
      <w:sz w:val="28"/>
      <w:szCs w:val="28"/>
    </w:rPr>
  </w:style>
  <w:style w:type="paragraph" w:customStyle="1" w:styleId="style109">
    <w:name w:val="style109"/>
    <w:basedOn w:val="Normal"/>
    <w:qFormat/>
    <w:rsid w:val="00A453E6"/>
    <w:pPr>
      <w:spacing w:before="100" w:beforeAutospacing="1" w:after="100" w:afterAutospacing="1"/>
    </w:pPr>
    <w:rPr>
      <w:sz w:val="24"/>
    </w:rPr>
  </w:style>
  <w:style w:type="paragraph" w:customStyle="1" w:styleId="style1100">
    <w:name w:val="style110"/>
    <w:basedOn w:val="Normal"/>
    <w:qFormat/>
    <w:rsid w:val="00A453E6"/>
    <w:pPr>
      <w:spacing w:before="100" w:beforeAutospacing="1" w:after="100" w:afterAutospacing="1"/>
    </w:pPr>
    <w:rPr>
      <w:sz w:val="24"/>
    </w:rPr>
  </w:style>
  <w:style w:type="paragraph" w:customStyle="1" w:styleId="captionpaddingstyle114">
    <w:name w:val="captionpadding style114"/>
    <w:basedOn w:val="Normal"/>
    <w:qFormat/>
    <w:rsid w:val="00A453E6"/>
    <w:pPr>
      <w:spacing w:before="100" w:beforeAutospacing="1" w:after="100" w:afterAutospacing="1"/>
    </w:pPr>
    <w:rPr>
      <w:sz w:val="24"/>
    </w:rPr>
  </w:style>
  <w:style w:type="character" w:customStyle="1" w:styleId="captionpaddingstyle1141">
    <w:name w:val="captionpadding style1141"/>
    <w:basedOn w:val="DefaultParagraphFont"/>
    <w:rsid w:val="00A453E6"/>
  </w:style>
  <w:style w:type="character" w:customStyle="1" w:styleId="style114style118">
    <w:name w:val="style114 style118"/>
    <w:basedOn w:val="DefaultParagraphFont"/>
    <w:rsid w:val="00A453E6"/>
  </w:style>
  <w:style w:type="paragraph" w:customStyle="1" w:styleId="mainstorybody">
    <w:name w:val="mainstorybody"/>
    <w:basedOn w:val="Normal"/>
    <w:qFormat/>
    <w:rsid w:val="00A453E6"/>
    <w:pPr>
      <w:spacing w:before="100" w:beforeAutospacing="1" w:after="100" w:afterAutospacing="1"/>
    </w:pPr>
    <w:rPr>
      <w:sz w:val="24"/>
    </w:rPr>
  </w:style>
  <w:style w:type="character" w:customStyle="1" w:styleId="hint">
    <w:name w:val="hint"/>
    <w:basedOn w:val="DefaultParagraphFont"/>
    <w:rsid w:val="00A453E6"/>
  </w:style>
  <w:style w:type="character" w:customStyle="1" w:styleId="flw">
    <w:name w:val="flw"/>
    <w:basedOn w:val="DefaultParagraphFont"/>
    <w:rsid w:val="00A453E6"/>
  </w:style>
  <w:style w:type="character" w:customStyle="1" w:styleId="illustration">
    <w:name w:val="illustration"/>
    <w:basedOn w:val="DefaultParagraphFont"/>
    <w:rsid w:val="00A453E6"/>
  </w:style>
  <w:style w:type="paragraph" w:customStyle="1" w:styleId="ga">
    <w:name w:val="ga"/>
    <w:basedOn w:val="Normal"/>
    <w:qFormat/>
    <w:rsid w:val="00A453E6"/>
    <w:rPr>
      <w:rFonts w:ascii="Times" w:hAnsi="Times"/>
      <w:color w:val="231F20"/>
      <w:sz w:val="18"/>
      <w:szCs w:val="18"/>
    </w:rPr>
  </w:style>
  <w:style w:type="character" w:customStyle="1" w:styleId="StyleArialNarrowBoldThickunderline">
    <w:name w:val="Style Arial Narrow Bold Thick underline"/>
    <w:basedOn w:val="DefaultParagraphFont"/>
    <w:rsid w:val="00A453E6"/>
    <w:rPr>
      <w:rFonts w:ascii="Arial Narrow" w:hAnsi="Arial Narrow"/>
      <w:b/>
      <w:bCs/>
      <w:u w:val="thick"/>
    </w:rPr>
  </w:style>
  <w:style w:type="paragraph" w:customStyle="1" w:styleId="tag10">
    <w:name w:val="tag1"/>
    <w:basedOn w:val="Heading2"/>
    <w:qFormat/>
    <w:rsid w:val="00A453E6"/>
    <w:pPr>
      <w:outlineLvl w:val="9"/>
    </w:pPr>
    <w:rPr>
      <w:rFonts w:eastAsia="Calibri" w:cs="Times New Roman"/>
      <w:bCs/>
      <w:caps/>
      <w:sz w:val="24"/>
      <w:szCs w:val="20"/>
    </w:rPr>
  </w:style>
  <w:style w:type="paragraph" w:customStyle="1" w:styleId="tagcite3">
    <w:name w:val="tagcite"/>
    <w:basedOn w:val="TagCite0"/>
    <w:qFormat/>
    <w:rsid w:val="00A453E6"/>
    <w:pPr>
      <w:contextualSpacing w:val="0"/>
    </w:pPr>
    <w:rPr>
      <w:rFonts w:ascii="Garamond" w:eastAsiaTheme="minorHAnsi" w:hAnsi="Garamond" w:cs="Times New Roman"/>
      <w:sz w:val="24"/>
    </w:rPr>
  </w:style>
  <w:style w:type="character" w:customStyle="1" w:styleId="tag1Char">
    <w:name w:val="tag1 Char"/>
    <w:basedOn w:val="DefaultParagraphFont"/>
    <w:rsid w:val="00A453E6"/>
    <w:rPr>
      <w:b/>
      <w:sz w:val="24"/>
    </w:rPr>
  </w:style>
  <w:style w:type="paragraph" w:customStyle="1" w:styleId="SmallFontCharCharChar">
    <w:name w:val="Small Font Char Char Char"/>
    <w:basedOn w:val="Normal"/>
    <w:uiPriority w:val="99"/>
    <w:qFormat/>
    <w:rsid w:val="00A453E6"/>
    <w:rPr>
      <w:sz w:val="12"/>
    </w:rPr>
  </w:style>
  <w:style w:type="character" w:customStyle="1" w:styleId="SmallFontCharCharCharChar">
    <w:name w:val="Small Font Char Char Char Char"/>
    <w:basedOn w:val="DefaultParagraphFont"/>
    <w:rsid w:val="00A453E6"/>
    <w:rPr>
      <w:rFonts w:ascii="Arial" w:hAnsi="Arial"/>
      <w:sz w:val="12"/>
      <w:szCs w:val="24"/>
    </w:rPr>
  </w:style>
  <w:style w:type="character" w:customStyle="1" w:styleId="TagCiteChar4">
    <w:name w:val="TagCite Char"/>
    <w:basedOn w:val="DefaultParagraphFont"/>
    <w:rsid w:val="00A453E6"/>
    <w:rPr>
      <w:rFonts w:ascii="Garamond" w:hAnsi="Garamond"/>
      <w:b/>
      <w:sz w:val="24"/>
      <w:szCs w:val="24"/>
    </w:rPr>
  </w:style>
  <w:style w:type="character" w:customStyle="1" w:styleId="subtitlesarticles1">
    <w:name w:val="subtitles_articles1"/>
    <w:basedOn w:val="DefaultParagraphFont"/>
    <w:rsid w:val="00A453E6"/>
    <w:rPr>
      <w:rFonts w:ascii="Verdana" w:hAnsi="Verdana" w:cs="Times New Roman"/>
      <w:b/>
      <w:bCs/>
      <w:color w:val="000000"/>
      <w:sz w:val="20"/>
      <w:szCs w:val="20"/>
    </w:rPr>
  </w:style>
  <w:style w:type="character" w:customStyle="1" w:styleId="StyleArial12ptBlack">
    <w:name w:val="Style Arial 12 pt Black"/>
    <w:basedOn w:val="DefaultParagraphFont"/>
    <w:rsid w:val="00A453E6"/>
    <w:rPr>
      <w:rFonts w:ascii="Garamond" w:hAnsi="Garamond"/>
      <w:color w:val="000000"/>
      <w:sz w:val="20"/>
      <w:u w:val="single"/>
    </w:rPr>
  </w:style>
  <w:style w:type="character" w:customStyle="1" w:styleId="StyleArialBlack">
    <w:name w:val="Style Arial Black"/>
    <w:basedOn w:val="DefaultParagraphFont"/>
    <w:rsid w:val="00A453E6"/>
    <w:rPr>
      <w:rFonts w:ascii="Garamond" w:hAnsi="Garamond"/>
      <w:color w:val="000000"/>
      <w:sz w:val="14"/>
    </w:rPr>
  </w:style>
  <w:style w:type="character" w:customStyle="1" w:styleId="3TagCite">
    <w:name w:val="3 Tag/Cite"/>
    <w:basedOn w:val="DefaultParagraphFont"/>
    <w:rsid w:val="00A453E6"/>
    <w:rPr>
      <w:rFonts w:ascii="Times New Roman" w:hAnsi="Times New Roman"/>
      <w:b/>
      <w:color w:val="FF0000"/>
      <w:sz w:val="22"/>
    </w:rPr>
  </w:style>
  <w:style w:type="character" w:customStyle="1" w:styleId="mediatype">
    <w:name w:val="mediatype"/>
    <w:basedOn w:val="DefaultParagraphFont"/>
    <w:rsid w:val="00A453E6"/>
  </w:style>
  <w:style w:type="paragraph" w:customStyle="1" w:styleId="StyleHeading4Tagheading2Heading2Char2CharHeading2Char1">
    <w:name w:val="Style Heading 4Tagheading 2Heading 2 Char2 CharHeading 2 Char1 ..."/>
    <w:basedOn w:val="Heading4"/>
    <w:qFormat/>
    <w:rsid w:val="00A453E6"/>
    <w:rPr>
      <w:bCs/>
    </w:rPr>
  </w:style>
  <w:style w:type="character" w:customStyle="1" w:styleId="FontStyle13">
    <w:name w:val="Font Style13"/>
    <w:basedOn w:val="DefaultParagraphFont"/>
    <w:uiPriority w:val="99"/>
    <w:rsid w:val="00A453E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453E6"/>
    <w:rPr>
      <w:b w:val="0"/>
      <w:sz w:val="22"/>
      <w:u w:val="single"/>
      <w:bdr w:val="none" w:sz="0" w:space="0" w:color="auto"/>
    </w:rPr>
  </w:style>
  <w:style w:type="paragraph" w:customStyle="1" w:styleId="ReduceText">
    <w:name w:val="Reduce Text"/>
    <w:basedOn w:val="Normal"/>
    <w:autoRedefine/>
    <w:qFormat/>
    <w:rsid w:val="00A453E6"/>
    <w:pPr>
      <w:ind w:right="720"/>
    </w:pPr>
    <w:rPr>
      <w:rFonts w:eastAsia="Times New Roman"/>
      <w:szCs w:val="20"/>
    </w:rPr>
  </w:style>
  <w:style w:type="character" w:customStyle="1" w:styleId="m3305018628354387823inbox-inbox-style13ptbold">
    <w:name w:val="m_3305018628354387823inbox-inbox-style13ptbold"/>
    <w:basedOn w:val="DefaultParagraphFont"/>
    <w:rsid w:val="00A453E6"/>
  </w:style>
  <w:style w:type="character" w:customStyle="1" w:styleId="m3305018628354387823inbox-inbox-styleunderline">
    <w:name w:val="m_3305018628354387823inbox-inbox-styleunderline"/>
    <w:basedOn w:val="DefaultParagraphFont"/>
    <w:rsid w:val="00A453E6"/>
  </w:style>
  <w:style w:type="character" w:customStyle="1" w:styleId="getmorearticleslink">
    <w:name w:val="getmorearticleslink"/>
    <w:basedOn w:val="DefaultParagraphFont"/>
    <w:rsid w:val="00A453E6"/>
  </w:style>
  <w:style w:type="paragraph" w:customStyle="1" w:styleId="PhoTag">
    <w:name w:val="PhoTag"/>
    <w:basedOn w:val="Normal"/>
    <w:next w:val="Normal"/>
    <w:autoRedefine/>
    <w:qFormat/>
    <w:rsid w:val="00A453E6"/>
    <w:rPr>
      <w:b/>
    </w:rPr>
  </w:style>
  <w:style w:type="character" w:customStyle="1" w:styleId="boldunderlineChar5">
    <w:name w:val="bold underline Char"/>
    <w:basedOn w:val="DefaultParagraphFont"/>
    <w:rsid w:val="00A453E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453E6"/>
    <w:rPr>
      <w:rFonts w:eastAsia="Times New Roman"/>
      <w:szCs w:val="20"/>
    </w:rPr>
  </w:style>
  <w:style w:type="character" w:customStyle="1" w:styleId="ReallySmallChar">
    <w:name w:val="Really Small Char"/>
    <w:basedOn w:val="DefaultParagraphFont"/>
    <w:link w:val="ReallySmall"/>
    <w:rsid w:val="00A453E6"/>
    <w:rPr>
      <w:rFonts w:ascii="Calibri" w:eastAsia="Times New Roman" w:hAnsi="Calibri" w:cs="Calibri"/>
      <w:szCs w:val="20"/>
    </w:rPr>
  </w:style>
  <w:style w:type="paragraph" w:customStyle="1" w:styleId="PageTitle0">
    <w:name w:val="Page Title"/>
    <w:basedOn w:val="Normal"/>
    <w:next w:val="Normal"/>
    <w:qFormat/>
    <w:rsid w:val="00A453E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453E6"/>
    <w:rPr>
      <w:rFonts w:eastAsia="Calibri"/>
      <w:b/>
      <w:color w:val="000000"/>
      <w:u w:val="single"/>
    </w:rPr>
  </w:style>
  <w:style w:type="character" w:customStyle="1" w:styleId="UnderlineEmphasisChar">
    <w:name w:val="Underline + Emphasis Char"/>
    <w:link w:val="UnderlineEmphasis"/>
    <w:rsid w:val="00A453E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453E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453E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453E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453E6"/>
    <w:rPr>
      <w:rFonts w:ascii="Calibri" w:eastAsia="Times New Roman" w:hAnsi="Calibri" w:cs="Times New Roman"/>
      <w:iCs/>
      <w:color w:val="000000"/>
      <w:sz w:val="16"/>
      <w:szCs w:val="28"/>
    </w:rPr>
  </w:style>
  <w:style w:type="paragraph" w:customStyle="1" w:styleId="TxBr5p1">
    <w:name w:val="TxBr_5p1"/>
    <w:basedOn w:val="Normal"/>
    <w:qFormat/>
    <w:rsid w:val="00A453E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453E6"/>
    <w:pPr>
      <w:ind w:left="400"/>
    </w:pPr>
    <w:rPr>
      <w:rFonts w:eastAsia="Calibri"/>
      <w:color w:val="000000"/>
    </w:rPr>
  </w:style>
  <w:style w:type="numbering" w:customStyle="1" w:styleId="NoList21111">
    <w:name w:val="No List21111"/>
    <w:next w:val="NoList"/>
    <w:uiPriority w:val="99"/>
    <w:semiHidden/>
    <w:unhideWhenUsed/>
    <w:rsid w:val="00A453E6"/>
  </w:style>
  <w:style w:type="character" w:customStyle="1" w:styleId="flagicon">
    <w:name w:val="flagicon"/>
    <w:basedOn w:val="DefaultParagraphFont"/>
    <w:rsid w:val="00A453E6"/>
  </w:style>
  <w:style w:type="character" w:customStyle="1" w:styleId="A120">
    <w:name w:val="A12"/>
    <w:uiPriority w:val="99"/>
    <w:rsid w:val="00A453E6"/>
    <w:rPr>
      <w:rFonts w:ascii="Minion Pro" w:hAnsi="Minion Pro" w:cs="Minion Pro" w:hint="default"/>
      <w:color w:val="211D1E"/>
      <w:sz w:val="22"/>
      <w:szCs w:val="22"/>
    </w:rPr>
  </w:style>
  <w:style w:type="character" w:customStyle="1" w:styleId="bold-italic-sub-c">
    <w:name w:val="bold-italic-sub-c"/>
    <w:basedOn w:val="DefaultParagraphFont"/>
    <w:rsid w:val="00A453E6"/>
  </w:style>
  <w:style w:type="character" w:customStyle="1" w:styleId="charoverride-4">
    <w:name w:val="charoverride-4"/>
    <w:basedOn w:val="DefaultParagraphFont"/>
    <w:rsid w:val="00A453E6"/>
  </w:style>
  <w:style w:type="character" w:customStyle="1" w:styleId="charoverride-3">
    <w:name w:val="charoverride-3"/>
    <w:basedOn w:val="DefaultParagraphFont"/>
    <w:rsid w:val="00A453E6"/>
  </w:style>
  <w:style w:type="character" w:customStyle="1" w:styleId="BlockTitle2Char">
    <w:name w:val="Block Title2 Char"/>
    <w:link w:val="BlockTitle2"/>
    <w:uiPriority w:val="99"/>
    <w:rsid w:val="00A453E6"/>
    <w:rPr>
      <w:rFonts w:ascii="Calibri" w:eastAsia="Times New Roman" w:hAnsi="Calibri" w:cs="Calibri"/>
      <w:b/>
      <w:sz w:val="32"/>
      <w:u w:val="single"/>
      <w:lang w:bidi="en-US"/>
    </w:rPr>
  </w:style>
  <w:style w:type="character" w:customStyle="1" w:styleId="HilightChar">
    <w:name w:val="Hilight Char"/>
    <w:rsid w:val="00A453E6"/>
    <w:rPr>
      <w:rFonts w:eastAsia="Calibri"/>
      <w:b/>
      <w:noProof w:val="0"/>
      <w:sz w:val="22"/>
      <w:szCs w:val="22"/>
      <w:u w:val="single"/>
      <w:lang w:val="en-US" w:eastAsia="ar-SA" w:bidi="ar-SA"/>
    </w:rPr>
  </w:style>
  <w:style w:type="character" w:customStyle="1" w:styleId="StyleUnderlineCharChar">
    <w:name w:val="Style Underline Char Char"/>
    <w:rsid w:val="00A453E6"/>
    <w:rPr>
      <w:rFonts w:ascii="Times New Roman" w:eastAsia="Times New Roman" w:hAnsi="Times New Roman" w:cs="Times New Roman"/>
      <w:sz w:val="20"/>
      <w:szCs w:val="20"/>
      <w:u w:val="single"/>
    </w:rPr>
  </w:style>
  <w:style w:type="character" w:customStyle="1" w:styleId="c1">
    <w:name w:val="c1"/>
    <w:rsid w:val="00A453E6"/>
  </w:style>
  <w:style w:type="paragraph" w:customStyle="1" w:styleId="Hat2">
    <w:name w:val="Hat2"/>
    <w:basedOn w:val="Heading2"/>
    <w:next w:val="Heading2"/>
    <w:autoRedefine/>
    <w:uiPriority w:val="99"/>
    <w:qFormat/>
    <w:rsid w:val="00A453E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453E6"/>
    <w:pPr>
      <w:spacing w:after="200" w:line="276" w:lineRule="auto"/>
    </w:pPr>
    <w:rPr>
      <w:rFonts w:eastAsia="SimSun"/>
      <w:szCs w:val="24"/>
      <w:u w:val="thick"/>
      <w:lang w:eastAsia="zh-CN"/>
    </w:rPr>
  </w:style>
  <w:style w:type="character" w:customStyle="1" w:styleId="Underline4">
    <w:name w:val="*Underline*"/>
    <w:rsid w:val="00A453E6"/>
    <w:rPr>
      <w:rFonts w:ascii="Times New Roman" w:hAnsi="Times New Roman"/>
      <w:b/>
      <w:sz w:val="24"/>
      <w:u w:val="single"/>
    </w:rPr>
  </w:style>
  <w:style w:type="paragraph" w:customStyle="1" w:styleId="TxBr33p1">
    <w:name w:val="TxBr_33p1"/>
    <w:basedOn w:val="Normal"/>
    <w:uiPriority w:val="99"/>
    <w:qFormat/>
    <w:rsid w:val="00A453E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453E6"/>
    <w:rPr>
      <w:rFonts w:eastAsia="SimSun"/>
      <w:lang w:eastAsia="zh-CN"/>
    </w:rPr>
  </w:style>
  <w:style w:type="character" w:customStyle="1" w:styleId="comments-post">
    <w:name w:val="comments-post"/>
    <w:rsid w:val="00A453E6"/>
  </w:style>
  <w:style w:type="character" w:customStyle="1" w:styleId="Irrelevant5fontChar">
    <w:name w:val="Irrelevant (5 font) Char"/>
    <w:rsid w:val="00A453E6"/>
    <w:rPr>
      <w:sz w:val="10"/>
      <w:szCs w:val="10"/>
    </w:rPr>
  </w:style>
  <w:style w:type="character" w:customStyle="1" w:styleId="Hyperlink13">
    <w:name w:val="Hyperlink13"/>
    <w:rsid w:val="00A453E6"/>
    <w:rPr>
      <w:b w:val="0"/>
      <w:bCs w:val="0"/>
      <w:strike w:val="0"/>
      <w:dstrike w:val="0"/>
      <w:color w:val="008000"/>
      <w:sz w:val="20"/>
      <w:szCs w:val="20"/>
      <w:u w:val="none"/>
      <w:effect w:val="none"/>
    </w:rPr>
  </w:style>
  <w:style w:type="character" w:customStyle="1" w:styleId="standardcontent1">
    <w:name w:val="standardcontent1"/>
    <w:rsid w:val="00A453E6"/>
    <w:rPr>
      <w:rFonts w:ascii="Arial" w:hAnsi="Arial" w:cs="Arial" w:hint="default"/>
      <w:strike w:val="0"/>
      <w:dstrike w:val="0"/>
      <w:sz w:val="24"/>
      <w:szCs w:val="24"/>
      <w:u w:val="none"/>
      <w:effect w:val="none"/>
    </w:rPr>
  </w:style>
  <w:style w:type="character" w:customStyle="1" w:styleId="Hyperlink40">
    <w:name w:val="Hyperlink4"/>
    <w:rsid w:val="00A453E6"/>
    <w:rPr>
      <w:color w:val="000066"/>
      <w:u w:val="single"/>
    </w:rPr>
  </w:style>
  <w:style w:type="paragraph" w:customStyle="1" w:styleId="rddateline">
    <w:name w:val="rddateline"/>
    <w:basedOn w:val="Normal"/>
    <w:uiPriority w:val="99"/>
    <w:qFormat/>
    <w:rsid w:val="00A453E6"/>
    <w:rPr>
      <w:rFonts w:eastAsia="Calibri"/>
      <w:szCs w:val="20"/>
    </w:rPr>
  </w:style>
  <w:style w:type="paragraph" w:customStyle="1" w:styleId="rdheadline">
    <w:name w:val="rdheadline"/>
    <w:basedOn w:val="Normal"/>
    <w:uiPriority w:val="99"/>
    <w:qFormat/>
    <w:rsid w:val="00A453E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453E6"/>
    <w:pPr>
      <w:spacing w:after="100" w:afterAutospacing="1"/>
    </w:pPr>
    <w:rPr>
      <w:rFonts w:ascii="Verdana" w:eastAsia="Calibri" w:hAnsi="Verdana"/>
      <w:szCs w:val="20"/>
    </w:rPr>
  </w:style>
  <w:style w:type="character" w:customStyle="1" w:styleId="rddeckline1">
    <w:name w:val="rddeckline1"/>
    <w:rsid w:val="00A453E6"/>
    <w:rPr>
      <w:rFonts w:ascii="Verdana" w:hAnsi="Verdana" w:hint="default"/>
      <w:b/>
      <w:bCs/>
      <w:sz w:val="22"/>
      <w:szCs w:val="22"/>
    </w:rPr>
  </w:style>
  <w:style w:type="character" w:customStyle="1" w:styleId="contact1">
    <w:name w:val="contact1"/>
    <w:rsid w:val="00A453E6"/>
    <w:rPr>
      <w:rFonts w:ascii="Tahoma" w:hAnsi="Tahoma" w:cs="Tahoma" w:hint="default"/>
      <w:color w:val="999999"/>
      <w:sz w:val="20"/>
      <w:szCs w:val="20"/>
    </w:rPr>
  </w:style>
  <w:style w:type="character" w:customStyle="1" w:styleId="credits1">
    <w:name w:val="credits1"/>
    <w:rsid w:val="00A453E6"/>
    <w:rPr>
      <w:rFonts w:ascii="Tahoma" w:hAnsi="Tahoma" w:cs="Tahoma" w:hint="default"/>
      <w:color w:val="999999"/>
      <w:sz w:val="16"/>
      <w:szCs w:val="16"/>
    </w:rPr>
  </w:style>
  <w:style w:type="paragraph" w:customStyle="1" w:styleId="Heading20">
    <w:name w:val="Heading2"/>
    <w:basedOn w:val="Normal"/>
    <w:link w:val="Heading2Char1"/>
    <w:qFormat/>
    <w:rsid w:val="00A453E6"/>
    <w:pPr>
      <w:jc w:val="center"/>
    </w:pPr>
    <w:rPr>
      <w:rFonts w:eastAsia="Times New Roman"/>
      <w:b/>
      <w:caps/>
    </w:rPr>
  </w:style>
  <w:style w:type="character" w:customStyle="1" w:styleId="Heading2Char1">
    <w:name w:val="Heading2 Char"/>
    <w:link w:val="Heading20"/>
    <w:rsid w:val="00A453E6"/>
    <w:rPr>
      <w:rFonts w:ascii="Calibri" w:eastAsia="Times New Roman" w:hAnsi="Calibri" w:cs="Calibri"/>
      <w:b/>
      <w:caps/>
    </w:rPr>
  </w:style>
  <w:style w:type="character" w:customStyle="1" w:styleId="Header2Char">
    <w:name w:val="Header2 Char"/>
    <w:link w:val="Header2"/>
    <w:rsid w:val="00A453E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A453E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453E6"/>
    <w:rPr>
      <w:rFonts w:ascii="Calibri" w:eastAsia="Times New Roman" w:hAnsi="Calibri" w:cs="Calibri"/>
      <w:u w:val="thick"/>
    </w:rPr>
  </w:style>
  <w:style w:type="paragraph" w:customStyle="1" w:styleId="StyleHeading212pt">
    <w:name w:val="Style Heading2 + 12 pt"/>
    <w:basedOn w:val="Heading20"/>
    <w:link w:val="StyleHeading212ptChar"/>
    <w:qFormat/>
    <w:rsid w:val="00A453E6"/>
    <w:rPr>
      <w:bCs/>
    </w:rPr>
  </w:style>
  <w:style w:type="character" w:customStyle="1" w:styleId="StyleHeading212ptChar">
    <w:name w:val="Style Heading2 + 12 pt Char"/>
    <w:link w:val="StyleHeading212pt"/>
    <w:rsid w:val="00A453E6"/>
    <w:rPr>
      <w:rFonts w:ascii="Calibri" w:eastAsia="Times New Roman" w:hAnsi="Calibri" w:cs="Calibri"/>
      <w:b/>
      <w:bCs/>
      <w:caps/>
    </w:rPr>
  </w:style>
  <w:style w:type="paragraph" w:customStyle="1" w:styleId="Heading212pt">
    <w:name w:val="Heading2 + 12 pt"/>
    <w:basedOn w:val="StyleHeading212pt"/>
    <w:link w:val="Heading212ptChar"/>
    <w:qFormat/>
    <w:rsid w:val="00A453E6"/>
  </w:style>
  <w:style w:type="character" w:customStyle="1" w:styleId="Heading212ptChar">
    <w:name w:val="Heading2 + 12 pt Char"/>
    <w:link w:val="Heading212pt"/>
    <w:rsid w:val="00A453E6"/>
    <w:rPr>
      <w:rFonts w:ascii="Calibri" w:eastAsia="Times New Roman" w:hAnsi="Calibri" w:cs="Calibri"/>
      <w:b/>
      <w:bCs/>
      <w:caps/>
    </w:rPr>
  </w:style>
  <w:style w:type="character" w:customStyle="1" w:styleId="StyleBoldText12pt10ptNotBoldKernat16pt">
    <w:name w:val="Style Bold Text 12 pt + 10 pt Not Bold Kern at 16 pt"/>
    <w:rsid w:val="00A453E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453E6"/>
  </w:style>
  <w:style w:type="paragraph" w:customStyle="1" w:styleId="highlightcardtext">
    <w:name w:val="highlight card text"/>
    <w:basedOn w:val="evidencetext"/>
    <w:link w:val="highlightcardtextChar2"/>
    <w:uiPriority w:val="99"/>
    <w:qFormat/>
    <w:rsid w:val="00A453E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A453E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A453E6"/>
    <w:pPr>
      <w:ind w:left="1728" w:right="1728"/>
    </w:pPr>
    <w:rPr>
      <w:rFonts w:eastAsia="Calibri"/>
      <w:sz w:val="18"/>
      <w:u w:val="single"/>
    </w:rPr>
  </w:style>
  <w:style w:type="paragraph" w:customStyle="1" w:styleId="CardsChar2">
    <w:name w:val="Cards Char2"/>
    <w:basedOn w:val="Normal"/>
    <w:uiPriority w:val="99"/>
    <w:qFormat/>
    <w:rsid w:val="00A453E6"/>
    <w:pPr>
      <w:autoSpaceDE w:val="0"/>
      <w:autoSpaceDN w:val="0"/>
      <w:adjustRightInd w:val="0"/>
      <w:ind w:left="432" w:right="432"/>
      <w:jc w:val="both"/>
    </w:pPr>
    <w:rPr>
      <w:rFonts w:eastAsia="Calibri"/>
      <w:szCs w:val="20"/>
    </w:rPr>
  </w:style>
  <w:style w:type="character" w:customStyle="1" w:styleId="UnderlinedCards">
    <w:name w:val="Underlined Cards"/>
    <w:rsid w:val="00A453E6"/>
    <w:rPr>
      <w:sz w:val="24"/>
      <w:szCs w:val="24"/>
      <w:u w:val="thick"/>
      <w:lang w:val="en-US" w:eastAsia="en-US" w:bidi="ar-SA"/>
    </w:rPr>
  </w:style>
  <w:style w:type="character" w:customStyle="1" w:styleId="highlightcardtextChar">
    <w:name w:val="highlight card text Char"/>
    <w:rsid w:val="00A453E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453E6"/>
    <w:pPr>
      <w:ind w:left="1728" w:right="1728"/>
    </w:pPr>
    <w:rPr>
      <w:rFonts w:eastAsia="Times New Roman"/>
      <w:sz w:val="18"/>
    </w:rPr>
  </w:style>
  <w:style w:type="character" w:customStyle="1" w:styleId="CardTextCharCharCharCharChar">
    <w:name w:val="Card Text Char Char Char Char Char"/>
    <w:link w:val="CardTextCharCharCharChar"/>
    <w:rsid w:val="00A453E6"/>
    <w:rPr>
      <w:rFonts w:ascii="Calibri" w:eastAsia="Times New Roman" w:hAnsi="Calibri" w:cs="Calibri"/>
      <w:sz w:val="18"/>
    </w:rPr>
  </w:style>
  <w:style w:type="character" w:customStyle="1" w:styleId="TagsChar4">
    <w:name w:val="Tags Char4"/>
    <w:rsid w:val="00A453E6"/>
    <w:rPr>
      <w:b/>
      <w:lang w:val="en-US" w:eastAsia="en-US" w:bidi="ar-SA"/>
    </w:rPr>
  </w:style>
  <w:style w:type="character" w:customStyle="1" w:styleId="tightinline1">
    <w:name w:val="tightinline1"/>
    <w:rsid w:val="00A453E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453E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453E6"/>
  </w:style>
  <w:style w:type="character" w:customStyle="1" w:styleId="blsp-spelling-error">
    <w:name w:val="blsp-spelling-error"/>
    <w:rsid w:val="00A453E6"/>
  </w:style>
  <w:style w:type="character" w:customStyle="1" w:styleId="sup">
    <w:name w:val="sup"/>
    <w:rsid w:val="00A453E6"/>
  </w:style>
  <w:style w:type="character" w:customStyle="1" w:styleId="pgnum">
    <w:name w:val="pgnum"/>
    <w:rsid w:val="00A453E6"/>
  </w:style>
  <w:style w:type="character" w:customStyle="1" w:styleId="SmallFontCharChar">
    <w:name w:val="Small Font Char Char"/>
    <w:rsid w:val="00A453E6"/>
    <w:rPr>
      <w:rFonts w:ascii="Arial" w:hAnsi="Arial"/>
      <w:sz w:val="12"/>
      <w:szCs w:val="24"/>
      <w:lang w:val="en-US" w:eastAsia="en-US" w:bidi="ar-SA"/>
    </w:rPr>
  </w:style>
  <w:style w:type="paragraph" w:customStyle="1" w:styleId="textmargin">
    <w:name w:val="textmargin"/>
    <w:basedOn w:val="Normal"/>
    <w:uiPriority w:val="99"/>
    <w:qFormat/>
    <w:rsid w:val="00A453E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453E6"/>
    <w:pPr>
      <w:spacing w:before="100" w:beforeAutospacing="1" w:after="100" w:afterAutospacing="1"/>
    </w:pPr>
    <w:rPr>
      <w:rFonts w:eastAsia="Calibri"/>
      <w:color w:val="000000"/>
    </w:rPr>
  </w:style>
  <w:style w:type="paragraph" w:customStyle="1" w:styleId="header10">
    <w:name w:val="header1"/>
    <w:basedOn w:val="Normal"/>
    <w:uiPriority w:val="99"/>
    <w:qFormat/>
    <w:rsid w:val="00A453E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453E6"/>
    <w:rPr>
      <w:rFonts w:ascii="Arial Narrow" w:eastAsia="Calibri" w:hAnsi="Arial Narrow"/>
      <w:color w:val="000000"/>
    </w:rPr>
  </w:style>
  <w:style w:type="paragraph" w:customStyle="1" w:styleId="bc2">
    <w:name w:val="bc_2"/>
    <w:basedOn w:val="Normal"/>
    <w:uiPriority w:val="99"/>
    <w:qFormat/>
    <w:rsid w:val="00A453E6"/>
    <w:pPr>
      <w:spacing w:before="100" w:beforeAutospacing="1" w:after="100" w:afterAutospacing="1"/>
    </w:pPr>
    <w:rPr>
      <w:rFonts w:eastAsia="Calibri"/>
      <w:color w:val="000000"/>
    </w:rPr>
  </w:style>
  <w:style w:type="character" w:customStyle="1" w:styleId="bc21">
    <w:name w:val="bc_21"/>
    <w:rsid w:val="00A453E6"/>
  </w:style>
  <w:style w:type="paragraph" w:customStyle="1" w:styleId="quote20">
    <w:name w:val="quote2"/>
    <w:basedOn w:val="Normal"/>
    <w:uiPriority w:val="99"/>
    <w:qFormat/>
    <w:rsid w:val="00A453E6"/>
    <w:rPr>
      <w:rFonts w:ascii="Verdana" w:eastAsia="Calibri" w:hAnsi="Verdana"/>
      <w:szCs w:val="20"/>
    </w:rPr>
  </w:style>
  <w:style w:type="character" w:customStyle="1" w:styleId="copystyle">
    <w:name w:val="copystyle"/>
    <w:rsid w:val="00A453E6"/>
  </w:style>
  <w:style w:type="character" w:customStyle="1" w:styleId="boldciteCharChar1">
    <w:name w:val="bold cite Char Char1"/>
    <w:rsid w:val="00A453E6"/>
    <w:rPr>
      <w:rFonts w:ascii="Arial" w:hAnsi="Arial" w:cs="Arial"/>
      <w:b/>
      <w:bCs/>
      <w:kern w:val="32"/>
      <w:sz w:val="24"/>
      <w:szCs w:val="24"/>
      <w:lang w:val="en-US" w:eastAsia="en-US" w:bidi="ar-SA"/>
    </w:rPr>
  </w:style>
  <w:style w:type="character" w:customStyle="1" w:styleId="ReadUnderline">
    <w:name w:val="Read Underline"/>
    <w:rsid w:val="00A453E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453E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453E6"/>
    <w:rPr>
      <w:rFonts w:ascii="Century Gothic" w:eastAsia="Times New Roman" w:hAnsi="Century Gothic" w:cs="Arial"/>
      <w:bCs/>
      <w:spacing w:val="-20"/>
      <w:kern w:val="32"/>
      <w:sz w:val="36"/>
      <w:szCs w:val="32"/>
    </w:rPr>
  </w:style>
  <w:style w:type="paragraph" w:customStyle="1" w:styleId="F4">
    <w:name w:val="F4"/>
    <w:basedOn w:val="Normal"/>
    <w:link w:val="F4Char"/>
    <w:qFormat/>
    <w:rsid w:val="00A453E6"/>
    <w:pPr>
      <w:ind w:left="288" w:right="288"/>
    </w:pPr>
    <w:rPr>
      <w:rFonts w:ascii="Arial Narrow" w:eastAsia="Times New Roman" w:hAnsi="Arial Narrow"/>
      <w:szCs w:val="20"/>
      <w:u w:val="single"/>
    </w:rPr>
  </w:style>
  <w:style w:type="character" w:customStyle="1" w:styleId="F4Char">
    <w:name w:val="F4 Char"/>
    <w:link w:val="F4"/>
    <w:rsid w:val="00A453E6"/>
    <w:rPr>
      <w:rFonts w:ascii="Arial Narrow" w:eastAsia="Times New Roman" w:hAnsi="Arial Narrow" w:cs="Calibri"/>
      <w:szCs w:val="20"/>
      <w:u w:val="single"/>
    </w:rPr>
  </w:style>
  <w:style w:type="paragraph" w:customStyle="1" w:styleId="StyleCARD">
    <w:name w:val="Style CARD +"/>
    <w:basedOn w:val="Normal"/>
    <w:link w:val="StyleCARDChar"/>
    <w:qFormat/>
    <w:rsid w:val="00A453E6"/>
    <w:pPr>
      <w:ind w:left="300" w:right="288"/>
    </w:pPr>
    <w:rPr>
      <w:rFonts w:ascii="Arial Narrow" w:eastAsia="Times New Roman" w:hAnsi="Arial Narrow"/>
      <w:szCs w:val="20"/>
    </w:rPr>
  </w:style>
  <w:style w:type="character" w:customStyle="1" w:styleId="StyleCARDChar">
    <w:name w:val="Style CARD + Char"/>
    <w:link w:val="StyleCARD"/>
    <w:rsid w:val="00A453E6"/>
    <w:rPr>
      <w:rFonts w:ascii="Arial Narrow" w:eastAsia="Times New Roman" w:hAnsi="Arial Narrow" w:cs="Calibri"/>
      <w:szCs w:val="20"/>
    </w:rPr>
  </w:style>
  <w:style w:type="character" w:customStyle="1" w:styleId="noiconheadline">
    <w:name w:val="noicon_headline"/>
    <w:rsid w:val="00A453E6"/>
  </w:style>
  <w:style w:type="paragraph" w:styleId="MacroText">
    <w:name w:val="macro"/>
    <w:link w:val="MacroTextChar"/>
    <w:rsid w:val="00A453E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453E6"/>
    <w:rPr>
      <w:rFonts w:ascii="Courier New" w:eastAsia="Times New Roman" w:hAnsi="Courier New" w:cs="Courier New"/>
      <w:sz w:val="20"/>
      <w:szCs w:val="20"/>
    </w:rPr>
  </w:style>
  <w:style w:type="character" w:customStyle="1" w:styleId="pp1">
    <w:name w:val="pp1"/>
    <w:rsid w:val="00A453E6"/>
    <w:rPr>
      <w:rFonts w:ascii="Times New Roman" w:hAnsi="Times New Roman" w:cs="Times New Roman" w:hint="default"/>
      <w:i w:val="0"/>
      <w:iCs w:val="0"/>
      <w:smallCaps w:val="0"/>
      <w:sz w:val="30"/>
      <w:szCs w:val="30"/>
    </w:rPr>
  </w:style>
  <w:style w:type="character" w:customStyle="1" w:styleId="articlehead">
    <w:name w:val="articlehead"/>
    <w:rsid w:val="00A453E6"/>
  </w:style>
  <w:style w:type="character" w:customStyle="1" w:styleId="blue3">
    <w:name w:val="blue3"/>
    <w:rsid w:val="00A453E6"/>
  </w:style>
  <w:style w:type="paragraph" w:customStyle="1" w:styleId="issuedetails">
    <w:name w:val="issue_details"/>
    <w:basedOn w:val="Normal"/>
    <w:uiPriority w:val="99"/>
    <w:qFormat/>
    <w:rsid w:val="00A453E6"/>
    <w:pPr>
      <w:spacing w:before="100" w:beforeAutospacing="1" w:after="100" w:afterAutospacing="1"/>
    </w:pPr>
    <w:rPr>
      <w:rFonts w:eastAsia="Times New Roman"/>
    </w:rPr>
  </w:style>
  <w:style w:type="character" w:customStyle="1" w:styleId="over-title">
    <w:name w:val="over-title"/>
    <w:rsid w:val="00A453E6"/>
  </w:style>
  <w:style w:type="character" w:customStyle="1" w:styleId="contentheader">
    <w:name w:val="contentheader"/>
    <w:rsid w:val="00A453E6"/>
  </w:style>
  <w:style w:type="character" w:customStyle="1" w:styleId="Stylecites10ptNotBoldChar">
    <w:name w:val="Style cites + 10 pt Not Bold Char"/>
    <w:rsid w:val="00A453E6"/>
    <w:rPr>
      <w:rFonts w:eastAsia="SimSun"/>
      <w:szCs w:val="24"/>
      <w:lang w:val="en-US" w:eastAsia="zh-CN" w:bidi="ar-SA"/>
    </w:rPr>
  </w:style>
  <w:style w:type="character" w:customStyle="1" w:styleId="tagscharchar0">
    <w:name w:val="tagscharchar"/>
    <w:rsid w:val="00A453E6"/>
  </w:style>
  <w:style w:type="character" w:customStyle="1" w:styleId="FontStyle16">
    <w:name w:val="Font Style16"/>
    <w:uiPriority w:val="99"/>
    <w:rsid w:val="00A453E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453E6"/>
    <w:pPr>
      <w:spacing w:before="100" w:beforeAutospacing="1" w:after="100" w:afterAutospacing="1"/>
    </w:pPr>
    <w:rPr>
      <w:rFonts w:eastAsia="Times New Roman"/>
    </w:rPr>
  </w:style>
  <w:style w:type="paragraph" w:customStyle="1" w:styleId="tussenkop">
    <w:name w:val="tussenkop"/>
    <w:basedOn w:val="Normal"/>
    <w:uiPriority w:val="99"/>
    <w:qFormat/>
    <w:rsid w:val="00A453E6"/>
    <w:pPr>
      <w:spacing w:before="100" w:beforeAutospacing="1" w:after="100" w:afterAutospacing="1"/>
    </w:pPr>
    <w:rPr>
      <w:rFonts w:eastAsia="Times New Roman"/>
    </w:rPr>
  </w:style>
  <w:style w:type="character" w:customStyle="1" w:styleId="docnumbertitle">
    <w:name w:val="doc_number_title"/>
    <w:basedOn w:val="DefaultParagraphFont"/>
    <w:rsid w:val="00A453E6"/>
  </w:style>
  <w:style w:type="character" w:customStyle="1" w:styleId="Heading6Char1">
    <w:name w:val="Heading 6 Char1"/>
    <w:aliases w:val="Title (no index) Char1,cites2 Char1"/>
    <w:basedOn w:val="DefaultParagraphFont"/>
    <w:uiPriority w:val="9"/>
    <w:semiHidden/>
    <w:rsid w:val="00A453E6"/>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A453E6"/>
    <w:rPr>
      <w:rFonts w:ascii="Consolas" w:hAnsi="Consolas" w:cs="Consolas"/>
      <w:sz w:val="20"/>
      <w:szCs w:val="20"/>
    </w:rPr>
  </w:style>
  <w:style w:type="paragraph" w:customStyle="1" w:styleId="StyleHeading3BlockLatinBodyCalibri">
    <w:name w:val="Style Heading 3Block + (Latin) +Body (Calibri)"/>
    <w:basedOn w:val="Heading3"/>
    <w:qFormat/>
    <w:rsid w:val="00A453E6"/>
    <w:rPr>
      <w:bCs/>
    </w:rPr>
  </w:style>
  <w:style w:type="character" w:customStyle="1" w:styleId="StyleStyleBoldUnderlineIntenseEmphasisUnderlineStyleapple-s1">
    <w:name w:val="Style Style Bold UnderlineIntense EmphasisUnderlineStyleapple-s...1"/>
    <w:basedOn w:val="DefaultParagraphFont"/>
    <w:rsid w:val="00A453E6"/>
    <w:rPr>
      <w:rFonts w:ascii="Garamond" w:hAnsi="Garamond"/>
      <w:b w:val="0"/>
      <w:bCs w:val="0"/>
      <w:sz w:val="24"/>
      <w:u w:val="single"/>
    </w:rPr>
  </w:style>
  <w:style w:type="paragraph" w:customStyle="1" w:styleId="10ptfont">
    <w:name w:val="10pt font"/>
    <w:basedOn w:val="Normal"/>
    <w:link w:val="10ptfontChar"/>
    <w:autoRedefine/>
    <w:qFormat/>
    <w:rsid w:val="00A453E6"/>
    <w:rPr>
      <w:rFonts w:eastAsia="Times New Roman"/>
    </w:rPr>
  </w:style>
  <w:style w:type="character" w:customStyle="1" w:styleId="10ptfontChar">
    <w:name w:val="10pt font Char"/>
    <w:link w:val="10ptfont"/>
    <w:rsid w:val="00A453E6"/>
    <w:rPr>
      <w:rFonts w:ascii="Calibri" w:eastAsia="Times New Roman" w:hAnsi="Calibri" w:cs="Calibri"/>
    </w:rPr>
  </w:style>
  <w:style w:type="character" w:customStyle="1" w:styleId="StyleIntenseReferenceGaramond">
    <w:name w:val="Style Intense Reference + Garamond"/>
    <w:rsid w:val="00A453E6"/>
    <w:rPr>
      <w:rFonts w:ascii="Garamond" w:hAnsi="Garamond"/>
      <w:bCs/>
      <w:color w:val="auto"/>
      <w:spacing w:val="5"/>
      <w:sz w:val="20"/>
      <w:u w:val="single"/>
    </w:rPr>
  </w:style>
  <w:style w:type="character" w:customStyle="1" w:styleId="StyleIntenseReferenceGaramondBold">
    <w:name w:val="Style Intense Reference + Garamond Bold"/>
    <w:rsid w:val="00A453E6"/>
    <w:rPr>
      <w:rFonts w:ascii="Garamond" w:hAnsi="Garamond"/>
      <w:b/>
      <w:bCs/>
      <w:color w:val="auto"/>
      <w:spacing w:val="5"/>
      <w:sz w:val="20"/>
      <w:u w:val="single"/>
    </w:rPr>
  </w:style>
  <w:style w:type="character" w:customStyle="1" w:styleId="newstime">
    <w:name w:val="newstime"/>
    <w:basedOn w:val="DefaultParagraphFont"/>
    <w:rsid w:val="00A453E6"/>
  </w:style>
  <w:style w:type="character" w:customStyle="1" w:styleId="IntenseReference1">
    <w:name w:val="Intense Reference1"/>
    <w:qFormat/>
    <w:rsid w:val="00A453E6"/>
    <w:rPr>
      <w:rFonts w:ascii="Arial" w:hAnsi="Arial"/>
      <w:bCs/>
      <w:color w:val="auto"/>
      <w:spacing w:val="5"/>
      <w:sz w:val="20"/>
      <w:u w:val="thick"/>
    </w:rPr>
  </w:style>
  <w:style w:type="character" w:customStyle="1" w:styleId="ilad1">
    <w:name w:val="il_ad1"/>
    <w:rsid w:val="00A453E6"/>
    <w:rPr>
      <w:vanish/>
      <w:webHidden w:val="0"/>
      <w:color w:val="000000"/>
      <w:u w:val="single"/>
      <w:specVanish/>
    </w:rPr>
  </w:style>
  <w:style w:type="character" w:customStyle="1" w:styleId="tx">
    <w:name w:val="tx"/>
    <w:basedOn w:val="DefaultParagraphFont"/>
    <w:rsid w:val="00A453E6"/>
  </w:style>
  <w:style w:type="character" w:customStyle="1" w:styleId="oneclick-link">
    <w:name w:val="oneclick-link"/>
    <w:basedOn w:val="DefaultParagraphFont"/>
    <w:rsid w:val="00A453E6"/>
  </w:style>
  <w:style w:type="character" w:customStyle="1" w:styleId="StyleStyleUnderlineUnderlineStyleBoldUnderlineIntenseEmphas1">
    <w:name w:val="Style Style UnderlineUnderlineStyle Bold UnderlineIntense Emphas...1"/>
    <w:basedOn w:val="DefaultParagraphFont"/>
    <w:rsid w:val="00A453E6"/>
    <w:rPr>
      <w:b w:val="0"/>
      <w:sz w:val="24"/>
      <w:u w:val="single"/>
      <w:bdr w:val="none" w:sz="0" w:space="0" w:color="auto"/>
    </w:rPr>
  </w:style>
  <w:style w:type="character" w:customStyle="1" w:styleId="Bodytext116">
    <w:name w:val="Body text (11)"/>
    <w:rsid w:val="00A453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453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453E6"/>
  </w:style>
  <w:style w:type="character" w:customStyle="1" w:styleId="Style5Char">
    <w:name w:val="Style5 Char"/>
    <w:link w:val="Style5"/>
    <w:uiPriority w:val="4"/>
    <w:rsid w:val="00A453E6"/>
    <w:rPr>
      <w:rFonts w:ascii="Calibri" w:eastAsia="Times New Roman" w:hAnsi="Calibri" w:cs="Calibri"/>
    </w:rPr>
  </w:style>
  <w:style w:type="character" w:customStyle="1" w:styleId="Style10Char">
    <w:name w:val="Style10 Char"/>
    <w:link w:val="Style10"/>
    <w:rsid w:val="00A453E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A453E6"/>
    <w:rPr>
      <w:b w:val="0"/>
      <w:bCs w:val="0"/>
      <w:sz w:val="22"/>
      <w:u w:val="single"/>
      <w:bdr w:val="none" w:sz="0" w:space="0" w:color="auto"/>
    </w:rPr>
  </w:style>
  <w:style w:type="paragraph" w:customStyle="1" w:styleId="UnderlinedEv">
    <w:name w:val="Underlined Ev"/>
    <w:basedOn w:val="Normal"/>
    <w:next w:val="Normal"/>
    <w:link w:val="UnderlinedEvChar"/>
    <w:qFormat/>
    <w:rsid w:val="00A453E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A453E6"/>
    <w:rPr>
      <w:u w:val="single"/>
      <w:bdr w:val="none" w:sz="0" w:space="0" w:color="auto"/>
    </w:rPr>
  </w:style>
  <w:style w:type="paragraph" w:customStyle="1" w:styleId="txttitle">
    <w:name w:val="txttitle"/>
    <w:basedOn w:val="Normal"/>
    <w:qFormat/>
    <w:rsid w:val="00A453E6"/>
    <w:pPr>
      <w:spacing w:before="100" w:beforeAutospacing="1" w:after="100" w:afterAutospacing="1"/>
    </w:pPr>
    <w:rPr>
      <w:sz w:val="24"/>
    </w:rPr>
  </w:style>
  <w:style w:type="character" w:customStyle="1" w:styleId="z3988">
    <w:name w:val="z3988"/>
    <w:basedOn w:val="DefaultParagraphFont"/>
    <w:rsid w:val="00A453E6"/>
  </w:style>
  <w:style w:type="character" w:customStyle="1" w:styleId="nowrap">
    <w:name w:val="nowrap"/>
    <w:basedOn w:val="DefaultParagraphFont"/>
    <w:rsid w:val="00A453E6"/>
  </w:style>
  <w:style w:type="character" w:customStyle="1" w:styleId="freeaccess">
    <w:name w:val="freeaccess"/>
    <w:basedOn w:val="DefaultParagraphFont"/>
    <w:rsid w:val="00A453E6"/>
  </w:style>
  <w:style w:type="character" w:customStyle="1" w:styleId="CharacterStyle14">
    <w:name w:val="Character Style 14"/>
    <w:rsid w:val="00A453E6"/>
    <w:rPr>
      <w:sz w:val="30"/>
      <w:szCs w:val="30"/>
    </w:rPr>
  </w:style>
  <w:style w:type="character" w:customStyle="1" w:styleId="CharacterStyle13">
    <w:name w:val="Character Style 13"/>
    <w:rsid w:val="00A453E6"/>
    <w:rPr>
      <w:i/>
      <w:iCs/>
      <w:sz w:val="17"/>
      <w:szCs w:val="17"/>
    </w:rPr>
  </w:style>
  <w:style w:type="character" w:customStyle="1" w:styleId="CardsNotUnderlined">
    <w:name w:val="Cards Not Underlined"/>
    <w:qFormat/>
    <w:rsid w:val="00A453E6"/>
    <w:rPr>
      <w:rFonts w:ascii="Times New Roman" w:hAnsi="Times New Roman"/>
      <w:sz w:val="16"/>
    </w:rPr>
  </w:style>
  <w:style w:type="character" w:customStyle="1" w:styleId="FifthChar">
    <w:name w:val="Fifth Char"/>
    <w:link w:val="Fifth"/>
    <w:rsid w:val="00A453E6"/>
    <w:rPr>
      <w:rFonts w:ascii="Calibri" w:eastAsia="Calibri" w:hAnsi="Calibri" w:cs="Calibri"/>
    </w:rPr>
  </w:style>
  <w:style w:type="character" w:customStyle="1" w:styleId="imgcreditcaption">
    <w:name w:val="imgcreditcaption"/>
    <w:rsid w:val="00A453E6"/>
  </w:style>
  <w:style w:type="character" w:customStyle="1" w:styleId="hps">
    <w:name w:val="hps"/>
    <w:rsid w:val="00A453E6"/>
  </w:style>
  <w:style w:type="paragraph" w:customStyle="1" w:styleId="TashmaHeader2">
    <w:name w:val="Tashma_Header2"/>
    <w:basedOn w:val="Heading2"/>
    <w:uiPriority w:val="99"/>
    <w:qFormat/>
    <w:rsid w:val="00A453E6"/>
    <w:pPr>
      <w:spacing w:after="160"/>
    </w:pPr>
    <w:rPr>
      <w:rFonts w:eastAsia="SimSun" w:cstheme="minorBidi"/>
      <w:bCs/>
      <w:caps/>
    </w:rPr>
  </w:style>
  <w:style w:type="paragraph" w:customStyle="1" w:styleId="TashmaHeading1">
    <w:name w:val="Tashma_Heading1"/>
    <w:basedOn w:val="Heading1"/>
    <w:uiPriority w:val="99"/>
    <w:qFormat/>
    <w:rsid w:val="00A453E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453E6"/>
    <w:rPr>
      <w:rFonts w:cs="Calibri"/>
    </w:rPr>
  </w:style>
  <w:style w:type="paragraph" w:customStyle="1" w:styleId="CitationCharCharCharCharCharCharChar">
    <w:name w:val="Citation Char Char Char Char Char Char Char"/>
    <w:basedOn w:val="Normal"/>
    <w:link w:val="CitationCharCharCharCharCharCharCharChar"/>
    <w:qFormat/>
    <w:rsid w:val="00A453E6"/>
    <w:pPr>
      <w:ind w:left="1440" w:right="1440"/>
    </w:pPr>
    <w:rPr>
      <w:rFonts w:asciiTheme="minorHAnsi" w:hAnsiTheme="minorHAnsi"/>
    </w:rPr>
  </w:style>
  <w:style w:type="paragraph" w:customStyle="1" w:styleId="pagpag1">
    <w:name w:val="pagpag1"/>
    <w:basedOn w:val="Normal"/>
    <w:uiPriority w:val="99"/>
    <w:qFormat/>
    <w:rsid w:val="00A453E6"/>
    <w:pPr>
      <w:spacing w:before="100" w:beforeAutospacing="1" w:after="100" w:afterAutospacing="1"/>
    </w:pPr>
    <w:rPr>
      <w:rFonts w:eastAsia="Times New Roman"/>
      <w:sz w:val="24"/>
    </w:rPr>
  </w:style>
  <w:style w:type="paragraph" w:customStyle="1" w:styleId="pagpag2">
    <w:name w:val="pagpag2"/>
    <w:basedOn w:val="Normal"/>
    <w:uiPriority w:val="99"/>
    <w:qFormat/>
    <w:rsid w:val="00A453E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453E6"/>
    <w:pPr>
      <w:spacing w:after="120"/>
    </w:pPr>
    <w:rPr>
      <w:bCs/>
      <w:color w:val="000000"/>
    </w:rPr>
  </w:style>
  <w:style w:type="paragraph" w:customStyle="1" w:styleId="BodyText210">
    <w:name w:val="Body Text 21"/>
    <w:basedOn w:val="Normal"/>
    <w:next w:val="BodyText2"/>
    <w:unhideWhenUsed/>
    <w:qFormat/>
    <w:rsid w:val="00A453E6"/>
    <w:pPr>
      <w:spacing w:after="120" w:line="480" w:lineRule="auto"/>
    </w:pPr>
    <w:rPr>
      <w:sz w:val="12"/>
    </w:rPr>
  </w:style>
  <w:style w:type="paragraph" w:customStyle="1" w:styleId="BodyTextIndent1">
    <w:name w:val="Body Text Indent1"/>
    <w:basedOn w:val="Normal"/>
    <w:next w:val="BodyTextIndent"/>
    <w:unhideWhenUsed/>
    <w:qFormat/>
    <w:rsid w:val="00A453E6"/>
    <w:pPr>
      <w:spacing w:after="120"/>
      <w:ind w:left="360"/>
    </w:pPr>
  </w:style>
  <w:style w:type="paragraph" w:customStyle="1" w:styleId="BodyTextIndent31">
    <w:name w:val="Body Text Indent 31"/>
    <w:basedOn w:val="Normal"/>
    <w:next w:val="BodyTextIndent3"/>
    <w:semiHidden/>
    <w:unhideWhenUsed/>
    <w:qFormat/>
    <w:rsid w:val="00A453E6"/>
    <w:pPr>
      <w:spacing w:after="120"/>
      <w:ind w:left="360"/>
    </w:pPr>
    <w:rPr>
      <w:sz w:val="14"/>
    </w:rPr>
  </w:style>
  <w:style w:type="paragraph" w:customStyle="1" w:styleId="BodyTextIndent21">
    <w:name w:val="Body Text Indent 21"/>
    <w:basedOn w:val="Normal"/>
    <w:next w:val="BodyTextIndent2"/>
    <w:unhideWhenUsed/>
    <w:qFormat/>
    <w:rsid w:val="00A453E6"/>
    <w:pPr>
      <w:spacing w:after="120" w:line="480" w:lineRule="auto"/>
      <w:ind w:left="360"/>
    </w:pPr>
  </w:style>
  <w:style w:type="character" w:customStyle="1" w:styleId="Caption11">
    <w:name w:val="Caption11"/>
    <w:rsid w:val="00A453E6"/>
  </w:style>
  <w:style w:type="paragraph" w:customStyle="1" w:styleId="z-BottomofForm1">
    <w:name w:val="z-Bottom of Form1"/>
    <w:basedOn w:val="Normal"/>
    <w:next w:val="Normal"/>
    <w:hidden/>
    <w:unhideWhenUsed/>
    <w:qFormat/>
    <w:rsid w:val="00A453E6"/>
    <w:pPr>
      <w:pBdr>
        <w:top w:val="single" w:sz="6" w:space="1" w:color="auto"/>
      </w:pBdr>
      <w:jc w:val="center"/>
    </w:pPr>
    <w:rPr>
      <w:rFonts w:eastAsia="Times New Roman"/>
      <w:vanish/>
      <w:szCs w:val="16"/>
    </w:rPr>
  </w:style>
  <w:style w:type="paragraph" w:customStyle="1" w:styleId="arcticletext">
    <w:name w:val="arcticle_text"/>
    <w:basedOn w:val="Normal"/>
    <w:qFormat/>
    <w:rsid w:val="00A453E6"/>
    <w:pPr>
      <w:spacing w:before="100" w:beforeAutospacing="1" w:after="100" w:afterAutospacing="1"/>
    </w:pPr>
    <w:rPr>
      <w:rFonts w:eastAsia="Times New Roman"/>
      <w:sz w:val="24"/>
    </w:rPr>
  </w:style>
  <w:style w:type="paragraph" w:customStyle="1" w:styleId="cptchblock">
    <w:name w:val="cptch_block"/>
    <w:basedOn w:val="Normal"/>
    <w:qFormat/>
    <w:rsid w:val="00A453E6"/>
    <w:pPr>
      <w:spacing w:before="100" w:beforeAutospacing="1" w:after="100" w:afterAutospacing="1"/>
    </w:pPr>
    <w:rPr>
      <w:rFonts w:eastAsia="Times New Roman"/>
      <w:sz w:val="24"/>
    </w:rPr>
  </w:style>
  <w:style w:type="paragraph" w:customStyle="1" w:styleId="publisheddate">
    <w:name w:val="published_date"/>
    <w:basedOn w:val="Normal"/>
    <w:qFormat/>
    <w:rsid w:val="00A453E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A453E6"/>
    <w:pPr>
      <w:spacing w:before="100" w:beforeAutospacing="1" w:after="100" w:afterAutospacing="1"/>
    </w:pPr>
    <w:rPr>
      <w:rFonts w:eastAsia="Times New Roman"/>
      <w:sz w:val="24"/>
    </w:rPr>
  </w:style>
  <w:style w:type="table" w:styleId="MediumGrid1">
    <w:name w:val="Medium Grid 1"/>
    <w:basedOn w:val="TableNormal"/>
    <w:uiPriority w:val="67"/>
    <w:rsid w:val="00A453E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453E6"/>
    <w:rPr>
      <w:sz w:val="24"/>
      <w:szCs w:val="24"/>
      <w:u w:val="thick"/>
    </w:rPr>
  </w:style>
  <w:style w:type="character" w:customStyle="1" w:styleId="BodyTextIndentChar2">
    <w:name w:val="Body Text Indent Char2"/>
    <w:basedOn w:val="DefaultParagraphFont"/>
    <w:uiPriority w:val="99"/>
    <w:semiHidden/>
    <w:rsid w:val="00A453E6"/>
    <w:rPr>
      <w:rFonts w:ascii="Georgia" w:hAnsi="Georgia"/>
      <w:sz w:val="22"/>
      <w:szCs w:val="22"/>
    </w:rPr>
  </w:style>
  <w:style w:type="character" w:customStyle="1" w:styleId="BodyText2Char2">
    <w:name w:val="Body Text 2 Char2"/>
    <w:basedOn w:val="DefaultParagraphFont"/>
    <w:uiPriority w:val="99"/>
    <w:semiHidden/>
    <w:rsid w:val="00A453E6"/>
    <w:rPr>
      <w:rFonts w:ascii="Georgia" w:hAnsi="Georgia"/>
      <w:sz w:val="22"/>
      <w:szCs w:val="22"/>
    </w:rPr>
  </w:style>
  <w:style w:type="character" w:customStyle="1" w:styleId="BodyText3Char2">
    <w:name w:val="Body Text 3 Char2"/>
    <w:basedOn w:val="DefaultParagraphFont"/>
    <w:uiPriority w:val="99"/>
    <w:semiHidden/>
    <w:rsid w:val="00A453E6"/>
    <w:rPr>
      <w:rFonts w:ascii="Georgia" w:hAnsi="Georgia"/>
      <w:sz w:val="16"/>
      <w:szCs w:val="16"/>
    </w:rPr>
  </w:style>
  <w:style w:type="character" w:customStyle="1" w:styleId="BodyTextIndent2Char2">
    <w:name w:val="Body Text Indent 2 Char2"/>
    <w:basedOn w:val="DefaultParagraphFont"/>
    <w:uiPriority w:val="99"/>
    <w:semiHidden/>
    <w:rsid w:val="00A453E6"/>
    <w:rPr>
      <w:rFonts w:ascii="Georgia" w:hAnsi="Georgia"/>
      <w:sz w:val="22"/>
      <w:szCs w:val="22"/>
    </w:rPr>
  </w:style>
  <w:style w:type="character" w:customStyle="1" w:styleId="BodyTextIndent3Char2">
    <w:name w:val="Body Text Indent 3 Char2"/>
    <w:basedOn w:val="DefaultParagraphFont"/>
    <w:uiPriority w:val="99"/>
    <w:semiHidden/>
    <w:rsid w:val="00A453E6"/>
    <w:rPr>
      <w:rFonts w:ascii="Georgia" w:hAnsi="Georgia"/>
      <w:sz w:val="16"/>
      <w:szCs w:val="16"/>
    </w:rPr>
  </w:style>
  <w:style w:type="character" w:customStyle="1" w:styleId="z-BottomofFormChar2">
    <w:name w:val="z-Bottom of Form Char2"/>
    <w:basedOn w:val="DefaultParagraphFont"/>
    <w:uiPriority w:val="99"/>
    <w:semiHidden/>
    <w:rsid w:val="00A453E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453E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A453E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453E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A453E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453E6"/>
  </w:style>
  <w:style w:type="character" w:customStyle="1" w:styleId="m5686307894942199640gmail-styleunderline">
    <w:name w:val="m_5686307894942199640gmail-styleunderline"/>
    <w:basedOn w:val="DefaultParagraphFont"/>
    <w:rsid w:val="00A453E6"/>
  </w:style>
  <w:style w:type="paragraph" w:customStyle="1" w:styleId="Hyperlink2">
    <w:name w:val="Hyperlink2"/>
    <w:basedOn w:val="Normal"/>
    <w:qFormat/>
    <w:rsid w:val="00A453E6"/>
    <w:rPr>
      <w:rFonts w:eastAsia="Calibri"/>
      <w:color w:val="00B0F0"/>
      <w:u w:val="single" w:color="00B0F0"/>
    </w:rPr>
  </w:style>
  <w:style w:type="character" w:customStyle="1" w:styleId="messagecontent">
    <w:name w:val="message_content"/>
    <w:rsid w:val="00A453E6"/>
  </w:style>
  <w:style w:type="paragraph" w:customStyle="1" w:styleId="UnderlineCharCharCharCharCharCharCharCharChar">
    <w:name w:val="Underline Char Char Char Char Char Char Char Char Char"/>
    <w:link w:val="UnderlineCharCharCharCharCharCharCharCharCharChar"/>
    <w:qFormat/>
    <w:rsid w:val="00A453E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453E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453E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453E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453E6"/>
    <w:rPr>
      <w:rFonts w:ascii="Times New Roman" w:eastAsia="SimSun" w:hAnsi="Times New Roman" w:cs="Times New Roman"/>
      <w:sz w:val="24"/>
      <w:szCs w:val="24"/>
      <w:lang w:eastAsia="zh-CN"/>
    </w:rPr>
  </w:style>
  <w:style w:type="character" w:customStyle="1" w:styleId="Char1Char1">
    <w:name w:val="Char1 Char1"/>
    <w:rsid w:val="00A453E6"/>
    <w:rPr>
      <w:rFonts w:ascii="Arial" w:hAnsi="Arial" w:cs="Arial"/>
      <w:b/>
      <w:bCs/>
      <w:kern w:val="32"/>
      <w:sz w:val="28"/>
      <w:szCs w:val="32"/>
      <w:lang w:val="en-US" w:eastAsia="en-US" w:bidi="ar-SA"/>
    </w:rPr>
  </w:style>
  <w:style w:type="paragraph" w:customStyle="1" w:styleId="Blocks1">
    <w:name w:val="Blocks1"/>
    <w:basedOn w:val="Normal"/>
    <w:next w:val="Normal"/>
    <w:qFormat/>
    <w:rsid w:val="00A453E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453E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453E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453E6"/>
    <w:pPr>
      <w:keepNext/>
      <w:keepLines/>
      <w:spacing w:before="40"/>
      <w:outlineLvl w:val="7"/>
    </w:pPr>
    <w:rPr>
      <w:color w:val="272727"/>
      <w:szCs w:val="21"/>
    </w:rPr>
  </w:style>
  <w:style w:type="paragraph" w:customStyle="1" w:styleId="Heading91">
    <w:name w:val="Heading 91"/>
    <w:basedOn w:val="Normal"/>
    <w:next w:val="Normal"/>
    <w:qFormat/>
    <w:rsid w:val="00A453E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A453E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453E6"/>
    <w:pPr>
      <w:ind w:left="720"/>
      <w:contextualSpacing/>
    </w:pPr>
  </w:style>
  <w:style w:type="paragraph" w:customStyle="1" w:styleId="BlockHeading10">
    <w:name w:val="Block Heading1"/>
    <w:basedOn w:val="Normal"/>
    <w:next w:val="Normal"/>
    <w:uiPriority w:val="6"/>
    <w:qFormat/>
    <w:rsid w:val="00A453E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453E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453E6"/>
    <w:pPr>
      <w:tabs>
        <w:tab w:val="center" w:pos="4680"/>
        <w:tab w:val="right" w:pos="9360"/>
      </w:tabs>
    </w:pPr>
    <w:rPr>
      <w:rFonts w:eastAsia="Cambria"/>
    </w:rPr>
  </w:style>
  <w:style w:type="paragraph" w:customStyle="1" w:styleId="Footer1">
    <w:name w:val="Footer1"/>
    <w:basedOn w:val="Normal"/>
    <w:next w:val="Footer"/>
    <w:uiPriority w:val="99"/>
    <w:rsid w:val="00A453E6"/>
    <w:pPr>
      <w:tabs>
        <w:tab w:val="center" w:pos="4680"/>
        <w:tab w:val="right" w:pos="9360"/>
      </w:tabs>
    </w:pPr>
    <w:rPr>
      <w:rFonts w:eastAsia="Cambria"/>
    </w:rPr>
  </w:style>
  <w:style w:type="paragraph" w:customStyle="1" w:styleId="BT1">
    <w:name w:val="BT1"/>
    <w:basedOn w:val="Normal"/>
    <w:next w:val="BodyText"/>
    <w:qFormat/>
    <w:rsid w:val="00A453E6"/>
    <w:pPr>
      <w:spacing w:before="100" w:beforeAutospacing="1" w:after="100" w:afterAutospacing="1"/>
    </w:pPr>
    <w:rPr>
      <w:rFonts w:eastAsia="Times New Roman"/>
    </w:rPr>
  </w:style>
  <w:style w:type="paragraph" w:customStyle="1" w:styleId="Quote3">
    <w:name w:val="Quote3"/>
    <w:basedOn w:val="Normal"/>
    <w:next w:val="Normal"/>
    <w:uiPriority w:val="29"/>
    <w:qFormat/>
    <w:rsid w:val="00A453E6"/>
    <w:pPr>
      <w:widowControl w:val="0"/>
    </w:pPr>
    <w:rPr>
      <w:rFonts w:eastAsia="Times New Roman"/>
      <w:iCs/>
      <w:color w:val="000000"/>
      <w:lang w:bidi="en-US"/>
    </w:rPr>
  </w:style>
  <w:style w:type="paragraph" w:customStyle="1" w:styleId="BalloonText1">
    <w:name w:val="Balloon Text1"/>
    <w:basedOn w:val="Normal"/>
    <w:next w:val="BalloonText"/>
    <w:uiPriority w:val="99"/>
    <w:rsid w:val="00A453E6"/>
    <w:rPr>
      <w:rFonts w:eastAsia="Cambria"/>
      <w:szCs w:val="16"/>
    </w:rPr>
  </w:style>
  <w:style w:type="paragraph" w:customStyle="1" w:styleId="IndexBasic1">
    <w:name w:val="Index Basic1"/>
    <w:basedOn w:val="Normal"/>
    <w:next w:val="Normal"/>
    <w:autoRedefine/>
    <w:qFormat/>
    <w:rsid w:val="00A453E6"/>
    <w:pPr>
      <w:widowControl w:val="0"/>
    </w:pPr>
    <w:rPr>
      <w:rFonts w:eastAsia="Times New Roman"/>
      <w:szCs w:val="20"/>
    </w:rPr>
  </w:style>
  <w:style w:type="paragraph" w:customStyle="1" w:styleId="TOC21">
    <w:name w:val="TOC 21"/>
    <w:basedOn w:val="Normal"/>
    <w:next w:val="Normal"/>
    <w:autoRedefine/>
    <w:unhideWhenUsed/>
    <w:rsid w:val="00A453E6"/>
    <w:pPr>
      <w:spacing w:after="100"/>
      <w:ind w:left="220"/>
    </w:pPr>
  </w:style>
  <w:style w:type="paragraph" w:customStyle="1" w:styleId="FootnoteText1">
    <w:name w:val="Footnote Text1"/>
    <w:basedOn w:val="Normal"/>
    <w:next w:val="FootnoteText"/>
    <w:unhideWhenUsed/>
    <w:rsid w:val="00A453E6"/>
    <w:rPr>
      <w:rFonts w:eastAsia="Calibri"/>
      <w:szCs w:val="20"/>
      <w:lang w:eastAsia="zh-CN"/>
    </w:rPr>
  </w:style>
  <w:style w:type="paragraph" w:customStyle="1" w:styleId="Underlinedcardtext1">
    <w:name w:val="Underlined card text1"/>
    <w:basedOn w:val="Normal"/>
    <w:next w:val="Normal"/>
    <w:qFormat/>
    <w:rsid w:val="00A453E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453E6"/>
    <w:pPr>
      <w:ind w:left="1600"/>
    </w:pPr>
    <w:rPr>
      <w:rFonts w:eastAsia="Times New Roman"/>
      <w:lang w:bidi="en-US"/>
    </w:rPr>
  </w:style>
  <w:style w:type="character" w:customStyle="1" w:styleId="m1575249786560259391gmail-styleunderline">
    <w:name w:val="m_1575249786560259391gmail-styleunderline"/>
    <w:basedOn w:val="DefaultParagraphFont"/>
    <w:rsid w:val="00A453E6"/>
  </w:style>
  <w:style w:type="character" w:customStyle="1" w:styleId="m1575249786560259391gmail-style13ptbold">
    <w:name w:val="m_1575249786560259391gmail-style13ptbold"/>
    <w:basedOn w:val="DefaultParagraphFont"/>
    <w:rsid w:val="00A453E6"/>
  </w:style>
  <w:style w:type="paragraph" w:customStyle="1" w:styleId="m-8120030040935583278gmail-msonospacing">
    <w:name w:val="m_-8120030040935583278gmail-msonospacing"/>
    <w:basedOn w:val="Normal"/>
    <w:rsid w:val="00A453E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453E6"/>
  </w:style>
  <w:style w:type="character" w:customStyle="1" w:styleId="m-8120030040935583278gmail-styleunderline">
    <w:name w:val="m_-8120030040935583278gmail-styleunderline"/>
    <w:basedOn w:val="DefaultParagraphFont"/>
    <w:rsid w:val="00A453E6"/>
  </w:style>
  <w:style w:type="paragraph" w:customStyle="1" w:styleId="Char21">
    <w:name w:val="Char21"/>
    <w:basedOn w:val="Normal"/>
    <w:next w:val="Normal"/>
    <w:uiPriority w:val="1"/>
    <w:unhideWhenUsed/>
    <w:qFormat/>
    <w:rsid w:val="00A453E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453E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453E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453E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453E6"/>
  </w:style>
  <w:style w:type="paragraph" w:customStyle="1" w:styleId="BlockTitle20">
    <w:name w:val="Block Title #2"/>
    <w:basedOn w:val="BlockTitle10"/>
    <w:next w:val="Normal"/>
    <w:uiPriority w:val="99"/>
    <w:qFormat/>
    <w:rsid w:val="00A453E6"/>
    <w:pPr>
      <w:keepLines/>
      <w:pageBreakBefore/>
      <w:outlineLvl w:val="9"/>
    </w:pPr>
    <w:rPr>
      <w:rFonts w:cstheme="majorBidi"/>
      <w:bCs/>
      <w:caps w:val="0"/>
      <w:kern w:val="0"/>
      <w:sz w:val="24"/>
      <w:szCs w:val="28"/>
    </w:rPr>
  </w:style>
  <w:style w:type="character" w:customStyle="1" w:styleId="bigbody1">
    <w:name w:val="bigbody1"/>
    <w:basedOn w:val="DefaultParagraphFont"/>
    <w:rsid w:val="00A453E6"/>
    <w:rPr>
      <w:rFonts w:ascii="Arial" w:hAnsi="Arial" w:cs="Arial" w:hint="default"/>
      <w:sz w:val="24"/>
      <w:szCs w:val="24"/>
    </w:rPr>
  </w:style>
  <w:style w:type="character" w:customStyle="1" w:styleId="papercaption1">
    <w:name w:val="papercaption1"/>
    <w:basedOn w:val="DefaultParagraphFont"/>
    <w:rsid w:val="00A453E6"/>
    <w:rPr>
      <w:rFonts w:ascii="Verdana" w:hAnsi="Verdana" w:hint="default"/>
      <w:b/>
      <w:bCs/>
      <w:i w:val="0"/>
      <w:iCs w:val="0"/>
      <w:color w:val="000000"/>
      <w:sz w:val="21"/>
      <w:szCs w:val="21"/>
    </w:rPr>
  </w:style>
  <w:style w:type="character" w:customStyle="1" w:styleId="paperquote1">
    <w:name w:val="paperquote1"/>
    <w:basedOn w:val="DefaultParagraphFont"/>
    <w:rsid w:val="00A453E6"/>
    <w:rPr>
      <w:rFonts w:ascii="Verdana" w:hAnsi="Verdana" w:hint="default"/>
      <w:b w:val="0"/>
      <w:bCs w:val="0"/>
      <w:i w:val="0"/>
      <w:iCs w:val="0"/>
      <w:sz w:val="18"/>
      <w:szCs w:val="18"/>
    </w:rPr>
  </w:style>
  <w:style w:type="paragraph" w:customStyle="1" w:styleId="TxBr25p1">
    <w:name w:val="TxBr_25p1"/>
    <w:basedOn w:val="Normal"/>
    <w:rsid w:val="00A453E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453E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453E6"/>
    <w:rPr>
      <w:sz w:val="24"/>
      <w:szCs w:val="24"/>
      <w:lang w:val="en-US" w:eastAsia="en-US" w:bidi="ar-SA"/>
    </w:rPr>
  </w:style>
  <w:style w:type="character" w:customStyle="1" w:styleId="headline1">
    <w:name w:val="headline1"/>
    <w:basedOn w:val="DefaultParagraphFont"/>
    <w:rsid w:val="00A453E6"/>
  </w:style>
  <w:style w:type="character" w:customStyle="1" w:styleId="boldciteChar2">
    <w:name w:val="bold cite Char2"/>
    <w:basedOn w:val="DefaultParagraphFont"/>
    <w:rsid w:val="00A453E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453E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453E6"/>
    <w:rPr>
      <w:rFonts w:ascii="Arial" w:hAnsi="Arial"/>
      <w:b/>
      <w:bCs/>
      <w:sz w:val="28"/>
      <w:u w:val="single"/>
    </w:rPr>
  </w:style>
  <w:style w:type="paragraph" w:customStyle="1" w:styleId="CardFormatCharCharCharCharCharChar">
    <w:name w:val="Card Format Char Char Char Char Char Char"/>
    <w:basedOn w:val="Normal"/>
    <w:uiPriority w:val="99"/>
    <w:qFormat/>
    <w:rsid w:val="00A453E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453E6"/>
    <w:rPr>
      <w:color w:val="000000"/>
      <w:sz w:val="18"/>
      <w:szCs w:val="18"/>
      <w:lang w:val="en-US" w:eastAsia="en-US" w:bidi="ar-SA"/>
    </w:rPr>
  </w:style>
  <w:style w:type="paragraph" w:customStyle="1" w:styleId="BlockTitle1Char">
    <w:name w:val="Block Title #1 Char"/>
    <w:basedOn w:val="Heading1"/>
    <w:rsid w:val="00A453E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453E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453E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453E6"/>
    <w:pPr>
      <w:spacing w:before="0"/>
    </w:pPr>
    <w:rPr>
      <w:bCs/>
      <w:szCs w:val="22"/>
    </w:rPr>
  </w:style>
  <w:style w:type="character" w:customStyle="1" w:styleId="documentbody">
    <w:name w:val="documentbody"/>
    <w:basedOn w:val="DefaultParagraphFont"/>
    <w:rsid w:val="00A453E6"/>
  </w:style>
  <w:style w:type="character" w:customStyle="1" w:styleId="searchterm">
    <w:name w:val="searchterm"/>
    <w:basedOn w:val="DefaultParagraphFont"/>
    <w:rsid w:val="00A453E6"/>
  </w:style>
  <w:style w:type="character" w:customStyle="1" w:styleId="text-bold">
    <w:name w:val="text-bold"/>
    <w:basedOn w:val="DefaultParagraphFont"/>
    <w:rsid w:val="00A453E6"/>
  </w:style>
  <w:style w:type="character" w:customStyle="1" w:styleId="highlightcardtextChar1">
    <w:name w:val="highlight card text Char1"/>
    <w:basedOn w:val="DefaultParagraphFont"/>
    <w:rsid w:val="00A453E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453E6"/>
    <w:rPr>
      <w:rFonts w:cs="Arial"/>
      <w:b/>
      <w:bCs/>
      <w:sz w:val="24"/>
      <w:szCs w:val="26"/>
      <w:lang w:val="en-US" w:eastAsia="en-US" w:bidi="ar-SA"/>
    </w:rPr>
  </w:style>
  <w:style w:type="character" w:customStyle="1" w:styleId="Style10ptUnderline1">
    <w:name w:val="Style 10 pt Underline1"/>
    <w:basedOn w:val="DefaultParagraphFont"/>
    <w:rsid w:val="00A453E6"/>
    <w:rPr>
      <w:rFonts w:ascii="Times New Roman" w:hAnsi="Times New Roman"/>
      <w:sz w:val="20"/>
      <w:u w:val="single"/>
    </w:rPr>
  </w:style>
  <w:style w:type="paragraph" w:customStyle="1" w:styleId="Hotroute3">
    <w:name w:val="Hot route"/>
    <w:basedOn w:val="Normal"/>
    <w:rsid w:val="00A453E6"/>
    <w:pPr>
      <w:ind w:left="144"/>
    </w:pPr>
  </w:style>
  <w:style w:type="character" w:customStyle="1" w:styleId="StyleLatinArialBold">
    <w:name w:val="Style (Latin) Arial Bold"/>
    <w:basedOn w:val="DefaultParagraphFont"/>
    <w:rsid w:val="00A453E6"/>
    <w:rPr>
      <w:rFonts w:ascii="Times New Roman" w:hAnsi="Times New Roman"/>
      <w:b/>
      <w:bCs/>
      <w:sz w:val="24"/>
    </w:rPr>
  </w:style>
  <w:style w:type="character" w:customStyle="1" w:styleId="10ptUnderline">
    <w:name w:val="10 ptUnderline"/>
    <w:basedOn w:val="DefaultParagraphFont"/>
    <w:rsid w:val="00A453E6"/>
    <w:rPr>
      <w:rFonts w:ascii="Times New Roman" w:hAnsi="Times New Roman"/>
      <w:bCs/>
      <w:sz w:val="20"/>
      <w:u w:val="single"/>
    </w:rPr>
  </w:style>
  <w:style w:type="character" w:customStyle="1" w:styleId="boldciteCharChar2">
    <w:name w:val="bold cite Char Char2"/>
    <w:basedOn w:val="DefaultParagraphFont"/>
    <w:rsid w:val="00A453E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453E6"/>
    <w:rPr>
      <w:b/>
      <w:bCs/>
      <w:sz w:val="24"/>
      <w:szCs w:val="24"/>
      <w:lang w:val="en-US" w:eastAsia="en-US" w:bidi="ar-SA"/>
    </w:rPr>
  </w:style>
  <w:style w:type="character" w:customStyle="1" w:styleId="textlarge">
    <w:name w:val="textlarge"/>
    <w:basedOn w:val="DefaultParagraphFont"/>
    <w:rsid w:val="00A453E6"/>
  </w:style>
  <w:style w:type="paragraph" w:customStyle="1" w:styleId="BlockTOC">
    <w:name w:val="Block TOC"/>
    <w:basedOn w:val="Heading1"/>
    <w:rsid w:val="00A453E6"/>
    <w:pPr>
      <w:spacing w:before="0"/>
      <w:ind w:left="547" w:right="360"/>
    </w:pPr>
    <w:rPr>
      <w:bCs/>
      <w:szCs w:val="28"/>
    </w:rPr>
  </w:style>
  <w:style w:type="character" w:customStyle="1" w:styleId="bylinetitle">
    <w:name w:val="bylinetitle"/>
    <w:basedOn w:val="DefaultParagraphFont"/>
    <w:rsid w:val="00A453E6"/>
  </w:style>
  <w:style w:type="character" w:customStyle="1" w:styleId="afpdateline">
    <w:name w:val="afp_dateline"/>
    <w:basedOn w:val="DefaultParagraphFont"/>
    <w:rsid w:val="00A453E6"/>
  </w:style>
  <w:style w:type="character" w:customStyle="1" w:styleId="smallcap">
    <w:name w:val="smallcap"/>
    <w:basedOn w:val="DefaultParagraphFont"/>
    <w:rsid w:val="00A453E6"/>
  </w:style>
  <w:style w:type="paragraph" w:customStyle="1" w:styleId="TagsAndCites">
    <w:name w:val="Tags And Cites"/>
    <w:basedOn w:val="Normal"/>
    <w:rsid w:val="00A453E6"/>
    <w:rPr>
      <w:b/>
    </w:rPr>
  </w:style>
  <w:style w:type="character" w:customStyle="1" w:styleId="highlightcardtextChar2">
    <w:name w:val="highlight card text Char2"/>
    <w:basedOn w:val="evidencetextChar1"/>
    <w:link w:val="highlightcardtext"/>
    <w:uiPriority w:val="99"/>
    <w:rsid w:val="00A453E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453E6"/>
  </w:style>
  <w:style w:type="character" w:customStyle="1" w:styleId="linktypelabel1">
    <w:name w:val="link_type_label1"/>
    <w:rsid w:val="00A453E6"/>
    <w:rPr>
      <w:color w:val="000000"/>
    </w:rPr>
  </w:style>
  <w:style w:type="character" w:customStyle="1" w:styleId="CharChar7">
    <w:name w:val="Char Char7"/>
    <w:rsid w:val="00A453E6"/>
    <w:rPr>
      <w:rFonts w:ascii="Arial" w:eastAsia="Times New Roman" w:hAnsi="Arial" w:cs="Times New Roman" w:hint="default"/>
      <w:b/>
      <w:bCs/>
      <w:caps/>
      <w:sz w:val="20"/>
      <w:szCs w:val="26"/>
    </w:rPr>
  </w:style>
  <w:style w:type="paragraph" w:customStyle="1" w:styleId="TENPOINT">
    <w:name w:val="TENPOINT"/>
    <w:basedOn w:val="Normal"/>
    <w:link w:val="TENPOINTChar"/>
    <w:rsid w:val="00A453E6"/>
    <w:rPr>
      <w:rFonts w:eastAsia="SimSun"/>
      <w:szCs w:val="20"/>
      <w:lang w:eastAsia="zh-CN"/>
    </w:rPr>
  </w:style>
  <w:style w:type="character" w:customStyle="1" w:styleId="TENPOINTChar">
    <w:name w:val="TENPOINT Char"/>
    <w:basedOn w:val="DefaultParagraphFont"/>
    <w:link w:val="TENPOINT"/>
    <w:rsid w:val="00A453E6"/>
    <w:rPr>
      <w:rFonts w:ascii="Calibri" w:eastAsia="SimSun" w:hAnsi="Calibri" w:cs="Calibri"/>
      <w:szCs w:val="20"/>
      <w:lang w:eastAsia="zh-CN"/>
    </w:rPr>
  </w:style>
  <w:style w:type="paragraph" w:customStyle="1" w:styleId="EIGHTPOINT">
    <w:name w:val="EIGHTPOINT"/>
    <w:basedOn w:val="Normal"/>
    <w:link w:val="EIGHTPOINTChar"/>
    <w:rsid w:val="00A453E6"/>
    <w:rPr>
      <w:rFonts w:eastAsia="SimSun"/>
      <w:szCs w:val="20"/>
      <w:lang w:eastAsia="zh-CN"/>
    </w:rPr>
  </w:style>
  <w:style w:type="character" w:customStyle="1" w:styleId="EIGHTPOINTChar">
    <w:name w:val="EIGHTPOINT Char"/>
    <w:basedOn w:val="DefaultParagraphFont"/>
    <w:link w:val="EIGHTPOINT"/>
    <w:rsid w:val="00A453E6"/>
    <w:rPr>
      <w:rFonts w:ascii="Calibri" w:eastAsia="SimSun" w:hAnsi="Calibri" w:cs="Calibri"/>
      <w:szCs w:val="20"/>
      <w:lang w:eastAsia="zh-CN"/>
    </w:rPr>
  </w:style>
  <w:style w:type="character" w:customStyle="1" w:styleId="4Qualifications">
    <w:name w:val="4 Qualifications"/>
    <w:basedOn w:val="DefaultParagraphFont"/>
    <w:rsid w:val="00A453E6"/>
    <w:rPr>
      <w:rFonts w:ascii="Times New Roman" w:hAnsi="Times New Roman"/>
      <w:sz w:val="19"/>
    </w:rPr>
  </w:style>
  <w:style w:type="character" w:customStyle="1" w:styleId="StyleDebateUnderlineBold">
    <w:name w:val="Style Debate Underline + Bold"/>
    <w:basedOn w:val="DebateUnderline"/>
    <w:rsid w:val="00A453E6"/>
    <w:rPr>
      <w:rFonts w:ascii="Times New Roman" w:hAnsi="Times New Roman"/>
      <w:b/>
      <w:bCs/>
      <w:sz w:val="20"/>
      <w:szCs w:val="20"/>
      <w:u w:val="single"/>
    </w:rPr>
  </w:style>
  <w:style w:type="character" w:customStyle="1" w:styleId="Bold12">
    <w:name w:val="Bold12"/>
    <w:aliases w:val="Body text + 10.5 pt16"/>
    <w:uiPriority w:val="1"/>
    <w:qFormat/>
    <w:rsid w:val="00A453E6"/>
    <w:rPr>
      <w:rFonts w:ascii="Times New Roman" w:hAnsi="Times New Roman"/>
      <w:b/>
      <w:sz w:val="24"/>
    </w:rPr>
  </w:style>
  <w:style w:type="character" w:customStyle="1" w:styleId="NotBold10Final">
    <w:name w:val="NotBold10Final"/>
    <w:uiPriority w:val="1"/>
    <w:qFormat/>
    <w:rsid w:val="00A453E6"/>
    <w:rPr>
      <w:rFonts w:ascii="Times New Roman" w:hAnsi="Times New Roman"/>
      <w:b w:val="0"/>
      <w:i w:val="0"/>
      <w:sz w:val="20"/>
    </w:rPr>
  </w:style>
  <w:style w:type="paragraph" w:customStyle="1" w:styleId="legend">
    <w:name w:val="legend"/>
    <w:basedOn w:val="Normal"/>
    <w:rsid w:val="00A453E6"/>
    <w:pPr>
      <w:spacing w:before="100" w:beforeAutospacing="1" w:after="100" w:afterAutospacing="1"/>
    </w:pPr>
  </w:style>
  <w:style w:type="character" w:customStyle="1" w:styleId="Style12ptBold">
    <w:name w:val="Style 12 pt Bold"/>
    <w:basedOn w:val="DefaultParagraphFont"/>
    <w:rsid w:val="00A453E6"/>
    <w:rPr>
      <w:b/>
      <w:bCs/>
      <w:sz w:val="20"/>
    </w:rPr>
  </w:style>
  <w:style w:type="character" w:customStyle="1" w:styleId="senselabel">
    <w:name w:val="sense_label"/>
    <w:basedOn w:val="DefaultParagraphFont"/>
    <w:rsid w:val="00A453E6"/>
  </w:style>
  <w:style w:type="character" w:customStyle="1" w:styleId="labset">
    <w:name w:val="labset"/>
    <w:basedOn w:val="DefaultParagraphFont"/>
    <w:rsid w:val="00A453E6"/>
  </w:style>
  <w:style w:type="paragraph" w:customStyle="1" w:styleId="CM123">
    <w:name w:val="CM123"/>
    <w:basedOn w:val="Normal"/>
    <w:next w:val="Normal"/>
    <w:uiPriority w:val="99"/>
    <w:rsid w:val="00A453E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453E6"/>
  </w:style>
  <w:style w:type="character" w:customStyle="1" w:styleId="addressspan">
    <w:name w:val="addressspan"/>
    <w:rsid w:val="00A453E6"/>
  </w:style>
  <w:style w:type="paragraph" w:customStyle="1" w:styleId="ReportTitle0">
    <w:name w:val="Report Title"/>
    <w:basedOn w:val="Default"/>
    <w:next w:val="Default"/>
    <w:uiPriority w:val="99"/>
    <w:rsid w:val="00A453E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453E6"/>
    <w:rPr>
      <w:sz w:val="12"/>
      <w:lang w:val="x-none" w:eastAsia="x-none"/>
    </w:rPr>
  </w:style>
  <w:style w:type="character" w:customStyle="1" w:styleId="UnreadF7Char">
    <w:name w:val="Unread F7 Char"/>
    <w:link w:val="UnreadF7"/>
    <w:uiPriority w:val="99"/>
    <w:rsid w:val="00A453E6"/>
    <w:rPr>
      <w:rFonts w:ascii="Calibri" w:hAnsi="Calibri" w:cs="Calibri"/>
      <w:sz w:val="12"/>
      <w:lang w:val="x-none" w:eastAsia="x-none"/>
    </w:rPr>
  </w:style>
  <w:style w:type="paragraph" w:customStyle="1" w:styleId="TagCiteF8">
    <w:name w:val="Tag/Cite F8"/>
    <w:basedOn w:val="Normal"/>
    <w:next w:val="NormalF6"/>
    <w:link w:val="TagCiteF8Char"/>
    <w:rsid w:val="00A453E6"/>
    <w:rPr>
      <w:b/>
      <w:lang w:val="x-none" w:eastAsia="x-none"/>
    </w:rPr>
  </w:style>
  <w:style w:type="character" w:customStyle="1" w:styleId="TagCiteF8Char">
    <w:name w:val="Tag/Cite F8 Char"/>
    <w:link w:val="TagCiteF8"/>
    <w:rsid w:val="00A453E6"/>
    <w:rPr>
      <w:rFonts w:ascii="Calibri" w:hAnsi="Calibri" w:cs="Calibri"/>
      <w:b/>
      <w:lang w:val="x-none" w:eastAsia="x-none"/>
    </w:rPr>
  </w:style>
  <w:style w:type="paragraph" w:customStyle="1" w:styleId="UnderlinedF9">
    <w:name w:val="Underlined F9"/>
    <w:basedOn w:val="Normal"/>
    <w:next w:val="NormalF6"/>
    <w:link w:val="UnderlinedF9Char"/>
    <w:rsid w:val="00A453E6"/>
    <w:rPr>
      <w:b/>
      <w:u w:val="single"/>
      <w:lang w:val="x-none" w:eastAsia="x-none"/>
    </w:rPr>
  </w:style>
  <w:style w:type="character" w:customStyle="1" w:styleId="UnderlinedF9Char">
    <w:name w:val="Underlined F9 Char"/>
    <w:link w:val="UnderlinedF9"/>
    <w:rsid w:val="00A453E6"/>
    <w:rPr>
      <w:rFonts w:ascii="Calibri" w:hAnsi="Calibri" w:cs="Calibri"/>
      <w:b/>
      <w:u w:val="single"/>
      <w:lang w:val="x-none" w:eastAsia="x-none"/>
    </w:rPr>
  </w:style>
  <w:style w:type="character" w:customStyle="1" w:styleId="UnderlineCharChar2">
    <w:name w:val="Underline Char Char2"/>
    <w:basedOn w:val="DefaultParagraphFont"/>
    <w:rsid w:val="00A453E6"/>
    <w:rPr>
      <w:rFonts w:eastAsia="MS Mincho"/>
      <w:u w:val="single"/>
      <w:lang w:val="en-US" w:eastAsia="en-US" w:bidi="ar-SA"/>
    </w:rPr>
  </w:style>
  <w:style w:type="paragraph" w:customStyle="1" w:styleId="author-image">
    <w:name w:val="author-image"/>
    <w:basedOn w:val="Normal"/>
    <w:rsid w:val="00A453E6"/>
    <w:pPr>
      <w:spacing w:before="100" w:beforeAutospacing="1" w:after="100" w:afterAutospacing="1"/>
    </w:pPr>
  </w:style>
  <w:style w:type="character" w:customStyle="1" w:styleId="ColorfulGrid-Accent1Char1">
    <w:name w:val="Colorful Grid - Accent 1 Char1"/>
    <w:uiPriority w:val="29"/>
    <w:rsid w:val="00A453E6"/>
    <w:rPr>
      <w:iCs/>
      <w:sz w:val="16"/>
      <w:szCs w:val="22"/>
    </w:rPr>
  </w:style>
  <w:style w:type="character" w:customStyle="1" w:styleId="HATChar0">
    <w:name w:val="HAT Char"/>
    <w:basedOn w:val="DefaultParagraphFont"/>
    <w:uiPriority w:val="1"/>
    <w:rsid w:val="00A453E6"/>
    <w:rPr>
      <w:rFonts w:ascii="Arial" w:eastAsia="Times New Roman" w:hAnsi="Arial"/>
      <w:b/>
      <w:bCs/>
      <w:caps/>
      <w:sz w:val="22"/>
      <w:szCs w:val="28"/>
    </w:rPr>
  </w:style>
  <w:style w:type="paragraph" w:customStyle="1" w:styleId="EndnoteText1">
    <w:name w:val="Endnote Text1"/>
    <w:basedOn w:val="Normal"/>
    <w:next w:val="EndnoteText"/>
    <w:rsid w:val="00A453E6"/>
    <w:rPr>
      <w:rFonts w:eastAsia="Cambria"/>
      <w:szCs w:val="20"/>
    </w:rPr>
  </w:style>
  <w:style w:type="paragraph" w:customStyle="1" w:styleId="ListBullet21">
    <w:name w:val="List Bullet 21"/>
    <w:basedOn w:val="Normal"/>
    <w:next w:val="ListBullet2"/>
    <w:rsid w:val="00A453E6"/>
    <w:pPr>
      <w:tabs>
        <w:tab w:val="num" w:pos="1440"/>
      </w:tabs>
      <w:ind w:left="1440" w:hanging="360"/>
    </w:pPr>
    <w:rPr>
      <w:b/>
      <w:szCs w:val="44"/>
    </w:rPr>
  </w:style>
  <w:style w:type="character" w:customStyle="1" w:styleId="6Underlined">
    <w:name w:val="6 Underlined"/>
    <w:rsid w:val="00A453E6"/>
    <w:rPr>
      <w:rFonts w:ascii="Times New Roman" w:hAnsi="Times New Roman"/>
      <w:b/>
      <w:sz w:val="22"/>
      <w:u w:val="single"/>
    </w:rPr>
  </w:style>
  <w:style w:type="paragraph" w:customStyle="1" w:styleId="NormalTag1">
    <w:name w:val="Normal Tag1"/>
    <w:basedOn w:val="Normal"/>
    <w:next w:val="Normal"/>
    <w:uiPriority w:val="4"/>
    <w:qFormat/>
    <w:rsid w:val="00A453E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453E6"/>
  </w:style>
  <w:style w:type="character" w:customStyle="1" w:styleId="read-pgnum">
    <w:name w:val="read-pgnum"/>
    <w:basedOn w:val="DefaultParagraphFont"/>
    <w:rsid w:val="00A453E6"/>
  </w:style>
  <w:style w:type="character" w:customStyle="1" w:styleId="middleheadline">
    <w:name w:val="middleheadline"/>
    <w:basedOn w:val="DefaultParagraphFont"/>
    <w:rsid w:val="00A453E6"/>
  </w:style>
  <w:style w:type="paragraph" w:customStyle="1" w:styleId="style1style2">
    <w:name w:val="style1 style2"/>
    <w:basedOn w:val="Normal"/>
    <w:rsid w:val="00A453E6"/>
    <w:pPr>
      <w:spacing w:beforeLines="1" w:afterLines="1"/>
    </w:pPr>
    <w:rPr>
      <w:rFonts w:ascii="Times" w:hAnsi="Times"/>
      <w:szCs w:val="20"/>
    </w:rPr>
  </w:style>
  <w:style w:type="character" w:customStyle="1" w:styleId="endemailtag">
    <w:name w:val="endemailtag"/>
    <w:basedOn w:val="DefaultParagraphFont"/>
    <w:rsid w:val="00A453E6"/>
  </w:style>
  <w:style w:type="paragraph" w:customStyle="1" w:styleId="assert">
    <w:name w:val="assert"/>
    <w:basedOn w:val="Normal"/>
    <w:uiPriority w:val="99"/>
    <w:qFormat/>
    <w:rsid w:val="00A453E6"/>
    <w:pPr>
      <w:spacing w:beforeLines="1" w:afterLines="1"/>
    </w:pPr>
    <w:rPr>
      <w:rFonts w:ascii="Times" w:hAnsi="Times"/>
      <w:szCs w:val="20"/>
    </w:rPr>
  </w:style>
  <w:style w:type="character" w:customStyle="1" w:styleId="fpred">
    <w:name w:val="fp_red"/>
    <w:basedOn w:val="DefaultParagraphFont"/>
    <w:rsid w:val="00A453E6"/>
  </w:style>
  <w:style w:type="character" w:customStyle="1" w:styleId="title3">
    <w:name w:val="title3"/>
    <w:rsid w:val="00A453E6"/>
    <w:rPr>
      <w:b/>
      <w:bCs/>
      <w:sz w:val="26"/>
      <w:szCs w:val="26"/>
    </w:rPr>
  </w:style>
  <w:style w:type="character" w:customStyle="1" w:styleId="articlebyline">
    <w:name w:val="articlebyline"/>
    <w:basedOn w:val="DefaultParagraphFont"/>
    <w:rsid w:val="00A453E6"/>
  </w:style>
  <w:style w:type="paragraph" w:customStyle="1" w:styleId="non-feed">
    <w:name w:val="non-feed"/>
    <w:basedOn w:val="Normal"/>
    <w:rsid w:val="00A453E6"/>
    <w:pPr>
      <w:spacing w:beforeLines="1" w:afterLines="1"/>
    </w:pPr>
    <w:rPr>
      <w:rFonts w:ascii="Times" w:hAnsi="Times"/>
      <w:szCs w:val="20"/>
    </w:rPr>
  </w:style>
  <w:style w:type="paragraph" w:customStyle="1" w:styleId="articleparagraphenarticleparagraph">
    <w:name w:val="articleparagraph enarticleparagraph"/>
    <w:basedOn w:val="Normal"/>
    <w:rsid w:val="00A453E6"/>
    <w:pPr>
      <w:spacing w:beforeLines="1" w:afterLines="1"/>
    </w:pPr>
    <w:rPr>
      <w:rFonts w:ascii="Times" w:hAnsi="Times"/>
      <w:szCs w:val="20"/>
    </w:rPr>
  </w:style>
  <w:style w:type="paragraph" w:customStyle="1" w:styleId="pagpag3">
    <w:name w:val="pagpag3"/>
    <w:basedOn w:val="Normal"/>
    <w:uiPriority w:val="99"/>
    <w:qFormat/>
    <w:rsid w:val="00A453E6"/>
    <w:pPr>
      <w:spacing w:beforeLines="1" w:afterLines="1"/>
    </w:pPr>
    <w:rPr>
      <w:rFonts w:ascii="Times" w:hAnsi="Times"/>
      <w:szCs w:val="20"/>
    </w:rPr>
  </w:style>
  <w:style w:type="character" w:customStyle="1" w:styleId="authorpub2">
    <w:name w:val="author_pub2"/>
    <w:basedOn w:val="DefaultParagraphFont"/>
    <w:rsid w:val="00A453E6"/>
  </w:style>
  <w:style w:type="paragraph" w:customStyle="1" w:styleId="epblock">
    <w:name w:val="ep_block"/>
    <w:basedOn w:val="Normal"/>
    <w:rsid w:val="00A453E6"/>
    <w:pPr>
      <w:spacing w:beforeLines="1" w:afterLines="1"/>
    </w:pPr>
    <w:rPr>
      <w:rFonts w:ascii="Times" w:hAnsi="Times"/>
      <w:szCs w:val="20"/>
    </w:rPr>
  </w:style>
  <w:style w:type="character" w:customStyle="1" w:styleId="personname">
    <w:name w:val="person_name"/>
    <w:rsid w:val="00A453E6"/>
  </w:style>
  <w:style w:type="paragraph" w:customStyle="1" w:styleId="BoldItalics">
    <w:name w:val="Bold Italics"/>
    <w:basedOn w:val="Normal"/>
    <w:rsid w:val="00A453E6"/>
    <w:rPr>
      <w:b/>
      <w:i/>
    </w:rPr>
  </w:style>
  <w:style w:type="paragraph" w:customStyle="1" w:styleId="story2">
    <w:name w:val="story2"/>
    <w:basedOn w:val="Normal"/>
    <w:rsid w:val="00A453E6"/>
    <w:pPr>
      <w:spacing w:before="100" w:beforeAutospacing="1" w:after="100" w:afterAutospacing="1"/>
    </w:pPr>
  </w:style>
  <w:style w:type="paragraph" w:customStyle="1" w:styleId="spintrotext">
    <w:name w:val="spintrotext"/>
    <w:basedOn w:val="Normal"/>
    <w:rsid w:val="00A453E6"/>
    <w:pPr>
      <w:spacing w:before="100" w:beforeAutospacing="1" w:after="180"/>
    </w:pPr>
    <w:rPr>
      <w:b/>
      <w:bCs/>
    </w:rPr>
  </w:style>
  <w:style w:type="character" w:customStyle="1" w:styleId="majorhd1">
    <w:name w:val="majorhd1"/>
    <w:basedOn w:val="DefaultParagraphFont"/>
    <w:rsid w:val="00A453E6"/>
    <w:rPr>
      <w:rFonts w:ascii="Arial" w:hAnsi="Arial" w:cs="Arial" w:hint="default"/>
      <w:b/>
      <w:bCs/>
      <w:color w:val="660000"/>
      <w:sz w:val="25"/>
      <w:szCs w:val="25"/>
    </w:rPr>
  </w:style>
  <w:style w:type="paragraph" w:customStyle="1" w:styleId="summary10">
    <w:name w:val="summary10"/>
    <w:basedOn w:val="Normal"/>
    <w:rsid w:val="00A453E6"/>
    <w:pPr>
      <w:spacing w:before="30" w:line="336" w:lineRule="atLeast"/>
    </w:pPr>
    <w:rPr>
      <w:color w:val="333333"/>
    </w:rPr>
  </w:style>
  <w:style w:type="character" w:customStyle="1" w:styleId="origin10">
    <w:name w:val="origin10"/>
    <w:basedOn w:val="DefaultParagraphFont"/>
    <w:rsid w:val="00A453E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453E6"/>
  </w:style>
  <w:style w:type="character" w:customStyle="1" w:styleId="firstlast">
    <w:name w:val="first last"/>
    <w:basedOn w:val="DefaultParagraphFont"/>
    <w:rsid w:val="00A453E6"/>
  </w:style>
  <w:style w:type="paragraph" w:customStyle="1" w:styleId="h">
    <w:name w:val="h"/>
    <w:basedOn w:val="Normal"/>
    <w:rsid w:val="00A453E6"/>
    <w:pPr>
      <w:spacing w:before="100" w:beforeAutospacing="1" w:after="100" w:afterAutospacing="1"/>
    </w:pPr>
    <w:rPr>
      <w:rFonts w:ascii="Times" w:hAnsi="Times"/>
      <w:szCs w:val="20"/>
    </w:rPr>
  </w:style>
  <w:style w:type="paragraph" w:customStyle="1" w:styleId="p3">
    <w:name w:val="p3"/>
    <w:basedOn w:val="Normal"/>
    <w:qFormat/>
    <w:rsid w:val="00A453E6"/>
    <w:pPr>
      <w:spacing w:beforeLines="1" w:afterLines="1"/>
    </w:pPr>
    <w:rPr>
      <w:rFonts w:ascii="Times" w:hAnsi="Times"/>
      <w:szCs w:val="20"/>
    </w:rPr>
  </w:style>
  <w:style w:type="paragraph" w:customStyle="1" w:styleId="p5">
    <w:name w:val="p5"/>
    <w:basedOn w:val="Normal"/>
    <w:qFormat/>
    <w:rsid w:val="00A453E6"/>
    <w:pPr>
      <w:spacing w:beforeLines="1" w:afterLines="1"/>
    </w:pPr>
    <w:rPr>
      <w:rFonts w:ascii="Times" w:hAnsi="Times"/>
      <w:szCs w:val="20"/>
    </w:rPr>
  </w:style>
  <w:style w:type="paragraph" w:customStyle="1" w:styleId="p6">
    <w:name w:val="p6"/>
    <w:basedOn w:val="Normal"/>
    <w:qFormat/>
    <w:rsid w:val="00A453E6"/>
    <w:pPr>
      <w:spacing w:beforeLines="1" w:afterLines="1"/>
    </w:pPr>
    <w:rPr>
      <w:rFonts w:ascii="Times" w:hAnsi="Times"/>
      <w:szCs w:val="20"/>
    </w:rPr>
  </w:style>
  <w:style w:type="character" w:customStyle="1" w:styleId="styledate">
    <w:name w:val="styledate"/>
    <w:basedOn w:val="DefaultParagraphFont"/>
    <w:rsid w:val="00A453E6"/>
  </w:style>
  <w:style w:type="paragraph" w:customStyle="1" w:styleId="p7">
    <w:name w:val="p7"/>
    <w:basedOn w:val="Normal"/>
    <w:qFormat/>
    <w:rsid w:val="00A453E6"/>
    <w:pPr>
      <w:spacing w:beforeLines="1" w:afterLines="1"/>
    </w:pPr>
    <w:rPr>
      <w:rFonts w:ascii="Times" w:hAnsi="Times"/>
      <w:szCs w:val="20"/>
    </w:rPr>
  </w:style>
  <w:style w:type="paragraph" w:customStyle="1" w:styleId="p8">
    <w:name w:val="p8"/>
    <w:basedOn w:val="Normal"/>
    <w:qFormat/>
    <w:rsid w:val="00A453E6"/>
    <w:pPr>
      <w:spacing w:beforeLines="1" w:afterLines="1"/>
    </w:pPr>
    <w:rPr>
      <w:rFonts w:ascii="Times" w:hAnsi="Times"/>
      <w:szCs w:val="20"/>
    </w:rPr>
  </w:style>
  <w:style w:type="paragraph" w:customStyle="1" w:styleId="p9">
    <w:name w:val="p9"/>
    <w:basedOn w:val="Normal"/>
    <w:qFormat/>
    <w:rsid w:val="00A453E6"/>
    <w:pPr>
      <w:spacing w:beforeLines="1" w:afterLines="1"/>
    </w:pPr>
    <w:rPr>
      <w:rFonts w:ascii="Times" w:hAnsi="Times"/>
      <w:szCs w:val="20"/>
    </w:rPr>
  </w:style>
  <w:style w:type="paragraph" w:customStyle="1" w:styleId="p10">
    <w:name w:val="p10"/>
    <w:basedOn w:val="Normal"/>
    <w:qFormat/>
    <w:rsid w:val="00A453E6"/>
    <w:pPr>
      <w:spacing w:beforeLines="1" w:afterLines="1"/>
    </w:pPr>
    <w:rPr>
      <w:rFonts w:ascii="Times" w:hAnsi="Times"/>
      <w:szCs w:val="20"/>
    </w:rPr>
  </w:style>
  <w:style w:type="character" w:customStyle="1" w:styleId="s3">
    <w:name w:val="s3"/>
    <w:basedOn w:val="DefaultParagraphFont"/>
    <w:rsid w:val="00A453E6"/>
  </w:style>
  <w:style w:type="paragraph" w:customStyle="1" w:styleId="p13">
    <w:name w:val="p13"/>
    <w:basedOn w:val="Normal"/>
    <w:rsid w:val="00A453E6"/>
    <w:pPr>
      <w:spacing w:beforeLines="1" w:afterLines="1"/>
    </w:pPr>
    <w:rPr>
      <w:rFonts w:ascii="Times" w:hAnsi="Times"/>
      <w:szCs w:val="20"/>
    </w:rPr>
  </w:style>
  <w:style w:type="character" w:customStyle="1" w:styleId="s6">
    <w:name w:val="s6"/>
    <w:basedOn w:val="DefaultParagraphFont"/>
    <w:rsid w:val="00A453E6"/>
  </w:style>
  <w:style w:type="character" w:customStyle="1" w:styleId="detailcname">
    <w:name w:val="detailcname"/>
    <w:basedOn w:val="DefaultParagraphFont"/>
    <w:rsid w:val="00A453E6"/>
  </w:style>
  <w:style w:type="character" w:customStyle="1" w:styleId="block-spacer">
    <w:name w:val="block-spacer"/>
    <w:basedOn w:val="DefaultParagraphFont"/>
    <w:rsid w:val="00A453E6"/>
  </w:style>
  <w:style w:type="paragraph" w:customStyle="1" w:styleId="cnnfirst">
    <w:name w:val="cnn_first"/>
    <w:basedOn w:val="Normal"/>
    <w:rsid w:val="00A453E6"/>
    <w:pPr>
      <w:spacing w:beforeLines="1" w:afterLines="1"/>
    </w:pPr>
    <w:rPr>
      <w:rFonts w:ascii="Times" w:hAnsi="Times"/>
      <w:szCs w:val="20"/>
    </w:rPr>
  </w:style>
  <w:style w:type="character" w:customStyle="1" w:styleId="articlesource">
    <w:name w:val="articlesource"/>
    <w:basedOn w:val="DefaultParagraphFont"/>
    <w:rsid w:val="00A453E6"/>
  </w:style>
  <w:style w:type="character" w:customStyle="1" w:styleId="itxtrstitxtrstspanitxthookspan">
    <w:name w:val="itxtrst itxtrstspan itxthookspan"/>
    <w:basedOn w:val="DefaultParagraphFont"/>
    <w:rsid w:val="00A453E6"/>
  </w:style>
  <w:style w:type="paragraph" w:customStyle="1" w:styleId="darkgreen">
    <w:name w:val="darkgreen"/>
    <w:basedOn w:val="Normal"/>
    <w:rsid w:val="00A453E6"/>
    <w:pPr>
      <w:spacing w:beforeLines="1" w:afterLines="1"/>
    </w:pPr>
    <w:rPr>
      <w:rFonts w:ascii="Times" w:hAnsi="Times"/>
      <w:szCs w:val="20"/>
    </w:rPr>
  </w:style>
  <w:style w:type="character" w:customStyle="1" w:styleId="wl-startdate">
    <w:name w:val="wl-startdate"/>
    <w:basedOn w:val="DefaultParagraphFont"/>
    <w:rsid w:val="00A453E6"/>
  </w:style>
  <w:style w:type="character" w:customStyle="1" w:styleId="authorvcard">
    <w:name w:val="author vcard"/>
    <w:basedOn w:val="DefaultParagraphFont"/>
    <w:rsid w:val="00A453E6"/>
  </w:style>
  <w:style w:type="paragraph" w:customStyle="1" w:styleId="cpf-viewbox-edit-highlight">
    <w:name w:val="cpf-viewbox-edit-highlight"/>
    <w:basedOn w:val="Normal"/>
    <w:rsid w:val="00A453E6"/>
    <w:pPr>
      <w:spacing w:beforeLines="1" w:afterLines="1"/>
    </w:pPr>
    <w:rPr>
      <w:rFonts w:ascii="Times" w:hAnsi="Times"/>
      <w:szCs w:val="20"/>
    </w:rPr>
  </w:style>
  <w:style w:type="paragraph" w:customStyle="1" w:styleId="CM104">
    <w:name w:val="CM104"/>
    <w:basedOn w:val="Default"/>
    <w:next w:val="Default"/>
    <w:uiPriority w:val="99"/>
    <w:rsid w:val="00A453E6"/>
    <w:pPr>
      <w:widowControl w:val="0"/>
    </w:pPr>
    <w:rPr>
      <w:rFonts w:ascii="Arial" w:hAnsi="Arial"/>
      <w:color w:val="auto"/>
    </w:rPr>
  </w:style>
  <w:style w:type="paragraph" w:customStyle="1" w:styleId="CM105">
    <w:name w:val="CM105"/>
    <w:basedOn w:val="Default"/>
    <w:next w:val="Default"/>
    <w:uiPriority w:val="99"/>
    <w:rsid w:val="00A453E6"/>
    <w:pPr>
      <w:widowControl w:val="0"/>
    </w:pPr>
    <w:rPr>
      <w:rFonts w:ascii="Arial" w:hAnsi="Arial"/>
      <w:color w:val="auto"/>
    </w:rPr>
  </w:style>
  <w:style w:type="character" w:customStyle="1" w:styleId="referencetext">
    <w:name w:val="referencetext"/>
    <w:basedOn w:val="DefaultParagraphFont"/>
    <w:rsid w:val="00A453E6"/>
  </w:style>
  <w:style w:type="paragraph" w:customStyle="1" w:styleId="UnderlinedV2">
    <w:name w:val="Underlined V2"/>
    <w:basedOn w:val="Normal"/>
    <w:next w:val="Normal"/>
    <w:link w:val="UnderlinedV2Char"/>
    <w:qFormat/>
    <w:rsid w:val="00A453E6"/>
    <w:rPr>
      <w:rFonts w:ascii="Cambria" w:hAnsi="Cambria"/>
      <w:u w:val="single"/>
      <w:lang w:val="x-none" w:eastAsia="x-none"/>
    </w:rPr>
  </w:style>
  <w:style w:type="character" w:customStyle="1" w:styleId="UnderlinedV2Char">
    <w:name w:val="Underlined V2 Char"/>
    <w:link w:val="UnderlinedV2"/>
    <w:rsid w:val="00A453E6"/>
    <w:rPr>
      <w:rFonts w:ascii="Cambria" w:hAnsi="Cambria" w:cs="Calibri"/>
      <w:u w:val="single"/>
      <w:lang w:val="x-none" w:eastAsia="x-none"/>
    </w:rPr>
  </w:style>
  <w:style w:type="character" w:customStyle="1" w:styleId="LDDebateCard">
    <w:name w:val="LD Debate Card"/>
    <w:basedOn w:val="DefaultParagraphFont"/>
    <w:rsid w:val="00A453E6"/>
    <w:rPr>
      <w:rFonts w:ascii="Times New Roman" w:hAnsi="Times New Roman" w:cs="Times New Roman" w:hint="default"/>
      <w:b/>
      <w:bCs/>
      <w:color w:val="000000"/>
      <w:u w:val="single"/>
    </w:rPr>
  </w:style>
  <w:style w:type="character" w:customStyle="1" w:styleId="F5Normal">
    <w:name w:val="F5 Normal"/>
    <w:basedOn w:val="DefaultParagraphFont"/>
    <w:rsid w:val="00A453E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453E6"/>
    <w:rPr>
      <w:rFonts w:ascii="Times New Roman" w:hAnsi="Times New Roman"/>
      <w:sz w:val="18"/>
    </w:rPr>
  </w:style>
  <w:style w:type="paragraph" w:customStyle="1" w:styleId="TableofFigures1">
    <w:name w:val="Table of Figures1"/>
    <w:basedOn w:val="Normal"/>
    <w:next w:val="Normal"/>
    <w:unhideWhenUsed/>
    <w:rsid w:val="00A453E6"/>
    <w:pPr>
      <w:ind w:left="400" w:hanging="400"/>
    </w:pPr>
    <w:rPr>
      <w:szCs w:val="20"/>
    </w:rPr>
  </w:style>
  <w:style w:type="paragraph" w:customStyle="1" w:styleId="F5CardText">
    <w:name w:val="F5 Card Text"/>
    <w:rsid w:val="00A453E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453E6"/>
  </w:style>
  <w:style w:type="character" w:customStyle="1" w:styleId="citation-abbreviation">
    <w:name w:val="citation-abbreviation"/>
    <w:basedOn w:val="DefaultParagraphFont"/>
    <w:rsid w:val="00A453E6"/>
  </w:style>
  <w:style w:type="character" w:customStyle="1" w:styleId="citation-publication-date">
    <w:name w:val="citation-publication-date"/>
    <w:basedOn w:val="DefaultParagraphFont"/>
    <w:rsid w:val="00A453E6"/>
  </w:style>
  <w:style w:type="character" w:customStyle="1" w:styleId="citation-volume">
    <w:name w:val="citation-volume"/>
    <w:basedOn w:val="DefaultParagraphFont"/>
    <w:rsid w:val="00A453E6"/>
  </w:style>
  <w:style w:type="character" w:customStyle="1" w:styleId="citation-issue">
    <w:name w:val="citation-issue"/>
    <w:basedOn w:val="DefaultParagraphFont"/>
    <w:rsid w:val="00A453E6"/>
  </w:style>
  <w:style w:type="character" w:customStyle="1" w:styleId="citation-flpages">
    <w:name w:val="citation-flpages"/>
    <w:basedOn w:val="DefaultParagraphFont"/>
    <w:rsid w:val="00A453E6"/>
  </w:style>
  <w:style w:type="character" w:customStyle="1" w:styleId="stnd">
    <w:name w:val="stnd"/>
    <w:basedOn w:val="DefaultParagraphFont"/>
    <w:rsid w:val="00A453E6"/>
  </w:style>
  <w:style w:type="paragraph" w:customStyle="1" w:styleId="FileTitle">
    <w:name w:val="File Title"/>
    <w:autoRedefine/>
    <w:rsid w:val="00A453E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453E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453E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453E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453E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A453E6"/>
    <w:rPr>
      <w:rFonts w:ascii="Calibri" w:eastAsia="Times New Roman" w:hAnsi="Calibri" w:cs="Calibri"/>
      <w:szCs w:val="20"/>
    </w:rPr>
  </w:style>
  <w:style w:type="character" w:customStyle="1" w:styleId="AAAEmphasis2">
    <w:name w:val="AAAEmphasis2"/>
    <w:rsid w:val="00A453E6"/>
    <w:rPr>
      <w:rFonts w:ascii="Cooper Black" w:hAnsi="Cooper Black"/>
      <w:iCs/>
      <w:u w:val="single"/>
    </w:rPr>
  </w:style>
  <w:style w:type="paragraph" w:customStyle="1" w:styleId="shrink80">
    <w:name w:val="shrink8"/>
    <w:basedOn w:val="Normal"/>
    <w:rsid w:val="00A453E6"/>
    <w:pPr>
      <w:spacing w:beforeLines="1" w:afterLines="1"/>
    </w:pPr>
    <w:rPr>
      <w:rFonts w:ascii="Times" w:hAnsi="Times"/>
      <w:szCs w:val="20"/>
    </w:rPr>
  </w:style>
  <w:style w:type="character" w:customStyle="1" w:styleId="underline00">
    <w:name w:val="underline0"/>
    <w:basedOn w:val="DefaultParagraphFont"/>
    <w:rsid w:val="00A453E6"/>
  </w:style>
  <w:style w:type="character" w:customStyle="1" w:styleId="sub">
    <w:name w:val="sub"/>
    <w:basedOn w:val="DefaultParagraphFont"/>
    <w:rsid w:val="00A453E6"/>
  </w:style>
  <w:style w:type="paragraph" w:customStyle="1" w:styleId="blockquote0">
    <w:name w:val="blockquote"/>
    <w:basedOn w:val="Normal"/>
    <w:rsid w:val="00A453E6"/>
    <w:pPr>
      <w:spacing w:beforeLines="1" w:afterLines="1"/>
    </w:pPr>
    <w:rPr>
      <w:rFonts w:ascii="Times" w:hAnsi="Times"/>
      <w:szCs w:val="20"/>
    </w:rPr>
  </w:style>
  <w:style w:type="character" w:customStyle="1" w:styleId="citedby">
    <w:name w:val="citedby_"/>
    <w:basedOn w:val="DefaultParagraphFont"/>
    <w:rsid w:val="00A453E6"/>
  </w:style>
  <w:style w:type="paragraph" w:customStyle="1" w:styleId="svarticlesection">
    <w:name w:val="svarticle section"/>
    <w:basedOn w:val="Normal"/>
    <w:rsid w:val="00A453E6"/>
    <w:pPr>
      <w:spacing w:beforeLines="1" w:afterLines="1"/>
    </w:pPr>
    <w:rPr>
      <w:rFonts w:ascii="Times" w:hAnsi="Times"/>
      <w:szCs w:val="20"/>
    </w:rPr>
  </w:style>
  <w:style w:type="character" w:customStyle="1" w:styleId="formulatext">
    <w:name w:val="formulatext"/>
    <w:basedOn w:val="DefaultParagraphFont"/>
    <w:rsid w:val="00A453E6"/>
  </w:style>
  <w:style w:type="character" w:customStyle="1" w:styleId="fu-autorenangabe-fu-beschreibung">
    <w:name w:val="fu-autorenangabe-fu-beschreibung"/>
    <w:rsid w:val="00A453E6"/>
  </w:style>
  <w:style w:type="paragraph" w:customStyle="1" w:styleId="MicroMicroText">
    <w:name w:val="MicroMicroText"/>
    <w:basedOn w:val="Normal"/>
    <w:next w:val="Normal"/>
    <w:link w:val="MicroMicroTextChar"/>
    <w:qFormat/>
    <w:rsid w:val="00A453E6"/>
    <w:rPr>
      <w:rFonts w:eastAsia="Calibri"/>
      <w:sz w:val="8"/>
      <w:lang w:val="x-none" w:eastAsia="x-none"/>
    </w:rPr>
  </w:style>
  <w:style w:type="character" w:customStyle="1" w:styleId="MicroMicroTextChar">
    <w:name w:val="MicroMicroText Char"/>
    <w:link w:val="MicroMicroText"/>
    <w:rsid w:val="00A453E6"/>
    <w:rPr>
      <w:rFonts w:ascii="Calibri" w:eastAsia="Calibri" w:hAnsi="Calibri" w:cs="Calibri"/>
      <w:sz w:val="8"/>
      <w:lang w:val="x-none" w:eastAsia="x-none"/>
    </w:rPr>
  </w:style>
  <w:style w:type="character" w:customStyle="1" w:styleId="paragraph">
    <w:name w:val="paragraph"/>
    <w:rsid w:val="00A453E6"/>
  </w:style>
  <w:style w:type="character" w:customStyle="1" w:styleId="heading4char0">
    <w:name w:val="heading4char"/>
    <w:basedOn w:val="DefaultParagraphFont"/>
    <w:rsid w:val="00A453E6"/>
  </w:style>
  <w:style w:type="character" w:customStyle="1" w:styleId="createdby">
    <w:name w:val="createdby"/>
    <w:rsid w:val="00A453E6"/>
  </w:style>
  <w:style w:type="paragraph" w:customStyle="1" w:styleId="spip">
    <w:name w:val="spip"/>
    <w:basedOn w:val="Normal"/>
    <w:rsid w:val="00A453E6"/>
    <w:pPr>
      <w:spacing w:before="100" w:beforeAutospacing="1" w:after="100" w:afterAutospacing="1"/>
    </w:pPr>
  </w:style>
  <w:style w:type="character" w:customStyle="1" w:styleId="publicationinfo">
    <w:name w:val="publicationinfo"/>
    <w:rsid w:val="00A453E6"/>
  </w:style>
  <w:style w:type="character" w:customStyle="1" w:styleId="style131">
    <w:name w:val="style131"/>
    <w:rsid w:val="00A453E6"/>
    <w:rPr>
      <w:sz w:val="20"/>
      <w:szCs w:val="20"/>
    </w:rPr>
  </w:style>
  <w:style w:type="paragraph" w:customStyle="1" w:styleId="authorcontact">
    <w:name w:val="authorcontact"/>
    <w:basedOn w:val="Normal"/>
    <w:rsid w:val="00A453E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453E6"/>
    <w:rPr>
      <w:u w:val="single"/>
    </w:rPr>
  </w:style>
  <w:style w:type="character" w:customStyle="1" w:styleId="StyleStyle4ArialNarrow9ptChar">
    <w:name w:val="Style Style4 + Arial Narrow 9 pt Char"/>
    <w:basedOn w:val="DefaultParagraphFont"/>
    <w:link w:val="StyleStyle4ArialNarrow9pt"/>
    <w:rsid w:val="00A453E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A453E6"/>
    <w:rPr>
      <w:b/>
      <w:bCs/>
      <w:u w:val="single"/>
    </w:rPr>
  </w:style>
  <w:style w:type="character" w:customStyle="1" w:styleId="StyleStyle4ArialNarrow9ptBoldChar">
    <w:name w:val="Style Style4 + Arial Narrow 9 pt Bold Char"/>
    <w:basedOn w:val="DefaultParagraphFont"/>
    <w:link w:val="StyleStyle4ArialNarrow9ptBold"/>
    <w:rsid w:val="00A453E6"/>
    <w:rPr>
      <w:rFonts w:ascii="Calibri" w:hAnsi="Calibri" w:cs="Calibri"/>
      <w:b/>
      <w:bCs/>
      <w:u w:val="single"/>
    </w:rPr>
  </w:style>
  <w:style w:type="paragraph" w:customStyle="1" w:styleId="card3">
    <w:name w:val="card 3"/>
    <w:basedOn w:val="Normal"/>
    <w:rsid w:val="00A453E6"/>
    <w:pPr>
      <w:ind w:left="400"/>
    </w:pPr>
    <w:rPr>
      <w:szCs w:val="20"/>
    </w:rPr>
  </w:style>
  <w:style w:type="character" w:customStyle="1" w:styleId="text11gold">
    <w:name w:val="text11 gold"/>
    <w:basedOn w:val="DefaultParagraphFont"/>
    <w:rsid w:val="00A453E6"/>
  </w:style>
  <w:style w:type="character" w:customStyle="1" w:styleId="StyleunderlineNotBold">
    <w:name w:val="Style underline + Not Bold"/>
    <w:basedOn w:val="DefaultParagraphFont"/>
    <w:rsid w:val="00A453E6"/>
    <w:rPr>
      <w:b/>
      <w:u w:val="single"/>
    </w:rPr>
  </w:style>
  <w:style w:type="character" w:customStyle="1" w:styleId="StyleunderlineNotBold1">
    <w:name w:val="Style underline + Not Bold1"/>
    <w:basedOn w:val="DefaultParagraphFont"/>
    <w:rsid w:val="00A453E6"/>
    <w:rPr>
      <w:b/>
      <w:u w:val="single"/>
    </w:rPr>
  </w:style>
  <w:style w:type="paragraph" w:customStyle="1" w:styleId="BodyText55">
    <w:name w:val="Body Text55"/>
    <w:basedOn w:val="Normal"/>
    <w:rsid w:val="00A453E6"/>
    <w:pPr>
      <w:shd w:val="clear" w:color="auto" w:fill="FFFFFF"/>
      <w:spacing w:line="252" w:lineRule="exact"/>
      <w:jc w:val="both"/>
    </w:pPr>
    <w:rPr>
      <w:sz w:val="19"/>
      <w:szCs w:val="19"/>
      <w:lang w:val="x-none" w:eastAsia="x-none"/>
    </w:rPr>
  </w:style>
  <w:style w:type="character" w:customStyle="1" w:styleId="Bodytext595pt">
    <w:name w:val="Body text (5) + 9.5 pt"/>
    <w:rsid w:val="00A453E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453E6"/>
    <w:rPr>
      <w:rFonts w:ascii="Times New Roman" w:hAnsi="Times New Roman"/>
      <w:b/>
      <w:bCs/>
      <w:noProof w:val="0"/>
      <w:sz w:val="20"/>
      <w:u w:val="single"/>
    </w:rPr>
  </w:style>
  <w:style w:type="character" w:customStyle="1" w:styleId="StyleUnderlineCharChar19pt">
    <w:name w:val="Style Underline Char Char1 + 9 pt"/>
    <w:rsid w:val="00A453E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453E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453E6"/>
    <w:rPr>
      <w:rFonts w:ascii="Arial" w:hAnsi="Arial" w:cs="Calibri"/>
      <w:b/>
      <w:smallCaps/>
      <w:u w:val="single"/>
      <w:lang w:val="x-none" w:eastAsia="x-none"/>
    </w:rPr>
  </w:style>
  <w:style w:type="paragraph" w:customStyle="1" w:styleId="Third">
    <w:name w:val="Third"/>
    <w:basedOn w:val="Normal"/>
    <w:link w:val="ThirdChar"/>
    <w:qFormat/>
    <w:rsid w:val="00A453E6"/>
    <w:rPr>
      <w:b/>
      <w:u w:val="single"/>
      <w:lang w:val="x-none" w:eastAsia="x-none"/>
    </w:rPr>
  </w:style>
  <w:style w:type="character" w:customStyle="1" w:styleId="ThirdChar">
    <w:name w:val="Third Char"/>
    <w:link w:val="Third"/>
    <w:rsid w:val="00A453E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A453E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453E6"/>
  </w:style>
  <w:style w:type="character" w:customStyle="1" w:styleId="DebateUnderlineBoldCharChar">
    <w:name w:val="Debate Underline Bold Char Char"/>
    <w:rsid w:val="00A453E6"/>
    <w:rPr>
      <w:rFonts w:ascii="Arial" w:hAnsi="Arial" w:cs="Calibri"/>
      <w:b/>
      <w:u w:val="thick"/>
      <w:lang w:val="x-none" w:eastAsia="x-none"/>
    </w:rPr>
  </w:style>
  <w:style w:type="character" w:customStyle="1" w:styleId="resultbodyblack">
    <w:name w:val="resultbodyblack"/>
    <w:rsid w:val="00A453E6"/>
    <w:rPr>
      <w:rFonts w:cs="Times New Roman"/>
    </w:rPr>
  </w:style>
  <w:style w:type="character" w:customStyle="1" w:styleId="CharChar61">
    <w:name w:val="Char Char61"/>
    <w:rsid w:val="00A453E6"/>
    <w:rPr>
      <w:rFonts w:cs="Arial"/>
      <w:bCs/>
      <w:sz w:val="16"/>
      <w:szCs w:val="26"/>
      <w:lang w:val="en-US" w:eastAsia="en-US" w:bidi="ar-SA"/>
    </w:rPr>
  </w:style>
  <w:style w:type="paragraph" w:customStyle="1" w:styleId="CiteSmallText">
    <w:name w:val="Cite Small Text"/>
    <w:basedOn w:val="Normal"/>
    <w:uiPriority w:val="99"/>
    <w:qFormat/>
    <w:rsid w:val="00A453E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453E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453E6"/>
    <w:rPr>
      <w:rFonts w:ascii="Calibri" w:eastAsia="Calibri" w:hAnsi="Calibri" w:cs="Calibri"/>
      <w:lang w:val="x-none" w:eastAsia="x-none"/>
    </w:rPr>
  </w:style>
  <w:style w:type="character" w:customStyle="1" w:styleId="nohighlighting">
    <w:name w:val="no highlighting"/>
    <w:rsid w:val="00A453E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453E6"/>
    <w:rPr>
      <w:rFonts w:eastAsia="Calibri"/>
      <w:color w:val="0000FF"/>
      <w:sz w:val="12"/>
      <w:u w:val="single"/>
      <w:lang w:val="x-none" w:eastAsia="x-none"/>
    </w:rPr>
  </w:style>
  <w:style w:type="character" w:customStyle="1" w:styleId="SwagChar">
    <w:name w:val="Swag Char"/>
    <w:link w:val="Swag"/>
    <w:rsid w:val="00A453E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A453E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453E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453E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453E6"/>
    <w:rPr>
      <w:rFonts w:ascii="Calibri" w:eastAsia="Times New Roman" w:hAnsi="Calibri" w:cs="Times New Roman"/>
      <w:b/>
      <w:bCs/>
      <w:szCs w:val="24"/>
      <w:u w:val="single"/>
    </w:rPr>
  </w:style>
  <w:style w:type="paragraph" w:customStyle="1" w:styleId="conintrotext">
    <w:name w:val="conintrotext"/>
    <w:basedOn w:val="Normal"/>
    <w:uiPriority w:val="99"/>
    <w:qFormat/>
    <w:rsid w:val="00A453E6"/>
    <w:pPr>
      <w:spacing w:before="100" w:beforeAutospacing="1" w:after="100" w:afterAutospacing="1"/>
    </w:pPr>
  </w:style>
  <w:style w:type="character" w:customStyle="1" w:styleId="comment-body">
    <w:name w:val="comment-body"/>
    <w:rsid w:val="00A453E6"/>
  </w:style>
  <w:style w:type="character" w:customStyle="1" w:styleId="ListBulletChar">
    <w:name w:val="List Bullet Char"/>
    <w:link w:val="ListBullet"/>
    <w:uiPriority w:val="99"/>
    <w:rsid w:val="00A453E6"/>
    <w:rPr>
      <w:rFonts w:ascii="Calibri" w:hAnsi="Calibri" w:cs="Calibri"/>
    </w:rPr>
  </w:style>
  <w:style w:type="character" w:customStyle="1" w:styleId="citationdate">
    <w:name w:val="citation_date"/>
    <w:basedOn w:val="DefaultParagraphFont"/>
    <w:rsid w:val="00A453E6"/>
  </w:style>
  <w:style w:type="character" w:customStyle="1" w:styleId="citationarticletitle">
    <w:name w:val="citation_article_title"/>
    <w:basedOn w:val="DefaultParagraphFont"/>
    <w:rsid w:val="00A453E6"/>
  </w:style>
  <w:style w:type="character" w:customStyle="1" w:styleId="citationjournaltitle">
    <w:name w:val="citation_journal_title"/>
    <w:basedOn w:val="DefaultParagraphFont"/>
    <w:rsid w:val="00A453E6"/>
  </w:style>
  <w:style w:type="paragraph" w:customStyle="1" w:styleId="shrinkCharChar">
    <w:name w:val="shrink Char Char"/>
    <w:basedOn w:val="Heading3"/>
    <w:link w:val="shrinkCharCharChar"/>
    <w:autoRedefine/>
    <w:rsid w:val="00A453E6"/>
    <w:rPr>
      <w:b w:val="0"/>
      <w:bCs/>
      <w:color w:val="000000"/>
      <w:sz w:val="10"/>
      <w:szCs w:val="17"/>
    </w:rPr>
  </w:style>
  <w:style w:type="character" w:customStyle="1" w:styleId="shrinkCharCharChar">
    <w:name w:val="shrink Char Char Char"/>
    <w:link w:val="shrinkCharChar"/>
    <w:rsid w:val="00A453E6"/>
    <w:rPr>
      <w:rFonts w:ascii="Calibri" w:eastAsiaTheme="majorEastAsia" w:hAnsi="Calibri" w:cstheme="majorBidi"/>
      <w:bCs/>
      <w:color w:val="000000"/>
      <w:sz w:val="10"/>
      <w:szCs w:val="17"/>
      <w:u w:val="single"/>
    </w:rPr>
  </w:style>
  <w:style w:type="paragraph" w:customStyle="1" w:styleId="BBCite">
    <w:name w:val="BB Cite"/>
    <w:basedOn w:val="Normal"/>
    <w:autoRedefine/>
    <w:rsid w:val="00A453E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453E6"/>
  </w:style>
  <w:style w:type="paragraph" w:customStyle="1" w:styleId="CardsShrunk">
    <w:name w:val="Cards Shrunk"/>
    <w:basedOn w:val="Normal"/>
    <w:next w:val="Normal"/>
    <w:qFormat/>
    <w:rsid w:val="00A453E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453E6"/>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453E6"/>
    <w:rPr>
      <w:rFonts w:ascii="Calibri" w:eastAsia="Calibri" w:hAnsi="Calibri" w:cs="Calibri"/>
      <w:b/>
      <w:sz w:val="26"/>
    </w:rPr>
  </w:style>
  <w:style w:type="paragraph" w:customStyle="1" w:styleId="Numbered">
    <w:name w:val="Numbered"/>
    <w:basedOn w:val="Normal"/>
    <w:link w:val="NumberedChar"/>
    <w:qFormat/>
    <w:rsid w:val="00A453E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453E6"/>
    <w:rPr>
      <w:rFonts w:ascii="Calibri" w:eastAsia="Calibri" w:hAnsi="Calibri" w:cs="Calibri"/>
      <w:b/>
      <w:sz w:val="26"/>
    </w:rPr>
  </w:style>
  <w:style w:type="character" w:customStyle="1" w:styleId="noindex">
    <w:name w:val="noindex"/>
    <w:basedOn w:val="DefaultParagraphFont"/>
    <w:rsid w:val="00A453E6"/>
  </w:style>
  <w:style w:type="character" w:customStyle="1" w:styleId="dispurl">
    <w:name w:val="dispurl"/>
    <w:basedOn w:val="DefaultParagraphFont"/>
    <w:rsid w:val="00A453E6"/>
  </w:style>
  <w:style w:type="paragraph" w:customStyle="1" w:styleId="c-4">
    <w:name w:val="c-4"/>
    <w:basedOn w:val="Normal"/>
    <w:rsid w:val="00A453E6"/>
    <w:pPr>
      <w:spacing w:before="100" w:beforeAutospacing="1" w:after="100" w:afterAutospacing="1"/>
    </w:pPr>
    <w:rPr>
      <w:rFonts w:eastAsia="Calibri"/>
    </w:rPr>
  </w:style>
  <w:style w:type="character" w:customStyle="1" w:styleId="imgleft">
    <w:name w:val="imgleft"/>
    <w:basedOn w:val="DefaultParagraphFont"/>
    <w:rsid w:val="00A453E6"/>
  </w:style>
  <w:style w:type="character" w:customStyle="1" w:styleId="printmail">
    <w:name w:val="print_mail"/>
    <w:basedOn w:val="DefaultParagraphFont"/>
    <w:rsid w:val="00A453E6"/>
  </w:style>
  <w:style w:type="character" w:customStyle="1" w:styleId="printhtml">
    <w:name w:val="print_html"/>
    <w:basedOn w:val="DefaultParagraphFont"/>
    <w:rsid w:val="00A453E6"/>
  </w:style>
  <w:style w:type="character" w:customStyle="1" w:styleId="nodetype">
    <w:name w:val="nodetype"/>
    <w:basedOn w:val="DefaultParagraphFont"/>
    <w:rsid w:val="00A453E6"/>
  </w:style>
  <w:style w:type="character" w:customStyle="1" w:styleId="Underline-Highlighted-WFU-Big">
    <w:name w:val="Underline-Highlighted-WFU-Big"/>
    <w:uiPriority w:val="1"/>
    <w:qFormat/>
    <w:rsid w:val="00A453E6"/>
    <w:rPr>
      <w:rFonts w:ascii="Cambria" w:hAnsi="Cambria"/>
      <w:b/>
      <w:sz w:val="24"/>
      <w:u w:val="single"/>
      <w:bdr w:val="single" w:sz="4" w:space="0" w:color="000000"/>
      <w:shd w:val="clear" w:color="auto" w:fill="BEFF7D"/>
    </w:rPr>
  </w:style>
  <w:style w:type="character" w:customStyle="1" w:styleId="gsstx">
    <w:name w:val="gsstx"/>
    <w:rsid w:val="00A453E6"/>
  </w:style>
  <w:style w:type="character" w:customStyle="1" w:styleId="StyleStyleHighlightedunderlineBorderSinglesolidlineAu">
    <w:name w:val="Style Style Highlighted underline + Border: : (Single solid line Au..."/>
    <w:basedOn w:val="DefaultParagraphFont"/>
    <w:rsid w:val="00A453E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453E6"/>
  </w:style>
  <w:style w:type="character" w:customStyle="1" w:styleId="citebold0">
    <w:name w:val="cite bold"/>
    <w:basedOn w:val="DefaultParagraphFont"/>
    <w:rsid w:val="00A453E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453E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453E6"/>
    <w:pPr>
      <w:jc w:val="both"/>
    </w:pPr>
    <w:rPr>
      <w:b/>
    </w:rPr>
  </w:style>
  <w:style w:type="paragraph" w:customStyle="1" w:styleId="TxBr13p3">
    <w:name w:val="TxBr_13p3"/>
    <w:basedOn w:val="Normal"/>
    <w:rsid w:val="00A453E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453E6"/>
    <w:pPr>
      <w:jc w:val="both"/>
    </w:pPr>
    <w:rPr>
      <w:b/>
    </w:rPr>
  </w:style>
  <w:style w:type="paragraph" w:customStyle="1" w:styleId="TxBr5p2">
    <w:name w:val="TxBr_5p2"/>
    <w:basedOn w:val="Normal"/>
    <w:rsid w:val="00A453E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453E6"/>
    <w:pPr>
      <w:jc w:val="both"/>
    </w:pPr>
    <w:rPr>
      <w:b/>
    </w:rPr>
  </w:style>
  <w:style w:type="paragraph" w:customStyle="1" w:styleId="TxBr10p1">
    <w:name w:val="TxBr_10p1"/>
    <w:basedOn w:val="Normal"/>
    <w:rsid w:val="00A453E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453E6"/>
    <w:pPr>
      <w:ind w:left="720" w:right="720"/>
    </w:pPr>
    <w:rPr>
      <w:b/>
      <w:sz w:val="28"/>
    </w:rPr>
  </w:style>
  <w:style w:type="paragraph" w:customStyle="1" w:styleId="underlinecardCharChar">
    <w:name w:val="underline card Char Char"/>
    <w:basedOn w:val="Normal"/>
    <w:rsid w:val="00A453E6"/>
    <w:pPr>
      <w:ind w:left="1728" w:right="1728"/>
    </w:pPr>
    <w:rPr>
      <w:u w:val="single"/>
    </w:rPr>
  </w:style>
  <w:style w:type="paragraph" w:customStyle="1" w:styleId="DebateHeading1">
    <w:name w:val="Debate.Heading1"/>
    <w:basedOn w:val="Heading1"/>
    <w:autoRedefine/>
    <w:rsid w:val="00A453E6"/>
    <w:pPr>
      <w:spacing w:before="0"/>
      <w:ind w:right="1440"/>
    </w:pPr>
    <w:rPr>
      <w:rFonts w:cs="Times New Roman"/>
      <w:bCs/>
      <w:caps/>
      <w:sz w:val="20"/>
      <w:szCs w:val="28"/>
    </w:rPr>
  </w:style>
  <w:style w:type="paragraph" w:customStyle="1" w:styleId="morenews">
    <w:name w:val="morenews"/>
    <w:basedOn w:val="Normal"/>
    <w:rsid w:val="00A453E6"/>
    <w:pPr>
      <w:spacing w:before="100" w:beforeAutospacing="1" w:after="100" w:afterAutospacing="1"/>
    </w:pPr>
  </w:style>
  <w:style w:type="paragraph" w:customStyle="1" w:styleId="BodyTextFirstIndent1">
    <w:name w:val="Body Text First Indent1"/>
    <w:basedOn w:val="BodyText"/>
    <w:next w:val="BodyTextFirstIndent"/>
    <w:uiPriority w:val="99"/>
    <w:rsid w:val="00A453E6"/>
    <w:pPr>
      <w:ind w:firstLine="210"/>
    </w:pPr>
    <w:rPr>
      <w:rFonts w:asciiTheme="minorHAnsi" w:hAnsiTheme="minorHAnsi" w:cstheme="minorBidi"/>
    </w:rPr>
  </w:style>
  <w:style w:type="paragraph" w:customStyle="1" w:styleId="NormalIndent1">
    <w:name w:val="Normal Indent1"/>
    <w:basedOn w:val="Normal"/>
    <w:next w:val="NormalIndent"/>
    <w:rsid w:val="00A453E6"/>
    <w:pPr>
      <w:ind w:left="720"/>
    </w:pPr>
    <w:rPr>
      <w:szCs w:val="20"/>
      <w:lang w:bidi="en-US"/>
    </w:rPr>
  </w:style>
  <w:style w:type="paragraph" w:customStyle="1" w:styleId="EnvelopeReturn1">
    <w:name w:val="Envelope Return1"/>
    <w:basedOn w:val="Normal"/>
    <w:next w:val="EnvelopeReturn"/>
    <w:rsid w:val="00A453E6"/>
    <w:rPr>
      <w:szCs w:val="20"/>
      <w:lang w:bidi="en-US"/>
    </w:rPr>
  </w:style>
  <w:style w:type="paragraph" w:customStyle="1" w:styleId="EnvelopeAddress1">
    <w:name w:val="Envelope Address1"/>
    <w:basedOn w:val="Normal"/>
    <w:next w:val="EnvelopeAddress"/>
    <w:rsid w:val="00A453E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453E6"/>
    <w:rPr>
      <w:rFonts w:cs="Times New Roman"/>
    </w:rPr>
  </w:style>
  <w:style w:type="paragraph" w:customStyle="1" w:styleId="ExtendedText">
    <w:name w:val="Extended Text"/>
    <w:basedOn w:val="Normal"/>
    <w:rsid w:val="00A453E6"/>
    <w:pPr>
      <w:widowControl w:val="0"/>
    </w:pPr>
    <w:rPr>
      <w:sz w:val="12"/>
      <w:szCs w:val="20"/>
      <w:lang w:bidi="en-US"/>
    </w:rPr>
  </w:style>
  <w:style w:type="character" w:customStyle="1" w:styleId="ExtendedTextChar">
    <w:name w:val="Extended Text Char"/>
    <w:basedOn w:val="DefaultParagraphFont"/>
    <w:rsid w:val="00A453E6"/>
    <w:rPr>
      <w:rFonts w:cs="Times New Roman"/>
      <w:sz w:val="12"/>
    </w:rPr>
  </w:style>
  <w:style w:type="paragraph" w:customStyle="1" w:styleId="DiamondList">
    <w:name w:val="Diamond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453E6"/>
    <w:rPr>
      <w:sz w:val="20"/>
    </w:rPr>
  </w:style>
  <w:style w:type="paragraph" w:customStyle="1" w:styleId="BulletList">
    <w:name w:val="Bullet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453E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453E6"/>
    <w:rPr>
      <w:sz w:val="20"/>
    </w:rPr>
  </w:style>
  <w:style w:type="character" w:customStyle="1" w:styleId="boxChar">
    <w:name w:val="box Char"/>
    <w:basedOn w:val="DefaultParagraphFont"/>
    <w:rsid w:val="00A453E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453E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453E6"/>
    <w:rPr>
      <w:rFonts w:ascii="Garamond" w:hAnsi="Garamond"/>
      <w:sz w:val="24"/>
      <w:u w:val="single"/>
    </w:rPr>
  </w:style>
  <w:style w:type="paragraph" w:customStyle="1" w:styleId="StyletagGaramond">
    <w:name w:val="Style tag + Garamond"/>
    <w:basedOn w:val="Heading2"/>
    <w:rsid w:val="00A453E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453E6"/>
    <w:rPr>
      <w:rFonts w:ascii="Garamond" w:hAnsi="Garamond" w:cs="Times New Roman"/>
      <w:b/>
      <w:bCs/>
      <w:sz w:val="24"/>
    </w:rPr>
  </w:style>
  <w:style w:type="character" w:customStyle="1" w:styleId="StyleGaramond">
    <w:name w:val="Style Garamond"/>
    <w:basedOn w:val="DefaultParagraphFont"/>
    <w:rsid w:val="00A453E6"/>
    <w:rPr>
      <w:rFonts w:ascii="Garamond" w:hAnsi="Garamond" w:cs="Times New Roman"/>
    </w:rPr>
  </w:style>
  <w:style w:type="paragraph" w:customStyle="1" w:styleId="StyleUnderliningBorderSinglesolidlineAuto05ptLin">
    <w:name w:val="Style Underlining + Border: : (Single solid line Auto  0.5 pt Lin..."/>
    <w:basedOn w:val="Underlining"/>
    <w:rsid w:val="00A453E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453E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453E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453E6"/>
    <w:rPr>
      <w:rFonts w:ascii="Garamond" w:hAnsi="Garamond"/>
      <w:b/>
      <w:kern w:val="32"/>
      <w:sz w:val="32"/>
      <w:u w:val="single"/>
    </w:rPr>
  </w:style>
  <w:style w:type="paragraph" w:customStyle="1" w:styleId="cleanformatting">
    <w:name w:val="clean formatting"/>
    <w:basedOn w:val="Heading4"/>
    <w:rsid w:val="00A453E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453E6"/>
    <w:pPr>
      <w:ind w:left="288" w:right="288"/>
    </w:pPr>
    <w:rPr>
      <w:szCs w:val="20"/>
    </w:rPr>
  </w:style>
  <w:style w:type="paragraph" w:customStyle="1" w:styleId="tagCharCharChar1">
    <w:name w:val="tag Char Char Char1"/>
    <w:basedOn w:val="cardCharChar1CharCharCharCharChar"/>
    <w:rsid w:val="00A453E6"/>
    <w:pPr>
      <w:ind w:left="0" w:right="0"/>
    </w:pPr>
    <w:rPr>
      <w:b/>
      <w:bCs/>
      <w:szCs w:val="24"/>
    </w:rPr>
  </w:style>
  <w:style w:type="character" w:customStyle="1" w:styleId="tagChar1CharChar1">
    <w:name w:val="tag Char1 Char Char1"/>
    <w:basedOn w:val="DefaultParagraphFont"/>
    <w:rsid w:val="00A453E6"/>
    <w:rPr>
      <w:b/>
      <w:bCs/>
      <w:sz w:val="24"/>
      <w:szCs w:val="24"/>
      <w:lang w:val="en-US" w:eastAsia="en-US" w:bidi="ar-SA"/>
    </w:rPr>
  </w:style>
  <w:style w:type="character" w:customStyle="1" w:styleId="tagChar1Char1CharChar">
    <w:name w:val="tag Char1 Char1 Char Char"/>
    <w:basedOn w:val="DefaultParagraphFont"/>
    <w:rsid w:val="00A453E6"/>
    <w:rPr>
      <w:b/>
      <w:bCs/>
      <w:sz w:val="24"/>
      <w:szCs w:val="24"/>
      <w:lang w:val="en-US" w:eastAsia="en-US" w:bidi="ar-SA"/>
    </w:rPr>
  </w:style>
  <w:style w:type="character" w:customStyle="1" w:styleId="c2">
    <w:name w:val="c2"/>
    <w:basedOn w:val="DefaultParagraphFont"/>
    <w:rsid w:val="00A453E6"/>
  </w:style>
  <w:style w:type="character" w:customStyle="1" w:styleId="looseChar">
    <w:name w:val="loose Char"/>
    <w:basedOn w:val="DefaultParagraphFont"/>
    <w:rsid w:val="00A453E6"/>
    <w:rPr>
      <w:sz w:val="24"/>
      <w:szCs w:val="24"/>
      <w:lang w:val="en-US" w:eastAsia="en-US" w:bidi="ar-SA"/>
    </w:rPr>
  </w:style>
  <w:style w:type="character" w:customStyle="1" w:styleId="c6">
    <w:name w:val="c6"/>
    <w:basedOn w:val="DefaultParagraphFont"/>
    <w:rsid w:val="00A453E6"/>
  </w:style>
  <w:style w:type="character" w:customStyle="1" w:styleId="StyleCards12ptThickunderlineChar">
    <w:name w:val="Style Cards + 12 pt Thick underline Char"/>
    <w:basedOn w:val="DefaultParagraphFont"/>
    <w:rsid w:val="00A453E6"/>
    <w:rPr>
      <w:sz w:val="24"/>
      <w:u w:val="thick"/>
      <w:lang w:val="en-US" w:eastAsia="en-US" w:bidi="ar-SA"/>
    </w:rPr>
  </w:style>
  <w:style w:type="paragraph" w:customStyle="1" w:styleId="AnalyticBlock">
    <w:name w:val="AnalyticBlock"/>
    <w:basedOn w:val="Heading3"/>
    <w:autoRedefine/>
    <w:uiPriority w:val="5"/>
    <w:qFormat/>
    <w:rsid w:val="00A453E6"/>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A453E6"/>
    <w:rPr>
      <w:rFonts w:cs="Arial"/>
      <w:b/>
      <w:bCs/>
      <w:iCs/>
      <w:szCs w:val="28"/>
      <w:lang w:val="en-US" w:eastAsia="en-US" w:bidi="ar-SA"/>
    </w:rPr>
  </w:style>
  <w:style w:type="character" w:customStyle="1" w:styleId="ref-lnk">
    <w:name w:val="ref-lnk"/>
    <w:basedOn w:val="DefaultParagraphFont"/>
    <w:rsid w:val="00A45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48352</Words>
  <Characters>275612</Characters>
  <Application>Microsoft Office Word</Application>
  <DocSecurity>0</DocSecurity>
  <Lines>2296</Lines>
  <Paragraphs>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2025-11-01T20:03:00Z</dcterms:created>
  <dcterms:modified xsi:type="dcterms:W3CDTF">2025-11-01T20:03:00Z</dcterms:modified>
</cp:coreProperties>
</file>